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DE2D0">
      <w:r>
        <w:t>问 : 特朗普 总统 强调 的 " 美国 优先 " 政策 是否 会 引发 中 美</w:t>
      </w:r>
      <w:r>
        <w:tab/>
      </w:r>
      <w:r>
        <w:t>贸易战</w:t>
      </w:r>
      <w:r>
        <w:tab/>
      </w:r>
      <w:r>
        <w:t>?</w:t>
      </w:r>
    </w:p>
    <w:p w14:paraId="677DA048">
      <w:r>
        <w:t xml:space="preserve">我们 注意 到 </w:t>
      </w:r>
      <w:r>
        <w:tab/>
      </w:r>
      <w:r>
        <w:t>美 中 贸易 全国 委员会</w:t>
      </w:r>
      <w:r>
        <w:tab/>
      </w:r>
      <w:r>
        <w:t xml:space="preserve"> 的 报告 显示 , 2015年 美 中 双边 贸易 和 双向 投资 为 美国 创造 了 约 260万 个 就业 岗位 , 为 美 经济 增长 贡献 了 2160亿 美元 , 相当于 美 国内 生产 总值 的 1.2% 。</w:t>
      </w:r>
    </w:p>
    <w:p w14:paraId="0D5D5024">
      <w:r>
        <w:t>该 委员会 也 认为 美 中 双边</w:t>
      </w:r>
      <w:r>
        <w:tab/>
      </w:r>
      <w:r>
        <w:t xml:space="preserve"> 贸易</w:t>
      </w:r>
      <w:r>
        <w:tab/>
      </w:r>
      <w:r>
        <w:t>增加 了 美国 内 就业 , 提高 了 美国 民众 生活 水平 , 保障 了 美国 在 全球 产业链 中 的 优势 地位 , 呼吁 美 新 政府 加强 对 华 经贸 关系 。</w:t>
      </w:r>
    </w:p>
    <w:p w14:paraId="716A54BD">
      <w:r>
        <w:t xml:space="preserve">打 </w:t>
      </w:r>
      <w:r>
        <w:tab/>
      </w:r>
      <w:r>
        <w:t xml:space="preserve">贸易战 </w:t>
      </w:r>
      <w:r>
        <w:tab/>
      </w:r>
      <w:r>
        <w:t>、 搞 对抗 没有 赢家 , 只 能 是 两败俱伤 , 并 殃及 各 方 。</w:t>
      </w:r>
    </w:p>
    <w:p w14:paraId="6D8004D4">
      <w:r>
        <w:t>中 美 双方 应该 共同 努力 , 拓展 经贸 领域 的 务实 合作 , 并 在 相互 尊重 、 平等 互利 的 基础 上 , 努力 营造 公平</w:t>
      </w:r>
      <w:r>
        <w:tab/>
      </w:r>
      <w:r>
        <w:t xml:space="preserve">贸易 环境 </w:t>
      </w:r>
      <w:r>
        <w:tab/>
      </w:r>
      <w:r>
        <w:br w:type="textWrapping"/>
      </w:r>
      <w:r>
        <w:t>关于 中国 是否 担忧 美国 关税 政策 , 我们 已 多 次 应询 表明 , 中 美 经贸 关系 本质 上 是 互利 共赢 的 , 我们 也 列举 了 不少 数字 来 说明 这 个 道理 。</w:t>
      </w:r>
    </w:p>
    <w:p w14:paraId="7E3A01CB">
      <w:r>
        <w:t>打</w:t>
      </w:r>
      <w:r>
        <w:tab/>
      </w:r>
      <w:r>
        <w:t>贸易战</w:t>
      </w:r>
      <w:r>
        <w:tab/>
      </w:r>
      <w:r>
        <w:t>、 搞 对抗 没有 赢家 , 只 能 是 两败俱伤 , 并 殃及 各 方 。</w:t>
      </w:r>
    </w:p>
    <w:p w14:paraId="662AE2A1">
      <w:r>
        <w:t>中国 虽然 并 未 受邀 参与 这 一 协定 , 但 也 在 倡导 自己 参与 的 相关 自由</w:t>
      </w:r>
      <w:r>
        <w:tab/>
      </w:r>
      <w:r>
        <w:t xml:space="preserve">贸易 </w:t>
      </w:r>
      <w:r>
        <w:tab/>
      </w:r>
      <w:r>
        <w:t>安排, 妥善 处理 经贸 摩擦 , 维护 中 美 经贸 关系 持续 健康 稳定 发展 。</w:t>
      </w:r>
    </w:p>
    <w:p w14:paraId="6F7B5C16">
      <w:r>
        <w:t>答 : 关于 第一 个 问题 , 中方 一直 主张 建设 开放 透明 、 互利 共赢 的 区域 自由</w:t>
      </w:r>
      <w:r>
        <w:tab/>
      </w:r>
      <w:r>
        <w:t>贸易 安排</w:t>
      </w:r>
      <w:r>
        <w:tab/>
      </w:r>
      <w:r>
        <w:t xml:space="preserve"> 。</w:t>
      </w:r>
    </w:p>
    <w:p w14:paraId="7074C7D4">
      <w:r>
        <w:t xml:space="preserve">答 : 关于 第一 个 问题 , 中方 一直 主张 建设 开放 透明 、 互利 共赢 的 区域 自由 贸易 安排 , 主张 贸易 安排 , 主张 </w:t>
      </w:r>
      <w:r>
        <w:tab/>
      </w:r>
      <w:r>
        <w:t>贸易</w:t>
      </w:r>
      <w:r>
        <w:tab/>
      </w:r>
      <w:r>
        <w:t>贸易 规则 应当 由 有关 各 方 通过 平等 协商 共同 确定 , 要 体现 " 共赢 " 的 精神 , 有利于 维护 各 方 的 共同 利益 。</w:t>
      </w:r>
    </w:p>
    <w:p w14:paraId="4F2ACCD3">
      <w:r>
        <w:t>问 : 美国 总统 特朗普 签署 行政 命令 退出 TPP 之后 , 澳大利亚</w:t>
      </w:r>
      <w:r>
        <w:tab/>
      </w:r>
      <w:r>
        <w:t>贸易 部长</w:t>
      </w:r>
      <w:r>
        <w:tab/>
      </w:r>
      <w:r>
        <w:t xml:space="preserve"> 席 奥博 今天 表示 , 期盼 中国 等 亚洲 国家 加入 并 挽救 TPP , 中方 对 澳方 提议 有 何 看法 ?</w:t>
      </w:r>
    </w:p>
    <w:p w14:paraId="7909A918">
      <w:r>
        <w:t>大家 都 看到 , 当前 世界 经济 形势 依然 非常 脆弱 ,</w:t>
      </w:r>
      <w:r>
        <w:tab/>
      </w:r>
      <w:r>
        <w:t>贸易</w:t>
      </w:r>
      <w:r>
        <w:tab/>
      </w:r>
      <w:r>
        <w:t>投资 低迷 。</w:t>
      </w:r>
    </w:p>
    <w:p w14:paraId="223E7906">
      <w:r>
        <w:t>答 : 我 刚才 已经 讲 过 , 我们 一直 主张 建设 开放 透明 、 互利 共赢 的 区域 自由</w:t>
      </w:r>
      <w:r>
        <w:tab/>
      </w:r>
      <w:r>
        <w:t>贸易 安排</w:t>
      </w:r>
      <w:r>
        <w:tab/>
      </w:r>
      <w:r>
        <w:t xml:space="preserve"> 。</w:t>
      </w:r>
    </w:p>
    <w:p w14:paraId="4BAB545E">
      <w:r>
        <w:t>中 美 双方 应该 共同 努力 , 拓展 经贸 领域 的 务实 合作 , 并 在 相互 尊重 、 互利 共赢 的 基础 上 , 努力 营造 公平</w:t>
      </w:r>
      <w:r>
        <w:tab/>
      </w:r>
      <w:r>
        <w:t>贸易</w:t>
      </w:r>
      <w:r>
        <w:tab/>
      </w:r>
      <w:r>
        <w:t>环境 , 妥善 处理 经贸 摩擦 , 维护 中 美 经贸 关系 持续 健康 稳定 发展 。</w:t>
      </w:r>
    </w:p>
    <w:p w14:paraId="4F2C5115">
      <w:r>
        <w:t>作为 原则 , 我 想 强调 , 中国 无意 通过 人民币 贬值 提升</w:t>
      </w:r>
      <w:r>
        <w:tab/>
      </w:r>
      <w:r>
        <w:t xml:space="preserve">贸易 竞争力 </w:t>
      </w:r>
      <w:r>
        <w:tab/>
      </w:r>
      <w:r>
        <w:t>, 更 不 会 主动 打 货币 战 。</w:t>
      </w:r>
    </w:p>
    <w:p w14:paraId="5448ED8E">
      <w:r>
        <w:t>同时 , 我们 也 希望 其他 国家 能 为 中国 投资者 打开 大门 , 让 彼此 投资</w:t>
      </w:r>
      <w:r>
        <w:tab/>
      </w:r>
      <w:r>
        <w:t>贸易 合作</w:t>
      </w:r>
      <w:r>
        <w:tab/>
      </w:r>
      <w:r>
        <w:t xml:space="preserve"> 能够 在 更加 公平 、 透明 、 开放 的 环境 里 健康 发展 。</w:t>
      </w:r>
    </w:p>
    <w:p w14:paraId="35618B16">
      <w:r>
        <w:t>关于 人民币 问题 , 我们 已经 多 次 表示 , 中方 从来 不 会 把 货币 战 作为 谋取</w:t>
      </w:r>
      <w:r>
        <w:tab/>
      </w:r>
      <w:r>
        <w:t>贸易</w:t>
      </w:r>
      <w:r>
        <w:tab/>
      </w:r>
      <w:r>
        <w:t>优势 或 提升 贸易 竞争力 的 手段 。</w:t>
      </w:r>
    </w:p>
    <w:p w14:paraId="4D5D9C54">
      <w:r>
        <w:t>问 : 据 报道 , 6 日 , 欧盟</w:t>
      </w:r>
      <w:r>
        <w:tab/>
      </w:r>
      <w:r>
        <w:t>贸易</w:t>
      </w:r>
      <w:r>
        <w:tab/>
      </w:r>
      <w:r>
        <w:t>专员 马姆斯特罗姆 称 , 习近平 主席 在 2017年 世界 经济 论坛 年会 的 演讲 中 表示 打 贸易 战 的 结果 只 能 是 两败俱伤 , 她 对 此 表示 赞同 。</w:t>
      </w:r>
    </w:p>
    <w:p w14:paraId="48BF89D3">
      <w:r>
        <w:t>至于 中方 在 汇率 问题 上 的 立场 , 我们 已经 多次 重申 , 中方 无意 通过 人为 的 货币 战 来 谋取</w:t>
      </w:r>
      <w:r>
        <w:tab/>
      </w:r>
      <w:r>
        <w:t>贸易</w:t>
      </w:r>
      <w:r>
        <w:tab/>
      </w:r>
      <w:r>
        <w:t>优势 和 贸易 顺差 , 这 不 符合 中国 自身 利益 。</w:t>
      </w:r>
    </w:p>
    <w:p w14:paraId="1C45BC23">
      <w:r>
        <w:t>双方 是否 提到 南海 、 " 萨德 " 以及 美国 对 华</w:t>
      </w:r>
      <w:r>
        <w:tab/>
      </w:r>
      <w:r>
        <w:t>贸易</w:t>
      </w:r>
      <w:r>
        <w:tab/>
      </w:r>
      <w:r>
        <w:t>政策 的 具体 议题 ?</w:t>
      </w:r>
    </w:p>
    <w:p w14:paraId="2317F641">
      <w:r>
        <w:t>中方 无意 通过 竞争性 货币 贬值 获取</w:t>
      </w:r>
      <w:r>
        <w:tab/>
      </w:r>
      <w:r>
        <w:t>贸易</w:t>
      </w:r>
      <w:r>
        <w:tab/>
      </w:r>
      <w:r>
        <w:t>上 的 优势 , 人民币 不 存在 持续 贬值 的 基础 。</w:t>
      </w:r>
    </w:p>
    <w:p w14:paraId="5EE7B0E6">
      <w:r>
        <w:t>问 : 美国 财长 姆努钦 称 评判 中国 是否 汇率 操纵 国 为时尚早 , 美 财政部 将 按 正常 程序 对 美</w:t>
      </w:r>
      <w:r>
        <w:tab/>
      </w:r>
      <w:r>
        <w:t>贸易</w:t>
      </w:r>
      <w:r>
        <w:tab/>
      </w:r>
      <w:r>
        <w:t>伙伴 相关 情况 进行 审核 后 提交 报告 。</w:t>
      </w:r>
    </w:p>
    <w:p w14:paraId="23989586">
      <w:r>
        <w:t xml:space="preserve">答 : 我 刚才 已经 说 过 , 中方 无意 通过 故意 对 人民币 进行 贬值 来 获取 对 外 </w:t>
      </w:r>
      <w:r>
        <w:tab/>
      </w:r>
      <w:r>
        <w:t>贸易</w:t>
      </w:r>
      <w:r>
        <w:tab/>
      </w:r>
      <w:r>
        <w:t>上 的 优势 , 人民币 也 不 存在 持续 贬值 基础 , 我们 希望 有关 方面 能够 客观 正确 地 看待 人民币 汇率 问题 。</w:t>
      </w:r>
    </w:p>
    <w:p w14:paraId="22D0B3C4">
      <w:r>
        <w:t>答 : 加入 世贸 组织 以来 , 中国 积极 开展 对 外 合作 , 不仅 促进 了 自身 外贸 增长 , 也 带动 了 世界</w:t>
      </w:r>
      <w:r>
        <w:tab/>
      </w:r>
      <w:r>
        <w:t>贸易</w:t>
      </w:r>
      <w:r>
        <w:tab/>
      </w:r>
      <w:r>
        <w:t>增长 , 为 推动 世界 经济 发展 作出 了 重要 贡献 , 这 一 点 得到 了 国际 社会 广泛 认可 和 赞誉 。</w:t>
      </w:r>
    </w:p>
    <w:p w14:paraId="4621C29D">
      <w:r>
        <w:t>美 中</w:t>
      </w:r>
      <w:r>
        <w:tab/>
      </w:r>
      <w:r>
        <w:t>贸易 全国 委员会</w:t>
      </w:r>
      <w:r>
        <w:tab/>
      </w:r>
      <w:r>
        <w:t xml:space="preserve"> 发布 的 一 份 报告 显示 , 2015 年 中 美 双边 贸易 和 双向 投资 为 美国 创造 了 约 260万 个 就业 岗位 。</w:t>
      </w:r>
    </w:p>
    <w:p w14:paraId="3BBF0926">
      <w:r>
        <w:t>问 : 德国 驻华 大使 柯慕贤 6 日 接受 采访 时称 , 中国 领导人 传递 出 支持 自由</w:t>
      </w:r>
      <w:r>
        <w:tab/>
      </w:r>
      <w:r>
        <w:t>贸易</w:t>
      </w:r>
      <w:r>
        <w:tab/>
      </w:r>
      <w:r>
        <w:t>、 构建 公平 贸易 环境 的 积极 信号 , 但 美国 、 日本 和 欧洲 国家 都 认为 , 中国 贸易 保护 主义 倾向 日益 上升 。</w:t>
      </w:r>
    </w:p>
    <w:p w14:paraId="13AD598F">
      <w:r>
        <w:t>两 国 元首 共同 见证 了 双方 产能 与 投资 合作 、 核能 、</w:t>
      </w:r>
      <w:r>
        <w:tab/>
      </w:r>
      <w:r>
        <w:t>贸易</w:t>
      </w:r>
      <w:r>
        <w:tab/>
      </w:r>
      <w:r>
        <w:t>、 金融 、 航天 、 教育 、 人力 资源 等 14 项 合作 文件 的 签署 。</w:t>
      </w:r>
    </w:p>
    <w:p w14:paraId="77DA09C7">
      <w:r>
        <w:t>问 : 中国 对 朝鲜 采取 了 哪些</w:t>
      </w:r>
      <w:r>
        <w:tab/>
      </w:r>
      <w:r>
        <w:t>贸易</w:t>
      </w:r>
      <w:r>
        <w:tab/>
      </w:r>
      <w:r>
        <w:t>限制 措施 ?</w:t>
      </w:r>
    </w:p>
    <w:p w14:paraId="25F3BE6E">
      <w:r>
        <w:t>该 草案 指出 , 中国 采取 的 一 系列 报复 措施 可能 违反 世界</w:t>
      </w:r>
      <w:r>
        <w:tab/>
      </w:r>
      <w:r>
        <w:t>贸易</w:t>
      </w:r>
      <w:r>
        <w:tab/>
      </w:r>
      <w:r>
        <w:t>组织 的 相关 规定 。</w:t>
      </w:r>
    </w:p>
    <w:p w14:paraId="20BB22EB">
      <w:r>
        <w:t>我们 认为 欧盟 等 世界</w:t>
      </w:r>
      <w:r>
        <w:tab/>
      </w:r>
      <w:r>
        <w:t>贸易</w:t>
      </w:r>
      <w:r>
        <w:tab/>
      </w:r>
      <w:r>
        <w:t>组织 成员 执行 《 中国 加入 世界 贸易 组织 议定书 》 第十五 条 相关 规定 是 应尽 的 条约 义务 , 也 是 一 种 守法 的 表现 。</w:t>
      </w:r>
    </w:p>
    <w:p w14:paraId="768667F9">
      <w:r>
        <w:t>美方 近期 批评 中方 对 美 进行 不 公平</w:t>
      </w:r>
      <w:r>
        <w:tab/>
      </w:r>
      <w:r>
        <w:t>贸易</w:t>
      </w:r>
      <w:r>
        <w:tab/>
      </w:r>
      <w:r>
        <w:t>, 使 美国 经济 利益 受损 。</w:t>
      </w:r>
    </w:p>
    <w:p w14:paraId="4FF662FD">
      <w:r>
        <w:t>即便 是 美方 经常 谈到 的 所谓 两 国</w:t>
      </w:r>
      <w:r>
        <w:tab/>
      </w:r>
      <w:r>
        <w:t>贸易</w:t>
      </w:r>
      <w:r>
        <w:tab/>
      </w:r>
      <w:r>
        <w:t>不 平衡 问题 , 实际上 , 约 40% 的 中国 对 美 贸易 顺差 来源于 在 华 经营 的 美国 公司 。</w:t>
      </w:r>
    </w:p>
    <w:p w14:paraId="21FC1C08">
      <w:r>
        <w:t>前不久 我 也 介绍 过 , 根据 美 中 贸委会 统计 , 2015 年 中 美 双边</w:t>
      </w:r>
      <w:r>
        <w:tab/>
      </w:r>
      <w:r>
        <w:t>贸易</w:t>
      </w:r>
      <w:r>
        <w:tab/>
      </w:r>
      <w:r>
        <w:t>和 双向 投资 为 美国 创造 了 约 260万 个 就业 岗位 , 两 国 经贸 关系 可 帮助 每 个 美国 家庭 平均 每 年 减少 850 美元 的 开支 。</w:t>
      </w:r>
    </w:p>
    <w:p w14:paraId="25F3071F">
      <w:r>
        <w:t>他 还 提到 美国 现在 有 巨大 的</w:t>
      </w:r>
      <w:r>
        <w:tab/>
      </w:r>
      <w:r>
        <w:t>贸易 赤字</w:t>
      </w:r>
      <w:r>
        <w:tab/>
      </w:r>
      <w:r>
        <w:t xml:space="preserve"> , 丢失 了 大量 就业 机会 , 美国 公司 必须 准备好 其他 的 选择 。</w:t>
      </w:r>
    </w:p>
    <w:p w14:paraId="512673A0">
      <w:r>
        <w:t>贸易</w:t>
      </w:r>
      <w:r>
        <w:tab/>
      </w:r>
      <w:r>
        <w:t>问题 将 是 两 国 元首 会晤 的 重要 议题 , 可能 会 产生 一些 摩擦 。</w:t>
      </w:r>
    </w:p>
    <w:p w14:paraId="475559BE">
      <w:r>
        <w:t>问 : 特朗普 总统 将 签署 行政令 审查 美国 对 外</w:t>
      </w:r>
      <w:r>
        <w:tab/>
      </w:r>
      <w:r>
        <w:t>贸易</w:t>
      </w:r>
      <w:r>
        <w:tab/>
      </w:r>
      <w:r>
        <w:t>赤字 的 成因 , 认为 包括 不 互惠 的 贸易 政策 、 操纵 汇率 以及 倾销 商品 等 。</w:t>
      </w:r>
    </w:p>
    <w:p w14:paraId="296F3AA8">
      <w:r>
        <w:t>答 : 我 不 知道 你 指 的 是 不 是 美国</w:t>
      </w:r>
      <w:r>
        <w:tab/>
      </w:r>
      <w:r>
        <w:t xml:space="preserve">贸易 政策 审议 </w:t>
      </w:r>
      <w:r>
        <w:tab/>
      </w:r>
      <w:r>
        <w:t>中 可能 包含 涉华 内容 。</w:t>
      </w:r>
    </w:p>
    <w:p w14:paraId="45CB5C48">
      <w:r>
        <w:t>至于 你 提到 具体 的</w:t>
      </w:r>
      <w:r>
        <w:tab/>
      </w:r>
      <w:r>
        <w:t>贸易</w:t>
      </w:r>
      <w:r>
        <w:tab/>
      </w:r>
      <w:r>
        <w:t>逆差 问题 , 今天 上午 外交部 领导 在 中外 媒体 吹风会 上 , 已经 详细 阐述 了 我们 的 看法 。</w:t>
      </w:r>
    </w:p>
    <w:p w14:paraId="34179E25">
      <w:r>
        <w:t>你 可以 说 在 货物</w:t>
      </w:r>
      <w:r>
        <w:tab/>
      </w:r>
      <w:r>
        <w:t>贸易</w:t>
      </w:r>
      <w:r>
        <w:tab/>
      </w:r>
      <w:r>
        <w:t>上 中国 有 顺差 , 但是 在 服务 贸易 上 美国 的 顺差 也 很 大 。</w:t>
      </w:r>
    </w:p>
    <w:p w14:paraId="7D176A92">
      <w:r>
        <w:t>即便 是 货物</w:t>
      </w:r>
      <w:r>
        <w:tab/>
      </w:r>
      <w:r>
        <w:t>贸易</w:t>
      </w:r>
      <w:r>
        <w:tab/>
      </w:r>
      <w:r>
        <w:t>, 中方 贸易 顺差 有 40% 是 美国 在 华 企业 制造 出来 的 。</w:t>
      </w:r>
    </w:p>
    <w:p w14:paraId="7E263026">
      <w:r>
        <w:t>问 : 第一 , 据 报道 , 中 美 元首 会晤 期间 , 中方 表示 将 增加 进口 美国 牛肉 产品 和 金融 服务 产品 , 以 减少</w:t>
      </w:r>
      <w:r>
        <w:tab/>
      </w:r>
      <w:r>
        <w:t>贸易</w:t>
      </w:r>
      <w:r>
        <w:tab/>
      </w:r>
      <w:r>
        <w:t>摩擦 和 贸易 不 平衡 问题 。</w:t>
      </w:r>
    </w:p>
    <w:p w14:paraId="67917A0B">
      <w:r>
        <w:t>两 国 已 相互 成为 第一 大</w:t>
      </w:r>
      <w:r>
        <w:tab/>
      </w:r>
      <w:r>
        <w:t>贸易</w:t>
      </w:r>
      <w:r>
        <w:tab/>
      </w:r>
      <w:r>
        <w:t>伙伴国 , 两 国 人民 都 从中 受益 良多 。</w:t>
      </w:r>
    </w:p>
    <w:p w14:paraId="65220B01">
      <w:r>
        <w:t>中方 重申 不 刻意 追求</w:t>
      </w:r>
      <w:r>
        <w:tab/>
      </w:r>
      <w:r>
        <w:t>贸易 顺差</w:t>
      </w:r>
      <w:r>
        <w:tab/>
      </w:r>
      <w:r>
        <w:t xml:space="preserve"> , 希望 美方 放宽 对 华 出口 限制 , 进一步 平衡 双边 贸易 。</w:t>
      </w:r>
    </w:p>
    <w:p w14:paraId="5CE2DCE0">
      <w:r>
        <w:t>两 国 元首 同意 在</w:t>
      </w:r>
      <w:r>
        <w:tab/>
      </w:r>
      <w:r>
        <w:t>贸易</w:t>
      </w:r>
      <w:r>
        <w:tab/>
      </w:r>
      <w:r>
        <w:t>投资 领域 深化 务实 合作 , 同时 妥善 处理 经贸 摩擦 , 以 取得 互利 互惠 的 成果 。</w:t>
      </w:r>
    </w:p>
    <w:p w14:paraId="582A7D8D">
      <w:r>
        <w:t>我 曾 向 中国 国家 主席 解释 , 中国 如果 解决 朝 核 问题 , 将 从 美国 获得 有利 得 多 的</w:t>
      </w:r>
      <w:r>
        <w:tab/>
      </w:r>
      <w:r>
        <w:t>贸易 协议</w:t>
      </w:r>
      <w:r>
        <w:tab/>
      </w:r>
      <w:r>
        <w:t xml:space="preserve"> 。</w:t>
      </w:r>
    </w:p>
    <w:p w14:paraId="318BFC03">
      <w:r>
        <w:t>第二 个 问题 , 中 美 是否 会 将 解决 朝 核 问题 与 中 美</w:t>
      </w:r>
      <w:r>
        <w:tab/>
      </w:r>
      <w:r>
        <w:t>贸易 问题</w:t>
      </w:r>
      <w:r>
        <w:tab/>
      </w:r>
      <w:r>
        <w:t xml:space="preserve"> 相 挂钩 ?</w:t>
      </w:r>
    </w:p>
    <w:p w14:paraId="6122F6C8">
      <w:r>
        <w:t>问 : 第一 , 特朗普 在 推特 上 表示 , 朝鲜 半岛 问题 和</w:t>
      </w:r>
      <w:r>
        <w:tab/>
      </w:r>
      <w:r>
        <w:t xml:space="preserve">贸易 问题 </w:t>
      </w:r>
      <w:r>
        <w:tab/>
      </w:r>
      <w:r>
        <w:t>是 连接 在一起 的 , 中方 是否 接受 这个 谈判 思路 ?</w:t>
      </w:r>
    </w:p>
    <w:p w14:paraId="0D533070">
      <w:r>
        <w:t>两 国 高层 交往 密切 , 在</w:t>
      </w:r>
      <w:r>
        <w:tab/>
      </w:r>
      <w:r>
        <w:t>贸易</w:t>
      </w:r>
      <w:r>
        <w:tab/>
      </w:r>
      <w:r>
        <w:t>、 投资 、 能源 、 地方 、 人文 等 领域 的 务实 合作 取得 一 批 新 成果 。</w:t>
      </w:r>
    </w:p>
    <w:p w14:paraId="2F7491AC">
      <w:r>
        <w:t>问 : 特朗普 总统 在 昨天 电视 采访 中 表示 , 如果 习近平 主席 解决 了 朝鲜 问题 , 美方 肯定 会 回报 以 丰厚 的</w:t>
      </w:r>
      <w:r>
        <w:tab/>
      </w:r>
      <w:r>
        <w:t xml:space="preserve">贸易 协议 </w:t>
      </w:r>
      <w:r>
        <w:tab/>
      </w:r>
      <w:r>
        <w:t>, 中方 如何 解读 这 句 话 ?</w:t>
      </w:r>
    </w:p>
    <w:p w14:paraId="21614794">
      <w:r>
        <w:t>中方 具体 期待 怎样 的</w:t>
      </w:r>
      <w:r>
        <w:tab/>
      </w:r>
      <w:r>
        <w:t>贸易</w:t>
      </w:r>
      <w:r>
        <w:tab/>
      </w:r>
      <w:r>
        <w:t>协议 ?</w:t>
      </w:r>
    </w:p>
    <w:p w14:paraId="4F5C8FD9">
      <w:r>
        <w:t>同时 , 我们 希望 其他 国家 也 能 为 中国 投资者 打开 大门 , 让 彼此 投资</w:t>
      </w:r>
      <w:r>
        <w:tab/>
      </w:r>
      <w:r>
        <w:t xml:space="preserve">贸易 合作 </w:t>
      </w:r>
      <w:r>
        <w:tab/>
      </w:r>
      <w:r>
        <w:t>能够 在 更加 公平 、 透明 、 开放 的 环境 里 健康 发展 。</w:t>
      </w:r>
    </w:p>
    <w:p w14:paraId="09EB7A07">
      <w:r>
        <w:t>问 : 卡内基 国际 和平 基金会 近日 分析 称 , 研究 显示 , 美 对 华 出口 管制 政策 是 造成 美 中</w:t>
      </w:r>
      <w:r>
        <w:tab/>
      </w:r>
      <w:r>
        <w:t>贸易</w:t>
      </w:r>
      <w:r>
        <w:tab/>
      </w:r>
      <w:r>
        <w:t>逆差 的 主要 原因 之一 , 相当 规模 的 美 潜在 对 华 出口 都 因 出口 管制 政策 受到 封锁 。</w:t>
      </w:r>
    </w:p>
    <w:p w14:paraId="2CBA26E7">
      <w:r>
        <w:t>根据 你 刚才 所 说 的 这 份 报告 , 按照 2004年 到 2009年 的 平均 数据 , 如果 美国 将 对 华 出口 管制 的 程度 降低 至 法国 水平 , 美国 对 华</w:t>
      </w:r>
      <w:r>
        <w:tab/>
      </w:r>
      <w:r>
        <w:t xml:space="preserve">贸易 逆差 </w:t>
      </w:r>
      <w:r>
        <w:tab/>
      </w:r>
      <w:r>
        <w:t>可 缩减 20.28% 到 11.74% ; 如果 降至 对 巴西 水平 , 可以 把 这 一 逆差 缩减 5.95% 到 24.18% 。</w:t>
      </w:r>
    </w:p>
    <w:p w14:paraId="6D8267A1">
      <w:r>
        <w:t>现在 两 国 已经 相互 成为 最 大 的</w:t>
      </w:r>
      <w:r>
        <w:tab/>
      </w:r>
      <w:r>
        <w:t>贸易</w:t>
      </w:r>
      <w:r>
        <w:tab/>
      </w:r>
      <w:r>
        <w:t>伙伴 , 两 国 人民 都 从中 受益 良多 。</w:t>
      </w:r>
    </w:p>
    <w:p w14:paraId="162473E9">
      <w:r>
        <w:t>中方 从来 不 刻意 追求</w:t>
      </w:r>
      <w:r>
        <w:tab/>
      </w:r>
      <w:r>
        <w:t xml:space="preserve">贸易 顺差 </w:t>
      </w:r>
      <w:r>
        <w:tab/>
      </w:r>
      <w:r>
        <w:t>, 我们 也 愿意 根据 中国 国内 市场 实际 需求 , 扩大 自 美 进口 。</w:t>
      </w:r>
    </w:p>
    <w:p w14:paraId="748220CA">
      <w:r>
        <w:t>同时 , 我们 也 希望 美方 能 调整 已经 过时 的 对 华 出口 管制 政策 , 这样 能够 为 化解 中 美</w:t>
      </w:r>
      <w:r>
        <w:tab/>
      </w:r>
      <w:r>
        <w:t>贸易</w:t>
      </w:r>
      <w:r>
        <w:tab/>
      </w:r>
      <w:r>
        <w:t>不 平衡 、 就 是 美方 所 说 美 中 贸易 逆差 创造 条件 。</w:t>
      </w:r>
    </w:p>
    <w:p w14:paraId="2DEEE173">
      <w:r>
        <w:t>特朗普 表示 希望 中方 严格 执行 联合国 安理会 制裁 决议 , 同时 利用 中方 在</w:t>
      </w:r>
      <w:r>
        <w:tab/>
      </w:r>
      <w:r>
        <w:t>贸易</w:t>
      </w:r>
      <w:r>
        <w:tab/>
      </w:r>
      <w:r>
        <w:t>和 金融 方面 的 对 朝 影响力 对 朝 施压 以 迫使 其 放弃 核导 项目 。</w:t>
      </w:r>
    </w:p>
    <w:p w14:paraId="773C0FCF">
      <w:r>
        <w:t>中方 在 限制 煤炭 、 石油 、 铁矿石 等 对 朝</w:t>
      </w:r>
      <w:r>
        <w:tab/>
      </w:r>
      <w:r>
        <w:t>贸易</w:t>
      </w:r>
      <w:r>
        <w:tab/>
      </w:r>
      <w:r>
        <w:t>方面 采取 了 哪些 具体 措施 ?</w:t>
      </w:r>
    </w:p>
    <w:p w14:paraId="11BCB0CA">
      <w:r>
        <w:t>习 主席 从 政治 沟通 、 设施 联通 、</w:t>
      </w:r>
      <w:r>
        <w:tab/>
      </w:r>
      <w:r>
        <w:t>贸易</w:t>
      </w:r>
      <w:r>
        <w:tab/>
      </w:r>
      <w:r>
        <w:t>畅通 、 资金 融通 、 民心 相通 等 角度 全面 总结 和 归纳 了 这 4 年 来 " 一带一路 " 建设 取得 的 积极 进展 和 丰硕 成果 。</w:t>
      </w:r>
    </w:p>
    <w:p w14:paraId="52F097A5">
      <w:r>
        <w:t>其中 ,</w:t>
      </w:r>
      <w:r>
        <w:tab/>
      </w:r>
      <w:r>
        <w:t>贸易 畅通 平行 主题 会议</w:t>
      </w:r>
      <w:r>
        <w:tab/>
      </w:r>
      <w:r>
        <w:t xml:space="preserve"> 上 发布 了 推进 " 一 带 一路 " 贸易 畅通 合作 倡议 。</w:t>
      </w:r>
    </w:p>
    <w:p w14:paraId="038B01BD">
      <w:r>
        <w:t>考虑 到 在 本 区域 谈成</w:t>
      </w:r>
      <w:r>
        <w:tab/>
      </w:r>
      <w:r>
        <w:t>贸易</w:t>
      </w:r>
      <w:r>
        <w:tab/>
      </w:r>
      <w:r>
        <w:t>协定 的 资源 有限 , 中方 认为 目前 区域 全面 经济 伙伴 关系 协定 ( RCEP ) 和 TPP 哪个 是 首 选 ?</w:t>
      </w:r>
    </w:p>
    <w:p w14:paraId="33D3F4F7">
      <w:r>
        <w:t>中方 对 促进 亚太 经济 一体化 的 区域</w:t>
      </w:r>
      <w:r>
        <w:tab/>
      </w:r>
      <w:r>
        <w:t xml:space="preserve">贸易 安排 </w:t>
      </w:r>
      <w:r>
        <w:tab/>
      </w:r>
      <w:r>
        <w:t>持 开放 态度 。</w:t>
      </w:r>
    </w:p>
    <w:p w14:paraId="2410B6FB">
      <w:r>
        <w:t>要 加强</w:t>
      </w:r>
      <w:r>
        <w:tab/>
      </w:r>
      <w:r>
        <w:t>贸易</w:t>
      </w:r>
      <w:r>
        <w:tab/>
      </w:r>
      <w:r>
        <w:t>投资 合作 , 推动 产能 、 产业 园区 、 铁路 建设 等 大 项目 取得 更 多 早期 收获 。</w:t>
      </w:r>
    </w:p>
    <w:p w14:paraId="4C009FEF">
      <w:r>
        <w:t>五 是 各方 同意 继续 加强 安全 、 经济 、 人文 等 领域 合作 , 包括 切实 落实 本 次 会议 签署 的 《 上合 组织 反 极端主义 公约 》 , 促进 本 地区</w:t>
      </w:r>
      <w:r>
        <w:tab/>
      </w:r>
      <w:r>
        <w:t>贸易</w:t>
      </w:r>
      <w:r>
        <w:tab/>
      </w:r>
      <w:r>
        <w:t>和 投资 便利化 , 夯实 各 领域 合作 的 民意 基础 。</w:t>
      </w:r>
    </w:p>
    <w:p w14:paraId="5AE55228">
      <w:r>
        <w:t>与会 期间 , 习近平 主席 宣布 中方 将 于 2018年 6月 在 华 主办 峰会 , 并 结合 中方 担任 主席国 工作 设想 , 在 政治 、 经济 、 安全 、 人文 、 机制 建设 等 方面 提出 一 系列 重要 倡议 和 举措 , 包括 商签 长期 睦邻 友好 合作 条约 未来 5 年 实施 纲要 、 打击 " 三 股 势力 " 未来 1 年 合作 纲要 、</w:t>
      </w:r>
      <w:r>
        <w:tab/>
      </w:r>
      <w:r>
        <w:t>贸易</w:t>
      </w:r>
      <w:r>
        <w:tab/>
      </w:r>
      <w:r>
        <w:t>便利化 协定 、 支持 建立 地方 合作 机制 、 倡议 成立 媒体 合作 机制 , 以及 开展 多 领域 论坛 和 活动 等 , 引起 与会 各 方 广泛 反响 和 积极 支持 。</w:t>
      </w:r>
    </w:p>
    <w:p w14:paraId="7FE8D425">
      <w:r>
        <w:t>事实 证明 , 中 美 之间 良好 的</w:t>
      </w:r>
      <w:r>
        <w:tab/>
      </w:r>
      <w:r>
        <w:t>贸易</w:t>
      </w:r>
      <w:r>
        <w:tab/>
      </w:r>
      <w:r>
        <w:t>投资 合作 关系 能够 为 双方 都 带来 实实在在 的 好处 。</w:t>
      </w:r>
    </w:p>
    <w:p w14:paraId="46DFA047">
      <w:r>
        <w:t>问 : 美方 昨日 宣布 对 沈阳 的 " 明正 国际</w:t>
      </w:r>
      <w:r>
        <w:tab/>
      </w:r>
      <w:r>
        <w:t>贸易 公司</w:t>
      </w:r>
      <w:r>
        <w:tab/>
      </w:r>
      <w:r>
        <w:t xml:space="preserve"> " 提起 诉讼 , 称 该 公司 为 被 制裁 的 朝鲜 实体 洗钱 , 欲 罚 没 该 公司 200万 美金 。</w:t>
      </w:r>
    </w:p>
    <w:p w14:paraId="72A576AE">
      <w:r>
        <w:t>问 : 美国 政府 是否 威胁 对 与 朝鲜 有</w:t>
      </w:r>
      <w:r>
        <w:tab/>
      </w:r>
      <w:r>
        <w:t>贸易</w:t>
      </w:r>
      <w:r>
        <w:tab/>
      </w:r>
      <w:r>
        <w:t>往来 的 中国 公司 采取 行动 ?</w:t>
      </w:r>
    </w:p>
    <w:p w14:paraId="3CB03ABB">
      <w:r>
        <w:t xml:space="preserve">特朗普 总统 曾 暗示 要 和 中国 进行 </w:t>
      </w:r>
      <w:r>
        <w:tab/>
      </w:r>
      <w:r>
        <w:t>贸易战</w:t>
      </w:r>
      <w:r>
        <w:tab/>
      </w:r>
      <w:r>
        <w:t xml:space="preserve"> , 但是 后来 因 要 在 朝鲜 问题 上 争取 和 中方 合作 而 放松 了 对 中方 施压 。</w:t>
      </w:r>
    </w:p>
    <w:p w14:paraId="641B878E">
      <w:r>
        <w:t>中方 是否 担心 这 会 加剧 中 美</w:t>
      </w:r>
      <w:r>
        <w:tab/>
      </w:r>
      <w:r>
        <w:t>贸易</w:t>
      </w:r>
      <w:r>
        <w:tab/>
      </w:r>
      <w:r>
        <w:t>紧张 ?</w:t>
      </w:r>
    </w:p>
    <w:p w14:paraId="284E3BAA">
      <w:r>
        <w:t>追问 : 你 刚才 说 中 美 的 经贸 关系 是 互利 共赢 的 , 但 特朗普 总统 明确 表示 ,</w:t>
      </w:r>
      <w:r>
        <w:tab/>
      </w:r>
      <w:r>
        <w:t xml:space="preserve">贸易 问题 </w:t>
      </w:r>
      <w:r>
        <w:tab/>
      </w:r>
      <w:r>
        <w:t>和 战略 问题 特别是 朝 核 问题 是 挂钩 的 。</w:t>
      </w:r>
    </w:p>
    <w:p w14:paraId="7E7E3CA1">
      <w:r>
        <w:t>问 : 美国 新任 驻华 大使 布兰斯塔德 在 一 段 视频 中 对 中国 人民 表示 , 他 的 三 大 优先 工作 , 第一 是 解决 中 美 双边</w:t>
      </w:r>
      <w:r>
        <w:tab/>
      </w:r>
      <w:r>
        <w:t>贸易</w:t>
      </w:r>
      <w:r>
        <w:tab/>
      </w:r>
      <w:r>
        <w:t>的 失衡 问题 , 第二 是 阻止 朝鲜 构成 的 威胁 , 第三 是 拓展 中 美 两 国 人民 的 关系 。</w:t>
      </w:r>
    </w:p>
    <w:p w14:paraId="286C2328">
      <w:r>
        <w:t>据 我 了解 双方 谈到 了 朝 核 和</w:t>
      </w:r>
      <w:r>
        <w:tab/>
      </w:r>
      <w:r>
        <w:t>贸易</w:t>
      </w:r>
      <w:r>
        <w:tab/>
      </w:r>
      <w:r>
        <w:t>问题 。</w:t>
      </w:r>
    </w:p>
    <w:p w14:paraId="345A6DCC">
      <w:r>
        <w:t>两 国 领导人 就 进一步 深化 双方 在 互联 互通 、 自由</w:t>
      </w:r>
      <w:r>
        <w:tab/>
      </w:r>
      <w:r>
        <w:t>贸易</w:t>
      </w:r>
      <w:r>
        <w:tab/>
      </w:r>
      <w:r>
        <w:t>、 灾 后 重建 等 领域 合作 达成 广泛 共识 。</w:t>
      </w:r>
    </w:p>
    <w:p w14:paraId="34A53A1A">
      <w:r>
        <w:t>这些 事件 接下来 会 如何 影响 两 国 的 政治 和</w:t>
      </w:r>
      <w:r>
        <w:tab/>
      </w:r>
      <w:r>
        <w:t>贸易</w:t>
      </w:r>
      <w:r>
        <w:tab/>
      </w:r>
      <w:r>
        <w:t>?</w:t>
      </w:r>
    </w:p>
    <w:p w14:paraId="0F579FAF">
      <w:r>
        <w:t xml:space="preserve">近期 影响 两 国 关系 的 一些 消极 因素 是否 已经 影响 到 两 国 在 </w:t>
      </w:r>
      <w:r>
        <w:tab/>
      </w:r>
      <w:r>
        <w:t>贸易</w:t>
      </w:r>
      <w:r>
        <w:tab/>
      </w:r>
      <w:r>
        <w:t>领域 的 会谈 ?</w:t>
      </w:r>
    </w:p>
    <w:p w14:paraId="1550EA3E">
      <w:r>
        <w:t>问 : 在 昨天 的 安理会 紧急 会议 上 , 黑 利 还 称 , 那些 允许 和 鼓励 朝鲜 违反 安理会 决议 的 国家 将 会 发现 它们 同 美国 的</w:t>
      </w:r>
      <w:r>
        <w:tab/>
      </w:r>
      <w:r>
        <w:t>贸易</w:t>
      </w:r>
      <w:r>
        <w:tab/>
      </w:r>
      <w:r>
        <w:t>关系 将 受到 影响 。</w:t>
      </w:r>
    </w:p>
    <w:p w14:paraId="784685F0">
      <w:r>
        <w:t>近期 , 因 丹东 银行 涉嫌 参与 朝大 规模 杀伤性 武器 项目 有关 的</w:t>
      </w:r>
      <w:r>
        <w:tab/>
      </w:r>
      <w:r>
        <w:t>贸易</w:t>
      </w:r>
      <w:r>
        <w:tab/>
      </w:r>
      <w:r>
        <w:t>活动 , 美方 对 其 采取 了 措施 。</w:t>
      </w:r>
    </w:p>
    <w:p w14:paraId="26677E51">
      <w:r>
        <w:t>问 : 昨天 , 美国 总统 特朗普 在 " 推特 " 上 发文 称 , 今年 第一 季度 中 朝 贸易额 增长 近 40% , 这 似乎 是 在 批评 中方 仍 在 同 朝鲜 进行</w:t>
      </w:r>
      <w:r>
        <w:tab/>
      </w:r>
      <w:r>
        <w:t>贸易</w:t>
      </w:r>
      <w:r>
        <w:tab/>
      </w:r>
      <w:r>
        <w:t>。</w:t>
      </w:r>
    </w:p>
    <w:p w14:paraId="034E886B">
      <w:r>
        <w:t>问 : 据 《 环球 时报 》 报道 称 , 中 朝 第一 季度 贸易额 增长 是 意料 之外 的 , 概括 不 了 中 朝</w:t>
      </w:r>
      <w:r>
        <w:tab/>
      </w:r>
      <w:r>
        <w:t>贸易</w:t>
      </w:r>
      <w:r>
        <w:tab/>
      </w:r>
      <w:r>
        <w:t>的 全局 。</w:t>
      </w:r>
    </w:p>
    <w:p w14:paraId="3AB4ECFE">
      <w:r>
        <w:t>问 : 据 报道 , 美方 试图 收缴 一些 通过 国际 银行 与 朝鲜 进行</w:t>
      </w:r>
      <w:r>
        <w:tab/>
      </w:r>
      <w:r>
        <w:t>贸易</w:t>
      </w:r>
      <w:r>
        <w:tab/>
      </w:r>
      <w:r>
        <w:t>的 公司 的 资金 , 数额 达 上 百万 美元 , 其中 包括 中国 丹东 的 一 家 公司 。</w:t>
      </w:r>
    </w:p>
    <w:p w14:paraId="229E376B">
      <w:r>
        <w:t>在 当前 国际 形势 下 , 中方 愿 同 德方 、 欧方 共同 努力 , 在 相互 尊重 、 平等 相待 的 基础 上 , 本着 互利 共赢 、 共同 发展 的 原则 , 促进</w:t>
      </w:r>
      <w:r>
        <w:tab/>
      </w:r>
      <w:r>
        <w:t xml:space="preserve">贸易 自由化 </w:t>
      </w:r>
      <w:r>
        <w:tab/>
      </w:r>
      <w:r>
        <w:t>和 投资 便利化 。</w:t>
      </w:r>
    </w:p>
    <w:p w14:paraId="4B0A6050">
      <w:r>
        <w:t>按照 双方 商定 的 议程 , 同时 也 是 契合 中 美 经济 合作 共同 的 需要 , 本轮 对话 将 着重 围绕 宏观 经济 政策 、</w:t>
      </w:r>
      <w:r>
        <w:tab/>
      </w:r>
      <w:r>
        <w:t>贸易 合作</w:t>
      </w:r>
      <w:r>
        <w:tab/>
      </w:r>
      <w:r>
        <w:t xml:space="preserve"> 、 投资 合作 、 全球 经济 治理 等 议题 进行 深入 讨论 , 共同 寻找 扩大 合作 、 妥善 处理 两 国 经贸 关系 中 可能 存在 的 分歧 的 有效 方法 , 努力 推动 中 美 经贸 关系 强劲 、 平衡 、 健康 发展 。</w:t>
      </w:r>
    </w:p>
    <w:p w14:paraId="527936AE">
      <w:r>
        <w:t>问 : 中 美 全面 经济 对话 是否 会 讨论 与 朝鲜 半岛 问题 相关 的 经济 议题 , 比如 中 朝</w:t>
      </w:r>
      <w:r>
        <w:tab/>
      </w:r>
      <w:r>
        <w:t>贸易</w:t>
      </w:r>
      <w:r>
        <w:tab/>
      </w:r>
      <w:r>
        <w:t>问题 ?</w:t>
      </w:r>
    </w:p>
    <w:p w14:paraId="4C8F66C3">
      <w:r>
        <w:t>还 有 两 国 工商界 都 比较 关注 的</w:t>
      </w:r>
      <w:r>
        <w:tab/>
      </w:r>
      <w:r>
        <w:t>贸易</w:t>
      </w:r>
      <w:r>
        <w:tab/>
      </w:r>
      <w:r>
        <w:t>合作 及 投资 合作 问题 , 以及 全球 经济 治理 等 议题 。</w:t>
      </w:r>
    </w:p>
    <w:p w14:paraId="1E8AFD6C">
      <w:r>
        <w:t>至于 谈到 中 朝 经贸 合作 , 作为 一 个 原则 , 中 朝 作为 两 个 邻国 保持 正常</w:t>
      </w:r>
      <w:r>
        <w:tab/>
      </w:r>
      <w:r>
        <w:t>贸易</w:t>
      </w:r>
      <w:r>
        <w:tab/>
      </w:r>
      <w:r>
        <w:t>关系 是 无可非议 的 , 与 中方 根据 联合国 安理会 有关 决议 所 承担 的 国际 义务 也 是 不 矛盾 的 。</w:t>
      </w:r>
    </w:p>
    <w:p w14:paraId="62BB6095">
      <w:r>
        <w:t>对话 期间 , 双方 就 中 美</w:t>
      </w:r>
      <w:r>
        <w:tab/>
      </w:r>
      <w:r>
        <w:t>贸易</w:t>
      </w:r>
      <w:r>
        <w:tab/>
      </w:r>
      <w:r>
        <w:t>投资 、 经济 合作 百日 计划 和 一 年 计划 、 全球 经济 和 治理 、 宏观 经济 政策 和 金融业 、 农业 等 议题 进行 了 深入 讨论 , 达成 广泛 共识 。</w:t>
      </w:r>
    </w:p>
    <w:p w14:paraId="17AAD671">
      <w:r>
        <w:t>双方 还 同意 为 缩小</w:t>
      </w:r>
      <w:r>
        <w:tab/>
      </w:r>
      <w:r>
        <w:t xml:space="preserve">贸易 逆差 </w:t>
      </w:r>
      <w:r>
        <w:tab/>
      </w:r>
      <w:r>
        <w:t xml:space="preserve"> 进行 建设性 合作 。</w:t>
      </w:r>
    </w:p>
    <w:p w14:paraId="40A90F2C">
      <w:r>
        <w:t>美方 愿 向 中方 提供 海关 支持 , 以 遏制 " 非法 " 对 朝</w:t>
      </w:r>
      <w:r>
        <w:tab/>
      </w:r>
      <w:r>
        <w:t>贸易</w:t>
      </w:r>
      <w:r>
        <w:tab/>
      </w:r>
      <w:r>
        <w:t>。</w:t>
      </w:r>
    </w:p>
    <w:p w14:paraId="60F393CD">
      <w:r>
        <w:t>问 : 美国 白宫 官员 称 , 美方 周一 将 宣布 针对 中国 的 " 非法 "</w:t>
      </w:r>
      <w:r>
        <w:tab/>
      </w:r>
      <w:r>
        <w:t>贸易</w:t>
      </w:r>
      <w:r>
        <w:tab/>
      </w:r>
      <w:r>
        <w:t>手段 进行 调查 , 包括 窃取 知识 产权 及 强迫性 技术 转让 等 问题 。</w:t>
      </w:r>
    </w:p>
    <w:p w14:paraId="31BBCFE0">
      <w:r>
        <w:t>中国 商务部 发言人 8月 1日 已 表态 , 强调 任何 世贸 组织 成员 采取 的</w:t>
      </w:r>
      <w:r>
        <w:tab/>
      </w:r>
      <w:r>
        <w:t>贸易</w:t>
      </w:r>
      <w:r>
        <w:tab/>
      </w:r>
      <w:r>
        <w:t>措施 , 都 应该 遵守 世贸 组织 的 规则 。</w:t>
      </w:r>
    </w:p>
    <w:p w14:paraId="2FE6B2BB">
      <w:r>
        <w:t>此前 我们 也 多次 说 过 , 在 中 美 利益 相互 交融 日 深 , 已经 形成 你 中 有 我 、 我 中 有 你 的 紧密 格局 下 , 打</w:t>
      </w:r>
      <w:r>
        <w:tab/>
      </w:r>
      <w:r>
        <w:t>贸易战</w:t>
      </w:r>
      <w:r>
        <w:tab/>
      </w:r>
      <w:r>
        <w:t>没有 前途 , 没有 赢家 , 只 会 双 输 。</w:t>
      </w:r>
    </w:p>
    <w:p w14:paraId="021230BF">
      <w:r>
        <w:t>问 : 据 报道 , 有 白宫 官员 称 , 周六 特朗普 总统 在 同 习近平 主席 通 电话 时 提到 了 美方 可能 对 中国 进行</w:t>
      </w:r>
      <w:r>
        <w:tab/>
      </w:r>
      <w:r>
        <w:t>贸易</w:t>
      </w:r>
      <w:r>
        <w:tab/>
      </w:r>
      <w:r>
        <w:t>调查 。</w:t>
      </w:r>
    </w:p>
    <w:p w14:paraId="29C6B4A7">
      <w:r>
        <w:t>同时 该 文 称 , 中国 占 朝 对 外</w:t>
      </w:r>
      <w:r>
        <w:tab/>
      </w:r>
      <w:r>
        <w:t>贸易</w:t>
      </w:r>
      <w:r>
        <w:tab/>
      </w:r>
      <w:r>
        <w:t>的 90% , 中方 必须 做出 决定 , 对 朝 施加 决定性 的 外交 和 经济 影响 。</w:t>
      </w:r>
    </w:p>
    <w:p w14:paraId="50965B45">
      <w:r>
        <w:t>问 : 美国 总统 特朗普 昨天 签署 总统 备忘录 , 指令 美</w:t>
      </w:r>
      <w:r>
        <w:tab/>
      </w:r>
      <w:r>
        <w:t>贸易</w:t>
      </w:r>
      <w:r>
        <w:tab/>
      </w:r>
      <w:r>
        <w:t>代表 决定 是否 对 中国 进行 贸易 方面 的 调查 , 中国 商务部 今天 已经 发表 了 声明 。</w:t>
      </w:r>
    </w:p>
    <w:p w14:paraId="36950DE0">
      <w:r>
        <w:t>商务部 发言人 的 谈话 中 有 三 点 重要 的 信息 : 第一 , 我们 认为 美国 不 应 成为 多边 规则 的 破坏者 ; 第二 , 美方 的 任何</w:t>
      </w:r>
      <w:r>
        <w:tab/>
      </w:r>
      <w:r>
        <w:t xml:space="preserve">贸易 保护 主义 </w:t>
      </w:r>
      <w:r>
        <w:tab/>
      </w:r>
      <w:r>
        <w:t>做法 必 将 损害 中 美 双边 经贸 关系 及 双方 企业 利益 ; 第三 , 如果 美方 不 顾 事实 、 不 尊重 多边 贸易 规则 而 采取 损害 双方 经贸 关系 的 举动 , 中方 绝 不 会 坐视 , 必 将 采取 所有 适当 措施 , 坚决 捍卫 中方 合法 权益 。</w:t>
      </w:r>
    </w:p>
    <w:p w14:paraId="3C19ECDD">
      <w:r>
        <w:t xml:space="preserve">问 : 据 报道 , 美国 白宫 首席 战略 师班 农 昨晚 接受 媒体 采访 称 , 美 中 正在 展开 </w:t>
      </w:r>
      <w:r>
        <w:tab/>
      </w:r>
      <w:r>
        <w:t>" 贸易战 "</w:t>
      </w:r>
      <w:r>
        <w:tab/>
      </w:r>
      <w:r>
        <w:t xml:space="preserve"> , 只 有 一 方 会 胜出 , 美方 应 在 双边 贸易 投资 领域 采取 更 强硬 政策 。</w:t>
      </w:r>
    </w:p>
    <w:p w14:paraId="1F87CB8E">
      <w:r>
        <w:t>贸易战</w:t>
      </w:r>
      <w:r>
        <w:tab/>
      </w:r>
      <w:r>
        <w:t>没有 前途 , 不 符合 任何 一 方 利益 , 打 贸易战 没有 赢家 。</w:t>
      </w:r>
    </w:p>
    <w:p w14:paraId="2E4588C3">
      <w:r>
        <w:t>我 想 强调 , 在 濒危 野生 动植物 保护 问题 上 , 中国 政府 的 立场 是 一贯 的 , 将 对 参与 濒危 野生 动植物 及 其 制品 非法</w:t>
      </w:r>
      <w:r>
        <w:tab/>
      </w:r>
      <w:r>
        <w:t>贸易</w:t>
      </w:r>
      <w:r>
        <w:tab/>
      </w:r>
      <w:r>
        <w:t>的 行为 采取 " 零容忍 " 态度 。</w:t>
      </w:r>
    </w:p>
    <w:p w14:paraId="2E60FB06">
      <w:r>
        <w:t>德国 工商 大会 主席 埃里克・施魏策尔 表示 , 美 中 一旦 爆发</w:t>
      </w:r>
      <w:r>
        <w:tab/>
      </w:r>
      <w:r>
        <w:t>贸易战</w:t>
      </w:r>
      <w:r>
        <w:tab/>
      </w:r>
      <w:r>
        <w:t>, 将 导致 " 多 输 " , 德国 经济 也 将 遭受 负面 影响 。</w:t>
      </w:r>
    </w:p>
    <w:p w14:paraId="58C13BC7">
      <w:r>
        <w:t>2017年 9月 6日 外交部 发言人 耿爽 主持 例行 记者会 时间 : 2017-09-06一 、 经 各 方 商定 , 国务院 总理 李克强 将 于 9月 12日 在 北京 同 世界 银行 行长 金墉 、 国际 货币 基金 组织 总裁 拉加德 、 世界</w:t>
      </w:r>
      <w:r>
        <w:tab/>
      </w:r>
      <w:r>
        <w:t>贸易</w:t>
      </w:r>
      <w:r>
        <w:tab/>
      </w:r>
      <w:r>
        <w:t>组织 总 干事 阿泽维多 、 国际 劳工 组织 总 干事 莱 德 、 经济 合作 与 发展 组织 秘书长 古里亚 和 金融 稳定 理事会 主席 卡尼 举行 第二 次 圆桌 对话 会 , 围绕 经济 增长 、 结构性 改革 、 可持续 发展 、 贸易 投资 、 金融 稳定 、 创新 创业 、 就业 等 议题 进行 深入 探讨 。</w:t>
      </w:r>
    </w:p>
    <w:p w14:paraId="5E578366">
      <w:r>
        <w:t>作为 原则 , 我们 一向 鼓励 和 支持 积极 推进</w:t>
      </w:r>
      <w:r>
        <w:tab/>
      </w:r>
      <w:r>
        <w:t xml:space="preserve">贸易 和 投资 便利化 和 自由化 </w:t>
      </w:r>
      <w:r>
        <w:tab/>
      </w:r>
      <w:r>
        <w:t>。</w:t>
      </w:r>
    </w:p>
    <w:p w14:paraId="414A1EDF">
      <w:r>
        <w:t>尤其 在 当前 世界 经济 形势 下 , 希望 各 方 一起 努力 , 为 相互 开展</w:t>
      </w:r>
      <w:r>
        <w:tab/>
      </w:r>
      <w:r>
        <w:t>贸易</w:t>
      </w:r>
      <w:r>
        <w:tab/>
      </w:r>
      <w:r>
        <w:t>和 投资 提供 公平 、 公正 、 透明 的 良好 环境 。</w:t>
      </w:r>
    </w:p>
    <w:p w14:paraId="6E9A02A6">
      <w:r>
        <w:t>2017年 9月 19日 外交部 发言人 陆慷 主持 例行 记者会 时间 : 2017-09 - 19 问 : 昨天 , 美国</w:t>
      </w:r>
      <w:r>
        <w:tab/>
      </w:r>
      <w:r>
        <w:t>贸易</w:t>
      </w:r>
      <w:r>
        <w:tab/>
      </w:r>
      <w:r>
        <w:t>代表 莱特希泽 称 , 中国 以及 中国 的 产业 政策 给 世界 贸易 体系 带来 前所未有 的 威胁 。</w:t>
      </w:r>
    </w:p>
    <w:p w14:paraId="4C7862F0">
      <w:r>
        <w:t>答 : 中国 和 美国 都 是 世界</w:t>
      </w:r>
      <w:r>
        <w:tab/>
      </w:r>
      <w:r>
        <w:t>贸易</w:t>
      </w:r>
      <w:r>
        <w:tab/>
      </w:r>
      <w:r>
        <w:t>组织 成员 。</w:t>
      </w:r>
    </w:p>
    <w:p w14:paraId="3E09C1B2">
      <w:r>
        <w:t>对于 你 提 的 问题 , 我 可以 再次 强调 , 中国 自从 加入 世贸 组织 以来 , 严格 遵守 规则 、 认真 履行 义务 , 为 多边</w:t>
      </w:r>
      <w:r>
        <w:tab/>
      </w:r>
      <w:r>
        <w:t>贸易</w:t>
      </w:r>
      <w:r>
        <w:tab/>
      </w:r>
      <w:r>
        <w:t>体制 的 有效 运转 和 发展 作出 重要 贡献 , 各 国 实际上 也 都 从 同 中国 的 贸易 中 获得 了 巨大 利益 , 这 里面 就 包括 了 美国 。</w:t>
      </w:r>
    </w:p>
    <w:p w14:paraId="567855D3">
      <w:r>
        <w:t>昨天 我 也 说 过 , 中方 会 坚定 支持 开放型 世界 经济 , 不断 地 完善 营商 环境 , 是 多边</w:t>
      </w:r>
      <w:r>
        <w:tab/>
      </w:r>
      <w:r>
        <w:t>贸易</w:t>
      </w:r>
      <w:r>
        <w:tab/>
      </w:r>
      <w:r>
        <w:t>体系 的 维护者 、 建设者 和 贡献者 。</w:t>
      </w:r>
    </w:p>
    <w:p w14:paraId="5879E440">
      <w:r>
        <w:t>事实上 , 世贸 组织 成员 普遍 对 中国 坚持 多边</w:t>
      </w:r>
      <w:r>
        <w:tab/>
      </w:r>
      <w:r>
        <w:t>贸易</w:t>
      </w:r>
      <w:r>
        <w:tab/>
      </w:r>
      <w:r>
        <w:t>体制 表示 肯定 , 并且 期待 中国 在 多边 贸易 体制 中 发挥 重大 作用 。</w:t>
      </w:r>
    </w:p>
    <w:p w14:paraId="228F7098">
      <w:r>
        <w:t>同 为 世贸 组织 成员 , 中 美 双方 都 应 维护 世贸 组织 规则 的 权威性 , 共同 完善 以 世贸 组织 为 核心 、 以 规则 为 基础 、 公平 开放 的 多边</w:t>
      </w:r>
      <w:r>
        <w:tab/>
      </w:r>
      <w:r>
        <w:t>贸易 体制</w:t>
      </w:r>
      <w:r>
        <w:tab/>
      </w:r>
      <w:r>
        <w:t xml:space="preserve"> 。</w:t>
      </w:r>
    </w:p>
    <w:p w14:paraId="725A3ADE">
      <w:r>
        <w:t>这 是否 是 对 正在 调查 中国</w:t>
      </w:r>
      <w:r>
        <w:tab/>
      </w:r>
      <w:r>
        <w:t>贸易</w:t>
      </w:r>
      <w:r>
        <w:tab/>
      </w:r>
      <w:r>
        <w:t>行为 的 特朗普 政府 的 一 种 妥协 ?</w:t>
      </w:r>
    </w:p>
    <w:p w14:paraId="29DDB047">
      <w:r>
        <w:t>截至 今年 7月 , 中国 海军 先后 派出 了 26 批 护航 编队 , 为 中外 6400余 艘 船只 提供 护航 , 驱离 疑似 海盗船 只 1000余 艘次 , 有力 保障 了 国际 重要</w:t>
      </w:r>
      <w:r>
        <w:tab/>
      </w:r>
      <w:r>
        <w:t xml:space="preserve">贸易 航道 </w:t>
      </w:r>
      <w:r>
        <w:tab/>
      </w:r>
      <w:r>
        <w:t>安全 。</w:t>
      </w:r>
    </w:p>
    <w:p w14:paraId="259B0153">
      <w:r>
        <w:t>问 : 美国 总统 特朗普 昨天 提及 美 中</w:t>
      </w:r>
      <w:r>
        <w:tab/>
      </w:r>
      <w:r>
        <w:t>贸易</w:t>
      </w:r>
      <w:r>
        <w:tab/>
      </w:r>
      <w:r>
        <w:t>不 平衡 问题 , 中方 一贯 以 中 美 贸易 本质 是 互利 共赢 来 回应 , 中方 有 何 看法 ?</w:t>
      </w:r>
    </w:p>
    <w:p w14:paraId="36FA39F8">
      <w:r>
        <w:t>今年 9月 , 商务部 新闻 发言人 曾 就 中 美</w:t>
      </w:r>
      <w:r>
        <w:tab/>
      </w:r>
      <w:r>
        <w:t>贸易</w:t>
      </w:r>
      <w:r>
        <w:tab/>
      </w:r>
      <w:r>
        <w:t>平衡 问题 作过 解释 , 表示 中方 从 不 刻意 追求 贸易 顺差 , 目前 中 美 贸易 状态 完全 是 由 市场 形成 的 。</w:t>
      </w:r>
    </w:p>
    <w:p w14:paraId="3A37A4F0">
      <w:r>
        <w:t>今年 1-8月 , 就 货物</w:t>
      </w:r>
      <w:r>
        <w:tab/>
      </w:r>
      <w:r>
        <w:t>贸易</w:t>
      </w:r>
      <w:r>
        <w:tab/>
      </w:r>
      <w:r>
        <w:t>而言 , 中国 自 美 进口额 同比 上升 20.1% , 高于 同 期 中 美 贸易额 的 增速 和 中国 对 美 出口 的 增速 。</w:t>
      </w:r>
    </w:p>
    <w:p w14:paraId="25151DF3">
      <w:r>
        <w:t>而 就 中 美 服务</w:t>
      </w:r>
      <w:r>
        <w:tab/>
      </w:r>
      <w:r>
        <w:t>贸易</w:t>
      </w:r>
      <w:r>
        <w:tab/>
      </w:r>
      <w:r>
        <w:t>而言 , 中方 一直 是 逆差 。</w:t>
      </w:r>
    </w:p>
    <w:p w14:paraId="1AE50A81">
      <w:r>
        <w:t>今年 上半年 , 中国 对 美 服务</w:t>
      </w:r>
      <w:r>
        <w:tab/>
      </w:r>
      <w:r>
        <w:t xml:space="preserve">贸易 逆差 </w:t>
      </w:r>
      <w:r>
        <w:tab/>
      </w:r>
      <w:r>
        <w:t>同比 增长 16.5% 。</w:t>
      </w:r>
    </w:p>
    <w:p w14:paraId="739EE4B2">
      <w:r>
        <w:t>解决 中 美</w:t>
      </w:r>
      <w:r>
        <w:tab/>
      </w:r>
      <w:r>
        <w:t>贸易</w:t>
      </w:r>
      <w:r>
        <w:tab/>
      </w:r>
      <w:r>
        <w:t>不 平衡 问题 , 需要 双方 共同 努力 。</w:t>
      </w:r>
    </w:p>
    <w:p w14:paraId="6C1011FC">
      <w:r>
        <w:t>这 位 高官 还 称 , 现在 中 朝 边境 仍 有</w:t>
      </w:r>
      <w:r>
        <w:tab/>
      </w:r>
      <w:r>
        <w:t>贸易</w:t>
      </w:r>
      <w:r>
        <w:tab/>
      </w:r>
      <w:r>
        <w:t>活动 和 金融 往来 。</w:t>
      </w:r>
    </w:p>
    <w:p w14:paraId="5A3810A1">
      <w:r>
        <w:t>第二 , 特朗普 总统 在 韩国 国会 演讲 中 , 敦促 中国 和 俄罗斯 中断 对 朝</w:t>
      </w:r>
      <w:r>
        <w:tab/>
      </w:r>
      <w:r>
        <w:t>贸易</w:t>
      </w:r>
      <w:r>
        <w:tab/>
      </w:r>
      <w:r>
        <w:t>。</w:t>
      </w:r>
    </w:p>
    <w:p w14:paraId="0A39BFEE">
      <w:r>
        <w:t>第二 , 关于 中 美</w:t>
      </w:r>
      <w:r>
        <w:tab/>
      </w:r>
      <w:r>
        <w:t>贸易</w:t>
      </w:r>
      <w:r>
        <w:tab/>
      </w:r>
      <w:r>
        <w:t>不 平衡 问题 , 美国 总统 特朗普 昨天 表示 , 他 不 怪 中国 , 他 认为 是 美国 过去 几 届 政府 的 错 。</w:t>
      </w:r>
    </w:p>
    <w:p w14:paraId="634A3280">
      <w:r>
        <w:t>第三 , 在 此 进程 中 , 应该 坚持 开放 、 包容 , 让 各 方 都 有 机会 平等 参与 ; 坚持 维护 多边</w:t>
      </w:r>
      <w:r>
        <w:tab/>
      </w:r>
      <w:r>
        <w:t>贸易</w:t>
      </w:r>
      <w:r>
        <w:tab/>
      </w:r>
      <w:r>
        <w:t>体制 , 遵守 WTO 规则 ; 坚持 合作 共赢 , 让 各 方 都 能 均衡 受益 。</w:t>
      </w:r>
    </w:p>
    <w:p w14:paraId="7321583D">
      <w:r>
        <w:t>在 今年 11月 14日 举行 的 10 + 1 领导人 会议 上 , 李克强 总理 提出 了 推动 建设 东亚 经济 共同体 的 重要 倡议 , 勾画 出 共同体 建设 路线图 , 提出 扩大</w:t>
      </w:r>
      <w:r>
        <w:tab/>
      </w:r>
      <w:r>
        <w:t>贸易 自由化 便利化</w:t>
      </w:r>
      <w:r>
        <w:tab/>
      </w:r>
      <w:r>
        <w:t xml:space="preserve"> 、 产能 和 投资 、 基础 设施 和 互联 互通 、 金融 、 可持续 发展 、 人文 交流 等 六 大 领域 合作 建议 , 得到 了 与会 各 国 领导人 的 广泛 支持 和 积极 响应 。</w:t>
      </w:r>
    </w:p>
    <w:p w14:paraId="4E2FB912">
      <w:r>
        <w:t>问 : 据 报道 , 美方 将 发表 新 的 国家 安全 战略 , 将 指出 中国 在</w:t>
      </w:r>
      <w:r>
        <w:tab/>
      </w:r>
      <w:r>
        <w:t>贸易</w:t>
      </w:r>
      <w:r>
        <w:tab/>
      </w:r>
      <w:r>
        <w:t>、 外交 和 安全 等 领域 是 竞争 对手 。</w:t>
      </w:r>
    </w:p>
    <w:p w14:paraId="3BB5149F">
      <w:r>
        <w:t>根据 中共 十九 大 的 战略 部署 , 中国 将 继续 实施 高 水平 的</w:t>
      </w:r>
      <w:r>
        <w:tab/>
      </w:r>
      <w:r>
        <w:t>贸易</w:t>
      </w:r>
      <w:r>
        <w:tab/>
      </w:r>
      <w:r>
        <w:t>和 投资 自由化 、 便利化 政策 。</w:t>
      </w:r>
    </w:p>
    <w:p w14:paraId="3278B996">
      <w:r>
        <w:t>中方 是否 担心 美方 在</w:t>
      </w:r>
      <w:r>
        <w:tab/>
      </w:r>
      <w:r>
        <w:t>贸易</w:t>
      </w:r>
      <w:r>
        <w:tab/>
      </w:r>
      <w:r>
        <w:t>问题 上 操纵 汇率 ?</w:t>
      </w:r>
    </w:p>
    <w:p w14:paraId="022390DF">
      <w:r>
        <w:t>问 : 这 几 周 一直 有 消息 称 美国 可能 对 中国 采取 新 的</w:t>
      </w:r>
      <w:r>
        <w:tab/>
      </w:r>
      <w:r>
        <w:t>贸易</w:t>
      </w:r>
      <w:r>
        <w:tab/>
      </w:r>
      <w:r>
        <w:t>出口 限制 措施 。</w:t>
      </w:r>
    </w:p>
    <w:p w14:paraId="76606EEF">
      <w:r>
        <w:t>中国 商务部 发言人 上 周已 专门 就</w:t>
      </w:r>
      <w:r>
        <w:tab/>
      </w:r>
      <w:r>
        <w:t>贸易</w:t>
      </w:r>
      <w:r>
        <w:tab/>
      </w:r>
      <w:r>
        <w:t>平衡 等 中 美 经贸 关系 中 的 问题 作出 详细 说明 , 我 在此 不再 赘述 。</w:t>
      </w:r>
    </w:p>
    <w:p w14:paraId="0C8B673A">
      <w:r>
        <w:t>答 : 中国 自从 加入 世贸 组织 以来 , 严格 遵守 规则 , 认真 履行 义务 , 为 多边</w:t>
      </w:r>
      <w:r>
        <w:tab/>
      </w:r>
      <w:r>
        <w:t>贸易</w:t>
      </w:r>
      <w:r>
        <w:tab/>
      </w:r>
      <w:r>
        <w:t>体制 的 有效 运转 和 发展 作出 了 重要 贡献 , 各 国 也 从 同 中国 的 贸易 中 获益 。</w:t>
      </w:r>
    </w:p>
    <w:p w14:paraId="38F721E0">
      <w:r>
        <w:t>同时 , 中国 始终 坚持 走 改革 开放 道路 , 坚定 支持 开放型 世界 经济 , 不断 完善 营商 环境 , 是 多边</w:t>
      </w:r>
      <w:r>
        <w:tab/>
      </w:r>
      <w:r>
        <w:t>贸易</w:t>
      </w:r>
      <w:r>
        <w:tab/>
      </w:r>
      <w:r>
        <w:t>体制 的 维护者 、 建设者 、 贡献者 。</w:t>
      </w:r>
    </w:p>
    <w:p w14:paraId="1F84E3B0">
      <w:r>
        <w:t>事实上 , 世贸 组织 成员 普遍 对 中国 坚持 多边</w:t>
      </w:r>
      <w:r>
        <w:tab/>
      </w:r>
      <w:r>
        <w:t>贸易</w:t>
      </w:r>
      <w:r>
        <w:tab/>
      </w:r>
      <w:r>
        <w:t>体制 表示 肯定 , 并 期待 中国 在 多边 贸易 体制 中 发挥 更大 作用 。</w:t>
      </w:r>
    </w:p>
    <w:p w14:paraId="23AA78D0">
      <w:r>
        <w:t>与此同时 , 大家 都 看到 了 , 恰恰 是 美国 采取 的 单边主义 做法 、 发出 的 单边主义 声音 , 是 对 多边</w:t>
      </w:r>
      <w:r>
        <w:tab/>
      </w:r>
      <w:r>
        <w:t>贸易</w:t>
      </w:r>
      <w:r>
        <w:tab/>
      </w:r>
      <w:r>
        <w:t>体制 前所未有 的 挑战 。</w:t>
      </w:r>
    </w:p>
    <w:p w14:paraId="36F012C3">
      <w:r>
        <w:t>我们 希望 美方 正确 看待 中国 , 同时 以 自身 实际 行动 切实 维护 多边</w:t>
      </w:r>
      <w:r>
        <w:tab/>
      </w:r>
      <w:r>
        <w:t>贸易</w:t>
      </w:r>
      <w:r>
        <w:tab/>
      </w:r>
      <w:r>
        <w:t>体制 。</w:t>
      </w:r>
    </w:p>
    <w:p w14:paraId="241BA1DB">
      <w:r>
        <w:t>作为 世贸 组织 的 重要 成员 , 中 美 双方 都 应 维护 世贸 组织 规则 的 权威性 , 共同 完善 以 世贸 组织 为 核心 、 以 规则 为 基础 、 公平 开放 的 多边</w:t>
      </w:r>
      <w:r>
        <w:tab/>
      </w:r>
      <w:r>
        <w:t>贸易</w:t>
      </w:r>
      <w:r>
        <w:tab/>
      </w:r>
      <w:r>
        <w:t>体制 。</w:t>
      </w:r>
    </w:p>
    <w:p w14:paraId="201D938F">
      <w:r>
        <w:t>问 : 据 报道 , 美国 政府 批准 了 对 中国 光伏 产品 征收 高额 关税 , 以 履行 在 对 华</w:t>
      </w:r>
      <w:r>
        <w:tab/>
      </w:r>
      <w:r>
        <w:t>贸易</w:t>
      </w:r>
      <w:r>
        <w:tab/>
      </w:r>
      <w:r>
        <w:t>方面 对 华 采取 更 强硬 立场 的 承诺 。</w:t>
      </w:r>
    </w:p>
    <w:p w14:paraId="1FAB421D">
      <w:r>
        <w:t>答 : 关于 你 提到 的 问题 , 中国 商务部</w:t>
      </w:r>
      <w:r>
        <w:tab/>
      </w:r>
      <w:r>
        <w:t>贸易</w:t>
      </w:r>
      <w:r>
        <w:tab/>
      </w:r>
      <w:r>
        <w:t>救济 调查局 局长 王贺军 已经 就 此 发表 了 谈话 。</w:t>
      </w:r>
    </w:p>
    <w:p w14:paraId="54C0A756">
      <w:r>
        <w:t>美方 再次 对 进口 光伏 产品 和 大型 洗衣机 发起 全球 保障 措施 调查 , 并且 采取 严苛 征税 措施 是 对</w:t>
      </w:r>
      <w:r>
        <w:tab/>
      </w:r>
      <w:r>
        <w:t>贸易</w:t>
      </w:r>
      <w:r>
        <w:tab/>
      </w:r>
      <w:r>
        <w:t>救济 措施 的 滥用 , 中方 对 此 表示 强烈 不满 。</w:t>
      </w:r>
    </w:p>
    <w:p w14:paraId="439E213C">
      <w:r>
        <w:t>我们 注意 到 美方 本 次 调查 不仅 引起 了 许多</w:t>
      </w:r>
      <w:r>
        <w:tab/>
      </w:r>
      <w:r>
        <w:t>贸易</w:t>
      </w:r>
      <w:r>
        <w:tab/>
      </w:r>
      <w:r>
        <w:t>伙伴 的 关切 , 而且 也 遭到 了 美国 国内 许多 地方 政府 和 下游 企业 的 强烈 反对 。</w:t>
      </w:r>
    </w:p>
    <w:p w14:paraId="2A3BDD5D">
      <w:r>
        <w:t>问 : 我们 注意 到 , 近日 随着 美国 国内</w:t>
      </w:r>
      <w:r>
        <w:tab/>
      </w:r>
      <w:r>
        <w:t>贸易</w:t>
      </w:r>
      <w:r>
        <w:tab/>
      </w:r>
      <w:r>
        <w:t>保护 主义 声音 上升 , 不少 国家 和 人士 担心 会 发生 贸易战 。</w:t>
      </w:r>
    </w:p>
    <w:p w14:paraId="20F9EB90">
      <w:r>
        <w:t>答 :</w:t>
      </w:r>
      <w:r>
        <w:tab/>
      </w:r>
      <w:r>
        <w:t>贸易</w:t>
      </w:r>
      <w:r>
        <w:tab/>
      </w:r>
      <w:r>
        <w:t>保护 主义 是 一 把 " 双刃 剑 " , 在 刺伤 别人 的 同时 也 会 伤及 自身 。</w:t>
      </w:r>
    </w:p>
    <w:p w14:paraId="7369D98D">
      <w:r>
        <w:t>我 不 知道 这 世上 有 没 有 传说 中 刀枪不入 的 " 金丝 软猬 甲 " , 能 保证 一 国 随意 对 其他 国家 挥舞</w:t>
      </w:r>
      <w:r>
        <w:tab/>
      </w:r>
      <w:r>
        <w:t>贸易</w:t>
      </w:r>
      <w:r>
        <w:tab/>
      </w:r>
      <w:r>
        <w:t>保护 主义 大棒 而 自身 却 毫发 无损 ?</w:t>
      </w:r>
    </w:p>
    <w:p w14:paraId="04380974">
      <w:r>
        <w:t>答 : 我 刚才 说 了 , 我们 注意 到 莫迪 总理 在 达沃斯 世界 经济 论坛 年会 开幕式 上 发表 有关 反对</w:t>
      </w:r>
      <w:r>
        <w:tab/>
      </w:r>
      <w:r>
        <w:t>贸易</w:t>
      </w:r>
      <w:r>
        <w:tab/>
      </w:r>
      <w:r>
        <w:t>保护 主义 的 看法 , 事实上 这 的确 反映 出 经济 全球化 是 符合 各 国 、 特别是 广大 发展中 国家 利益 的 时代 潮流 。</w:t>
      </w:r>
    </w:p>
    <w:p w14:paraId="3A7ADCF2">
      <w:r>
        <w:t>问 : 美 政府 官员 近日 称 , 中国 在 提倡 自由</w:t>
      </w:r>
      <w:r>
        <w:tab/>
      </w:r>
      <w:r>
        <w:t>贸易</w:t>
      </w:r>
      <w:r>
        <w:tab/>
      </w:r>
      <w:r>
        <w:t>方面 说 得 很 好 , 在 高度 保护 主义 行为 方面 则 做 得 更 好 。</w:t>
      </w:r>
    </w:p>
    <w:p w14:paraId="48CEA430">
      <w:r>
        <w:t>答 : 首先 我 想 指出 ,</w:t>
      </w:r>
      <w:r>
        <w:tab/>
      </w:r>
      <w:r>
        <w:t>贸易</w:t>
      </w:r>
      <w:r>
        <w:tab/>
      </w:r>
      <w:r>
        <w:t>保护 主义 这 顶 帽子 无论如何 也 扣 不 到 中国 的 头 上 。</w:t>
      </w:r>
    </w:p>
    <w:p w14:paraId="0B838214">
      <w:r>
        <w:t>这 几 天 , 中共 中央 政治局 委员 、 中央 财经 领导 小组 办公室 主任 刘鹤 出席 达沃斯 世界 经济 论坛 2018年 年会 时 , 也 向 外界 再次 宣示 中国 将 继续 推动 全面 对 外 开放 、  放开 市场 准入 、 坚定 维护 多边主义 和 多边</w:t>
      </w:r>
      <w:r>
        <w:tab/>
      </w:r>
      <w:r>
        <w:t>贸易</w:t>
      </w:r>
      <w:r>
        <w:tab/>
      </w:r>
      <w:r>
        <w:t>体制 的 决心 。</w:t>
      </w:r>
    </w:p>
    <w:p w14:paraId="6DC6F971">
      <w:r>
        <w:t>中 英 一致 认为 , 经济 全球化 有利于 维护 世界 和平 , 国际 社会 应当 继续 高举 自由</w:t>
      </w:r>
      <w:r>
        <w:tab/>
      </w:r>
      <w:r>
        <w:t>贸易</w:t>
      </w:r>
      <w:r>
        <w:tab/>
      </w:r>
      <w:r>
        <w:t>这 面 大旗 , 反对 保护 主义 。</w:t>
      </w:r>
    </w:p>
    <w:p w14:paraId="0CED66AC">
      <w:r>
        <w:t>有 报道 称 , 这 可能 引发 新 一 轮 中 美</w:t>
      </w:r>
      <w:r>
        <w:tab/>
      </w:r>
      <w:r>
        <w:t>贸易</w:t>
      </w:r>
      <w:r>
        <w:tab/>
      </w:r>
      <w:r>
        <w:t>摩擦 。</w:t>
      </w:r>
    </w:p>
    <w:p w14:paraId="1F96B761">
      <w:r>
        <w:t>我 只 想 强调 一点 , 这 只 是 一起 正常 的</w:t>
      </w:r>
      <w:r>
        <w:tab/>
      </w:r>
      <w:r>
        <w:t>贸易</w:t>
      </w:r>
      <w:r>
        <w:tab/>
      </w:r>
      <w:r>
        <w:t>救济 调查 个案 。</w:t>
      </w:r>
    </w:p>
    <w:p w14:paraId="184F4BA4">
      <w:r>
        <w:t>我们 也 呼吁 国际 社会 在 固体 废物 处置 和 打击 废物 非法</w:t>
      </w:r>
      <w:r>
        <w:tab/>
      </w:r>
      <w:r>
        <w:t>贸易</w:t>
      </w:r>
      <w:r>
        <w:tab/>
      </w:r>
      <w:r>
        <w:t>方面 加强 交流 与 合作 。</w:t>
      </w:r>
    </w:p>
    <w:p w14:paraId="0CE6A689">
      <w:r>
        <w:t>追问 : 双方 是否 会谈</w:t>
      </w:r>
      <w:r>
        <w:tab/>
      </w:r>
      <w:r>
        <w:t>贸易</w:t>
      </w:r>
      <w:r>
        <w:tab/>
      </w:r>
      <w:r>
        <w:t>问题 ?</w:t>
      </w:r>
    </w:p>
    <w:p w14:paraId="65F15817">
      <w:r>
        <w:t>你 提到 的</w:t>
      </w:r>
      <w:r>
        <w:tab/>
      </w:r>
      <w:r>
        <w:t>贸易</w:t>
      </w:r>
      <w:r>
        <w:tab/>
      </w:r>
      <w:r>
        <w:t>问题 是 中 美 关系 中 的 重要 内容 。</w:t>
      </w:r>
    </w:p>
    <w:p w14:paraId="7E8EA439">
      <w:r>
        <w:t>问 : 据 报道 , 昨天 , 美国 总统 特朗普 对 中国 、 韩国 等 国 政府 补贴 出口 钢铝 产品 表示 不满 , 声称 正 考虑 对 中 、 韩 等 发起 包括 征收 关税 在内 的 新 一 轮</w:t>
      </w:r>
      <w:r>
        <w:tab/>
      </w:r>
      <w:r>
        <w:t>贸易</w:t>
      </w:r>
      <w:r>
        <w:tab/>
      </w:r>
      <w:r>
        <w:t>制裁 措施 。</w:t>
      </w:r>
    </w:p>
    <w:p w14:paraId="703C2FBD">
      <w:r>
        <w:t>这个 时候 , 任何 单边 或 保护 主义 的 做法 都 会 对 价值链 上下游 的 相关 国家 和 企业 造成 损害 , 恶化 全球</w:t>
      </w:r>
      <w:r>
        <w:tab/>
      </w:r>
      <w:r>
        <w:t>贸易</w:t>
      </w:r>
      <w:r>
        <w:tab/>
      </w:r>
      <w:r>
        <w:t>环境 , 对 世界 经济 复苏 势头 产生 消极 影响 , 各 方应 全力 避免 。</w:t>
      </w:r>
    </w:p>
    <w:p w14:paraId="76537149">
      <w:r>
        <w:t>还有 报道 称 , 这些 材料 的 运输 是 通过 一 家 在 平壤 的 中国</w:t>
      </w:r>
      <w:r>
        <w:tab/>
      </w:r>
      <w:r>
        <w:t>贸易</w:t>
      </w:r>
      <w:r>
        <w:tab/>
      </w:r>
      <w:r>
        <w:t>公司 安排 的 。</w:t>
      </w:r>
    </w:p>
    <w:p w14:paraId="1C492E95">
      <w:r>
        <w:t>是否 关切 朝鲜 仍 试图 进行 非法 武器</w:t>
      </w:r>
      <w:r>
        <w:tab/>
      </w:r>
      <w:r>
        <w:t>贸易</w:t>
      </w:r>
      <w:r>
        <w:tab/>
      </w:r>
      <w:r>
        <w:t>?</w:t>
      </w:r>
    </w:p>
    <w:p w14:paraId="697B4C1C">
      <w:r>
        <w:t>中方 是否 正 积极 采取 措施 阻止 此 类</w:t>
      </w:r>
      <w:r>
        <w:tab/>
      </w:r>
      <w:r>
        <w:t>贸易</w:t>
      </w:r>
      <w:r>
        <w:tab/>
      </w:r>
      <w:r>
        <w:t>?</w:t>
      </w:r>
    </w:p>
    <w:p w14:paraId="72164780">
      <w:r>
        <w:t>答 : 1月 1日 下午 , 正 在 美国 访问 的 中共 中央 政治局 委员 、 中央 财经 领导 小组 办公室 主任 刘鹤 同 美国 财政 部长 姆努钦 、 白宫 国家 经济 委员会 主任 科恩 、</w:t>
      </w:r>
      <w:r>
        <w:tab/>
      </w:r>
      <w:r>
        <w:t>贸易</w:t>
      </w:r>
      <w:r>
        <w:tab/>
      </w:r>
      <w:r>
        <w:t>代表 莱特希泽 举行 了 建设性 、 有益 的 磋商 。</w:t>
      </w:r>
    </w:p>
    <w:p w14:paraId="30363B6E">
      <w:r>
        <w:t>关于 你 提到 美方 有关 调查 和</w:t>
      </w:r>
      <w:r>
        <w:tab/>
      </w:r>
      <w:r>
        <w:t>贸易</w:t>
      </w:r>
      <w:r>
        <w:tab/>
      </w:r>
      <w:r>
        <w:t>救济 措施 , 中方 已经 多 次 表明 了 立场 。</w:t>
      </w:r>
    </w:p>
    <w:p w14:paraId="76977EDF">
      <w:r>
        <w:t>近日 中国 商务部</w:t>
      </w:r>
      <w:r>
        <w:tab/>
      </w:r>
      <w:r>
        <w:t>贸易</w:t>
      </w:r>
      <w:r>
        <w:tab/>
      </w:r>
      <w:r>
        <w:t>救济 调查局 局长 王贺军 表示 , 美方 已 对 大多数 进口 钢铁 和 铝 产品 采取 了 上 百 起 的 双 反 措施 , 对 国内 产品 提供 了 过度 的 保护 。</w:t>
      </w:r>
    </w:p>
    <w:p w14:paraId="154588D6">
      <w:r>
        <w:t>当前 全球 经济 复苏 基础 仍 不 稳固 , 各 国 应 共同 面对 , 合作 探讨 解决 之 道 , 而 不 应该 以邻为壑 , 单方面 采取</w:t>
      </w:r>
      <w:r>
        <w:tab/>
      </w:r>
      <w:r>
        <w:t>贸易</w:t>
      </w:r>
      <w:r>
        <w:tab/>
      </w:r>
      <w:r>
        <w:t>限制 措施 。</w:t>
      </w:r>
    </w:p>
    <w:p w14:paraId="0870A05E">
      <w:r>
        <w:t>中方 敦促 美方 克制 使用</w:t>
      </w:r>
      <w:r>
        <w:tab/>
      </w:r>
      <w:r>
        <w:t>贸易</w:t>
      </w:r>
      <w:r>
        <w:tab/>
      </w:r>
      <w:r>
        <w:t>保护 工具 , 遵守 多边 贸易 规则 , 为 国际 经济 贸易 秩序 作出 积极 贡献 。</w:t>
      </w:r>
    </w:p>
    <w:p w14:paraId="3680FB0B">
      <w:r>
        <w:t>中方 是否 认为 他 的 辞职 会 影响 白宫 对 华</w:t>
      </w:r>
      <w:r>
        <w:tab/>
      </w:r>
      <w:r>
        <w:t>贸易</w:t>
      </w:r>
      <w:r>
        <w:tab/>
      </w:r>
      <w:r>
        <w:t>政策 ?</w:t>
      </w:r>
    </w:p>
    <w:p w14:paraId="48909BB9">
      <w:r>
        <w:t>考虑 到 中方 是 朝鲜 最 重要 的</w:t>
      </w:r>
      <w:r>
        <w:tab/>
      </w:r>
      <w:r>
        <w:t>贸易</w:t>
      </w:r>
      <w:r>
        <w:tab/>
      </w:r>
      <w:r>
        <w:t>伙伴 , 中方 执行 对 朝 制裁 发挥 了 什么 作用 ?</w:t>
      </w:r>
    </w:p>
    <w:p w14:paraId="13F23B60">
      <w:r>
        <w:t>我们 多 次 强调 过 , 中方 坚决 反对 任何 单边</w:t>
      </w:r>
      <w:r>
        <w:tab/>
      </w:r>
      <w:r>
        <w:t>贸易</w:t>
      </w:r>
      <w:r>
        <w:tab/>
      </w:r>
      <w:r>
        <w:t>保护 主义 行为 。</w:t>
      </w:r>
    </w:p>
    <w:p w14:paraId="5FD92404">
      <w:r>
        <w:t>问 : 据 报道 , 美国 要求 中国 削减 1000亿 美元 的 对 美</w:t>
      </w:r>
      <w:r>
        <w:tab/>
      </w:r>
      <w:r>
        <w:t>贸易</w:t>
      </w:r>
      <w:r>
        <w:tab/>
      </w:r>
      <w:r>
        <w:t>顺差 。</w:t>
      </w:r>
    </w:p>
    <w:p w14:paraId="6DC059BF">
      <w:r>
        <w:t>是否 会 就 减少</w:t>
      </w:r>
      <w:r>
        <w:tab/>
      </w:r>
      <w:r>
        <w:t>贸易</w:t>
      </w:r>
      <w:r>
        <w:tab/>
      </w:r>
      <w:r>
        <w:t>顺差 与 美方 开展 对话 ?</w:t>
      </w:r>
    </w:p>
    <w:p w14:paraId="1906E088">
      <w:r>
        <w:t>我们 遵守 的 是 以 WTO 规则 为 主体 的 多边</w:t>
      </w:r>
      <w:r>
        <w:tab/>
      </w:r>
      <w:r>
        <w:t>贸易</w:t>
      </w:r>
      <w:r>
        <w:tab/>
      </w:r>
      <w:r>
        <w:t>规则 , 遵守 的 是 我们 同 有关 国家 达成 的 双边 或 诸边 贸易 投资 安排 。</w:t>
      </w:r>
    </w:p>
    <w:p w14:paraId="46F8B9D3">
      <w:r>
        <w:t>历史 已经 证明 ,</w:t>
      </w:r>
      <w:r>
        <w:tab/>
      </w:r>
      <w:r>
        <w:t>贸易战</w:t>
      </w:r>
      <w:r>
        <w:tab/>
      </w:r>
      <w:r>
        <w:t>不 符合 任何 一 方 利益 。</w:t>
      </w:r>
    </w:p>
    <w:p w14:paraId="0F3C95BC">
      <w:r>
        <w:t>他 援引 美国 政府 正 考虑 对 中国 进口 商品 每 年 加征 100亿 美元 关税 的 消息 称 , 此 举 将 抵消 美国 家庭 从 政府 减税 中 获得 的 大部分 收益 , 可能 导致 破坏性 的</w:t>
      </w:r>
      <w:r>
        <w:tab/>
      </w:r>
      <w:r>
        <w:t>贸易战</w:t>
      </w:r>
      <w:r>
        <w:tab/>
      </w:r>
      <w:r>
        <w:t>。</w:t>
      </w:r>
    </w:p>
    <w:p w14:paraId="26EB1582">
      <w:r>
        <w:t>事实上 , 40 年 来 , 美国 对 华</w:t>
      </w:r>
      <w:r>
        <w:tab/>
      </w:r>
      <w:r>
        <w:t>贸易</w:t>
      </w:r>
      <w:r>
        <w:tab/>
      </w:r>
      <w:r>
        <w:t>还 非常 可观 地 降低 了 美国 家庭 的 平均 开支 负担 。</w:t>
      </w:r>
    </w:p>
    <w:p w14:paraId="7BCAD7ED">
      <w:r>
        <w:t>我们 也 多次 说 过 ,</w:t>
      </w:r>
      <w:r>
        <w:tab/>
      </w:r>
      <w:r>
        <w:t>贸易战</w:t>
      </w:r>
      <w:r>
        <w:tab/>
      </w:r>
      <w:r>
        <w:t>没有 赢家 , 只 会 损人 害 已 。</w:t>
      </w:r>
    </w:p>
    <w:p w14:paraId="3F97BFA0">
      <w:r>
        <w:t>我们 注意 到 近日 《 华尔街 日报 》 报道 , 美国 国家</w:t>
      </w:r>
      <w:r>
        <w:tab/>
      </w:r>
      <w:r>
        <w:t>贸易</w:t>
      </w:r>
      <w:r>
        <w:tab/>
      </w:r>
      <w:r>
        <w:t>委员会 主任 纳瓦罗 曾 示意 美国 一 家 钢铁 公司 支付 100万 美元 , 用 于 拍摄 纪录片 《 致命 中国 》 , 该 片 把 美国 钢铁业 的 衰败 归咎于 中国 。</w:t>
      </w:r>
    </w:p>
    <w:p w14:paraId="0752D49A">
      <w:r>
        <w:t>希望 各 方 能 心平气和 地 坐 下来 , 通过 协商 和 沟通 , 以 符合 世贸 规则 和 市场 经济 规则 的 方式 合作 解决 问题 , 共同 维护 正常 的 国际</w:t>
      </w:r>
      <w:r>
        <w:tab/>
      </w:r>
      <w:r>
        <w:t>贸易</w:t>
      </w:r>
      <w:r>
        <w:tab/>
      </w:r>
      <w:r>
        <w:t>秩序 。</w:t>
      </w:r>
    </w:p>
    <w:p w14:paraId="3AE58017">
      <w:r>
        <w:t>问 : 根据 《 华尔街 日报 》 等 报道 , 美国 商会 、 全 美 零售商 协会 、 美国 信息 技术 产业 理事会 等 代表 美国 大 企业 的 45 家</w:t>
      </w:r>
      <w:r>
        <w:tab/>
      </w:r>
      <w:r>
        <w:t>贸易</w:t>
      </w:r>
      <w:r>
        <w:tab/>
      </w:r>
      <w:r>
        <w:t>协会 联名 向 政府 请愿 , 敦促 不要 对 中国 征收 关税 , 警告 如 强行 征税 将 损害 美 经济 、 消费者 和 竞争力 。</w:t>
      </w:r>
    </w:p>
    <w:p w14:paraId="134F2CE6">
      <w:r>
        <w:t>与此同时 , 根据 欧洲 媒体 报道 , 美国</w:t>
      </w:r>
      <w:r>
        <w:tab/>
      </w:r>
      <w:r>
        <w:t>贸易</w:t>
      </w:r>
      <w:r>
        <w:tab/>
      </w:r>
      <w:r>
        <w:t>代表 表示 , 欧盟 要 想 豁免 美 对 欧 征收 钢铁 和 铝 关税 , 就 必须 和 美 一起 应对 中国 钢铁 " 倾销 " 。</w:t>
      </w:r>
    </w:p>
    <w:p w14:paraId="2390E1EE">
      <w:r>
        <w:t>答 : 近期 关于 美国 与 其他 国家 , 包括 美国 与 中国</w:t>
      </w:r>
      <w:r>
        <w:tab/>
      </w:r>
      <w:r>
        <w:t>贸易</w:t>
      </w:r>
      <w:r>
        <w:tab/>
      </w:r>
      <w:r>
        <w:t>摩擦 问题 , 各 方 都 很 关注 , 也 都 纷纷 表达 了 对 维护 正常 国际 贸易 秩序 和 世界 经济 稳定 的 担忧 。</w:t>
      </w:r>
    </w:p>
    <w:p w14:paraId="4B808B5A">
      <w:r>
        <w:t>造成 当前 中 美</w:t>
      </w:r>
      <w:r>
        <w:tab/>
      </w:r>
      <w:r>
        <w:t>贸易</w:t>
      </w:r>
      <w:r>
        <w:tab/>
      </w:r>
      <w:r>
        <w:t>不 平衡 的 因素 是 多 方面 的 , 解决 的 正确 思路 是 扩大 对 彼此 市场 的 开放 , 做大 合作 蛋糕 , 而 不 是 打 什么 贸易战 , 或者 强买强卖 。</w:t>
      </w:r>
    </w:p>
    <w:p w14:paraId="18EEF058">
      <w:r>
        <w:t xml:space="preserve">三 、 打 </w:t>
      </w:r>
      <w:r>
        <w:tab/>
      </w:r>
      <w:r>
        <w:t xml:space="preserve"> 贸易战 </w:t>
      </w:r>
      <w:r>
        <w:tab/>
      </w:r>
      <w:r>
        <w:t>没有 赢家 。</w:t>
      </w:r>
    </w:p>
    <w:p w14:paraId="056391FD">
      <w:r>
        <w:t>你 提到 多 家 美国</w:t>
      </w:r>
      <w:r>
        <w:tab/>
      </w:r>
      <w:r>
        <w:t>贸易</w:t>
      </w:r>
      <w:r>
        <w:tab/>
      </w:r>
      <w:r>
        <w:t>协会 的 请愿 、 多 名 经济学家 的 观点 以及 世界 多国 的 反应 都 明白无误 地 表明 了 这 点 。</w:t>
      </w:r>
    </w:p>
    <w:p w14:paraId="33B1E414">
      <w:r>
        <w:t>四 、 中方 不 想 跟 任何 人 打</w:t>
      </w:r>
      <w:r>
        <w:tab/>
      </w:r>
      <w:r>
        <w:t>贸易战</w:t>
      </w:r>
      <w:r>
        <w:tab/>
      </w:r>
      <w:r>
        <w:t>, 但 如果 有 人 非 逼迫 我们 打 , 我们 一 不 会 怕 , 二 不 会 躲 。</w:t>
      </w:r>
    </w:p>
    <w:p w14:paraId="1F9E2E49">
      <w:r>
        <w:t>答 : 针对 最近 有 报道 称 美方 将 很 快 公布 对 华 101 调查 结果 并 可能 对 中国 采取 限制 措施 , 商务部 条法司 负责人 已经 发表 谈话 , 再次 明确 表明 中方 立场 , 那 就 是 中方 坚决 反对 美方 单边主义 和</w:t>
      </w:r>
      <w:r>
        <w:tab/>
      </w:r>
      <w:r>
        <w:t>贸易</w:t>
      </w:r>
      <w:r>
        <w:tab/>
      </w:r>
      <w:r>
        <w:t>保护 主义 行径 , 绝 不 会 坐视 合法 权益 受到 损害 , 必 将 采取 所有 必要 措施 , 坚决 捍卫 自身 合法 权益 。</w:t>
      </w:r>
    </w:p>
    <w:p w14:paraId="31358EF4">
      <w:r>
        <w:t>问 : 还是 有关 白宫 今天 将 签署 的 " 备忘录 " 问题 , 中方 采取 了 哪些 措施 避免 美方 可能 宣布 的 对 华</w:t>
      </w:r>
      <w:r>
        <w:tab/>
      </w:r>
      <w:r>
        <w:t xml:space="preserve"> 贸易 制裁 </w:t>
      </w:r>
      <w:r>
        <w:tab/>
      </w:r>
      <w:r>
        <w:t>和 投资 限制 ?</w:t>
      </w:r>
    </w:p>
    <w:p w14:paraId="11D25EFD">
      <w:r>
        <w:t>答 : 中 美 两 国 在 多 个 层级 就 经贸 问题 保持 着 沟通 , 双方 有 基本 共识 , 就 是 要 通过 沟通 和 磋商 , 本 着 相互 尊重 、 互利 共赢 的 原则 妥善 管控 分歧 , 建设性 地 解决</w:t>
      </w:r>
      <w:r>
        <w:tab/>
      </w:r>
      <w:r>
        <w:t>贸易</w:t>
      </w:r>
      <w:r>
        <w:tab/>
      </w:r>
      <w:r>
        <w:t>摩擦 问题 , 维护 中 美 经贸 关系 的 健康 稳定 发展 。</w:t>
      </w:r>
    </w:p>
    <w:p w14:paraId="55832245">
      <w:r>
        <w:t>我们 之前 也 说 过 造成 中 美</w:t>
      </w:r>
      <w:r>
        <w:tab/>
      </w:r>
      <w:r>
        <w:t>贸易</w:t>
      </w:r>
      <w:r>
        <w:tab/>
      </w:r>
      <w:r>
        <w:t>不 平衡 的 因素 是 多 方面 的 , 其中 有 一 个 原因 其实 大家 看 得 也 是 非常 清楚 的 , 就 是 美国 对 华 出口 管制 政策 。</w:t>
      </w:r>
    </w:p>
    <w:p w14:paraId="369F49F6">
      <w:r>
        <w:t>大家 都 知道 , 在</w:t>
      </w:r>
      <w:r>
        <w:tab/>
      </w:r>
      <w:r>
        <w:t>贸易</w:t>
      </w:r>
      <w:r>
        <w:tab/>
      </w:r>
      <w:r>
        <w:t>当中 , 要 追求 完全 对等 是 不 现实 的 , 也 是 毫 无 道理 的 。</w:t>
      </w:r>
    </w:p>
    <w:p w14:paraId="53D84E24">
      <w:r>
        <w:t>大家 可以 试想 一下 , 如果 美方 一 方面 要求 中国 买 它 想要 卖 的 , 另 一 方面 却 拒绝 卖给 中国 想要 买 的 , 而且 还 就</w:t>
      </w:r>
      <w:r>
        <w:tab/>
      </w:r>
      <w:r>
        <w:t>贸易</w:t>
      </w:r>
      <w:r>
        <w:tab/>
      </w:r>
      <w:r>
        <w:t>不 平衡 问题 对 中国 横加 指责 , 这 公平 吗 ?</w:t>
      </w:r>
    </w:p>
    <w:p w14:paraId="1C4CFB37">
      <w:r>
        <w:t>美方 执意 推进 101 调查 并 公布 所谓 裁定 , 挑起</w:t>
      </w:r>
      <w:r>
        <w:tab/>
      </w:r>
      <w:r>
        <w:t>贸易战</w:t>
      </w:r>
      <w:r>
        <w:tab/>
      </w:r>
      <w:r>
        <w:t>, 无疑 将 首先 直接 损害 美国 消费者 、 公司 企业 和 金融 市场 的 利益 。</w:t>
      </w:r>
    </w:p>
    <w:p w14:paraId="5A7D2224">
      <w:r>
        <w:t>美方 执意 推进 301 调查 并 公布 所谓 裁定 , 挑起</w:t>
      </w:r>
      <w:r>
        <w:tab/>
      </w:r>
      <w:r>
        <w:t>贸易战</w:t>
      </w:r>
      <w:r>
        <w:tab/>
      </w:r>
      <w:r>
        <w:t>, 无疑 将 首先 直接 损害 美国 消费者 、 公司 企业 和 金融 市场 的 利益 。</w:t>
      </w:r>
    </w:p>
    <w:p w14:paraId="3BF19132">
      <w:r>
        <w:t>问 : 如果 中 美 爆发</w:t>
      </w:r>
      <w:r>
        <w:tab/>
      </w:r>
      <w:r>
        <w:t>贸易战</w:t>
      </w:r>
      <w:r>
        <w:tab/>
      </w:r>
      <w:r>
        <w:t>, 这 对 中国 推进 其 国内 议程 , 包括 降低 金融 风险 、 应对 环境 污染 和 减贫 扶贫 等 将 有 何 影响 ?</w:t>
      </w:r>
    </w:p>
    <w:p w14:paraId="3872B05D">
      <w:r>
        <w:t>问 : 中国 政府 此前 警告 美方 必须 从</w:t>
      </w:r>
      <w:r>
        <w:tab/>
      </w:r>
      <w:r>
        <w:t>贸易战</w:t>
      </w:r>
      <w:r>
        <w:tab/>
      </w:r>
      <w:r>
        <w:t>的 边缘 悬崖勒马 , 中方 是否 有 具体 的 " 时间表 " , 美方 必须 在 什么 时间 前 悬崖勒马 ?</w:t>
      </w:r>
    </w:p>
    <w:p w14:paraId="5F8120D2">
      <w:r>
        <w:t>答 : 中方 对话 协商 的 大门 始终 敞开 , 因为 我们 相信 , 中 美 作为 世界 第二 、 第一 大 经济体 打</w:t>
      </w:r>
      <w:r>
        <w:tab/>
      </w:r>
      <w:r>
        <w:t>贸易战</w:t>
      </w:r>
      <w:r>
        <w:tab/>
      </w:r>
      <w:r>
        <w:t>, 不 符合 双方 利益 , 也 不利于 世界 经济 稳定 。</w:t>
      </w:r>
    </w:p>
    <w:p w14:paraId="09FED220">
      <w:r>
        <w:t>美方 无视 中方 加强 知识 产权 保护 的 事实 , 无视 世贸 组织 规则 , 无视 广大 业界 的 呼声 , 一意孤行 , 这 是 典型 的 单边主义 和</w:t>
      </w:r>
      <w:r>
        <w:tab/>
      </w:r>
      <w:r>
        <w:t>贸易</w:t>
      </w:r>
      <w:r>
        <w:tab/>
      </w:r>
      <w:r>
        <w:t>保护 主义 , 中方 坚决 反对 。</w:t>
      </w:r>
    </w:p>
    <w:p w14:paraId="64BFA35F">
      <w:r>
        <w:t xml:space="preserve">关于 101 调查 , 中方 已经 多 次 明确 表明 立场 , 中方 不 希望 打 </w:t>
      </w:r>
      <w:r>
        <w:tab/>
      </w:r>
      <w:r>
        <w:t xml:space="preserve">贸易战 </w:t>
      </w:r>
      <w:r>
        <w:tab/>
      </w:r>
      <w:r>
        <w:t>, 但 绝 不 害怕 贸易战 , 我们 有 信心 、 有 能力 应对 任何 挑战 。</w:t>
      </w:r>
    </w:p>
    <w:p w14:paraId="506B57D7">
      <w:r>
        <w:t xml:space="preserve">关于 301 调查 , 中方 已经 多 次 明确 表明 立场 , 中方 不 希望 打 </w:t>
      </w:r>
      <w:r>
        <w:tab/>
      </w:r>
      <w:r>
        <w:t xml:space="preserve">贸易战 </w:t>
      </w:r>
      <w:r>
        <w:tab/>
      </w:r>
      <w:r>
        <w:t>, 但 绝 不 害怕 贸易战 , 我们 有 信心 、 有 能力 应对 任何 挑战 。</w:t>
      </w:r>
    </w:p>
    <w:p w14:paraId="0D9B10FF">
      <w:r>
        <w:t xml:space="preserve">关于 101 调查 , 中方 已经 多 次 明确 表明 立场 , 中方 不 希望 打 贸易战, 但 绝 不 害怕 </w:t>
      </w:r>
      <w:r>
        <w:tab/>
      </w:r>
      <w:r>
        <w:t xml:space="preserve">贸易战 </w:t>
      </w:r>
      <w:r>
        <w:tab/>
      </w:r>
      <w:r>
        <w:t xml:space="preserve"> , 我们 有 信心 、 有 能力 应对 任何 挑战 。</w:t>
      </w:r>
    </w:p>
    <w:p w14:paraId="4585EB9A">
      <w:r>
        <w:t xml:space="preserve">关于 301 调查 , 中方 已经 多 次 明确 表明 立场 , 中方 不 希望 打 贸易战, 但 绝 不 害怕 </w:t>
      </w:r>
      <w:r>
        <w:tab/>
      </w:r>
      <w:r>
        <w:t xml:space="preserve">贸易战 </w:t>
      </w:r>
      <w:r>
        <w:tab/>
      </w:r>
      <w:r>
        <w:t xml:space="preserve"> , 我们 有 信心 、 有 能力 应对 任何 挑战 。</w:t>
      </w:r>
    </w:p>
    <w:p w14:paraId="00B084D9">
      <w:r>
        <w:t>美国 白宫 国家</w:t>
      </w:r>
      <w:r>
        <w:tab/>
      </w:r>
      <w:r>
        <w:t>贸易</w:t>
      </w:r>
      <w:r>
        <w:tab/>
      </w:r>
      <w:r>
        <w:t>委员会 主任 纳瓦罗 称 , 中国 在 美 中 贸易 中 的 获益 远 高于 美方 , 这 意味 着 中方 将 很 难 作出 对 美 进行 报复 的 决定 。</w:t>
      </w:r>
    </w:p>
    <w:p w14:paraId="2C78E0FC">
      <w:r>
        <w:t>答 : 根据 香港 基本法 , 香港 特区 可 在 经济 、</w:t>
      </w:r>
      <w:r>
        <w:tab/>
      </w:r>
      <w:r>
        <w:t>贸易</w:t>
      </w:r>
      <w:r>
        <w:tab/>
      </w:r>
      <w:r>
        <w:t>、 金融 等 领域 以 " 中国 香港 " 的 名义 , 单独 同 世界 各 国 、 各 地区 及 有关 国际 组织 保持 和 发展 关系 。</w:t>
      </w:r>
    </w:p>
    <w:p w14:paraId="2C3095A8">
      <w:r>
        <w:t>美方 无视 中 美 经贸 关系 互利 共赢 的 本质 和 中 美 两 国 通过 对话 协商 妥处 分歧 的 共识 , 罔顾 各 方 理性 声音 , 执意 推进 101 调查 并且 公布 所谓 的 裁定 , 这 是 典型 单边</w:t>
      </w:r>
      <w:r>
        <w:tab/>
      </w:r>
      <w:r>
        <w:t>贸易</w:t>
      </w:r>
      <w:r>
        <w:tab/>
      </w:r>
      <w:r>
        <w:t>保护 主义 做法 。</w:t>
      </w:r>
    </w:p>
    <w:p w14:paraId="108264FB">
      <w:r>
        <w:t>美方 无视 中 美 经贸 关系 互利 共赢 的 本质 和 中 美 两 国 通过 对话 协商 妥处 分歧 的 共识 , 罔顾 各 方 理性 声音 , 执意 推进 301 调查 并且 公布 所谓 的 裁定 , 这 是 典型 单边</w:t>
      </w:r>
      <w:r>
        <w:tab/>
      </w:r>
      <w:r>
        <w:t>贸易</w:t>
      </w:r>
      <w:r>
        <w:tab/>
      </w:r>
      <w:r>
        <w:t>保护 主义 做法 。</w:t>
      </w:r>
    </w:p>
    <w:p w14:paraId="0FFDA381">
      <w:r>
        <w:t>我们 之前 也 多次 讲 过 , 中 美 作为 世界 第二 大 和 第一 大 经济体 , 双方 相互 尊重 、 互利 互惠 、 聚焦 合作 、 妥处 分歧 , 共同 维护 好 两 国 经贸 关系 的 健康 稳定 发展 , 对于 维护 世界 经济 的 稳定 和 正常 的 国际</w:t>
      </w:r>
      <w:r>
        <w:tab/>
      </w:r>
      <w:r>
        <w:t>贸易</w:t>
      </w:r>
      <w:r>
        <w:tab/>
      </w:r>
      <w:r>
        <w:t>秩序 是 有利 的 , 这 也 是 国际 社会 的 共同 期待 。</w:t>
      </w:r>
    </w:p>
    <w:p w14:paraId="4DD644B6">
      <w:r>
        <w:t>美方 应该 明白 , 在 21 世纪 , 国际</w:t>
      </w:r>
      <w:r>
        <w:tab/>
      </w:r>
      <w:r>
        <w:t>贸易</w:t>
      </w:r>
      <w:r>
        <w:tab/>
      </w:r>
      <w:r>
        <w:t>需要 规则 , 而 不 是 强权 。</w:t>
      </w:r>
    </w:p>
    <w:p w14:paraId="5E7BA6A1">
      <w:r>
        <w:t>中方 一直 遵守 世贸 组织 规则 , 维护 以 世贸 组织 为 核心 、 以 规则 为 基础 的 透明 、 非歧视 、 开放 、 包容 的 多边</w:t>
      </w:r>
      <w:r>
        <w:tab/>
      </w:r>
      <w:r>
        <w:t>贸易</w:t>
      </w:r>
      <w:r>
        <w:tab/>
      </w:r>
      <w:r>
        <w:t>体系 , 一直 主张 本 着 相互 尊重 、 平等 互利 的 精神 , 通过 谈判 协商 解决 彼此 分歧 , 包括 经贸 摩擦 问题 。</w:t>
      </w:r>
    </w:p>
    <w:p w14:paraId="2DF4D8C4">
      <w:r>
        <w:t>问 : 据 《 华尔街 日报 》 报道 , 美国 财政 部长 姆努钦 正在 考虑 来 华 就</w:t>
      </w:r>
      <w:r>
        <w:tab/>
      </w:r>
      <w:r>
        <w:t>贸易</w:t>
      </w:r>
      <w:r>
        <w:tab/>
      </w:r>
      <w:r>
        <w:t>问题 进行 磋商 。</w:t>
      </w:r>
    </w:p>
    <w:p w14:paraId="2CDEE048">
      <w:r>
        <w:t>问 : 据 报道 , 美国 官员 21日 在 世贸 组织 货物</w:t>
      </w:r>
      <w:r>
        <w:tab/>
      </w:r>
      <w:r>
        <w:t>贸易</w:t>
      </w:r>
      <w:r>
        <w:tab/>
      </w:r>
      <w:r>
        <w:t>理事会 对 中国 决定 停止 接收 " 洋 垃圾 " 表示 关切 , 并 称 中国 限制 进口 可 再 利用 商品 严重 干扰 了 全球 废旧 物资 供应链 。</w:t>
      </w:r>
    </w:p>
    <w:p w14:paraId="3CABCDB4">
      <w:r>
        <w:t>中国 似乎 正在 违反 WTO 义务 , 区别 对待 国内 和 国外 垃圾 产业 并 采取 过度</w:t>
      </w:r>
      <w:r>
        <w:tab/>
      </w:r>
      <w:r>
        <w:t>贸易</w:t>
      </w:r>
      <w:r>
        <w:tab/>
      </w:r>
      <w:r>
        <w:t>限制 政策 。</w:t>
      </w:r>
    </w:p>
    <w:p w14:paraId="71B84BE2">
      <w:r>
        <w:t>问 : 据 《 华尔街 日报 》 等 报道 , 中 美 正在 静悄悄 地 就 避免</w:t>
      </w:r>
      <w:r>
        <w:tab/>
      </w:r>
      <w:r>
        <w:t>贸易战</w:t>
      </w:r>
      <w:r>
        <w:tab/>
      </w:r>
      <w:r>
        <w:t>开展 谈判 磋商 。</w:t>
      </w:r>
    </w:p>
    <w:p w14:paraId="3BC6DEB7">
      <w:r>
        <w:t>答 : 对于 你 的 问题 , 我 想 说 几点 : 第一 , 中方 一贯 主张 并 致力于 通过 谈判 磋商 妥善 解决</w:t>
      </w:r>
      <w:r>
        <w:tab/>
      </w:r>
      <w:r>
        <w:t>贸易</w:t>
      </w:r>
      <w:r>
        <w:tab/>
      </w:r>
      <w:r>
        <w:t>分歧 或 摩擦 问题 。</w:t>
      </w:r>
    </w:p>
    <w:p w14:paraId="5230364A">
      <w:r>
        <w:t>中共 十九 大 报告 明确 指出 要 推动 形成 全面 开放 新 格局 , 将 实行 高 水平 的</w:t>
      </w:r>
      <w:r>
        <w:tab/>
      </w:r>
      <w:r>
        <w:t>贸易</w:t>
      </w:r>
      <w:r>
        <w:tab/>
      </w:r>
      <w:r>
        <w:t>和 投资 自由化 便利化 政策 , 大 幅度 放宽 市场 准入 , 扩大 服务业 对 外 开放 , 保护 外商 投资 合法 权益 。</w:t>
      </w:r>
    </w:p>
    <w:p w14:paraId="7F36B159">
      <w:r>
        <w:t>我们 希望 美方 能 与 中方 一 道 , 共同 努力 , 为 双方 企业 正常 的</w:t>
      </w:r>
      <w:r>
        <w:tab/>
      </w:r>
      <w:r>
        <w:t>贸易</w:t>
      </w:r>
      <w:r>
        <w:tab/>
      </w:r>
      <w:r>
        <w:t>和 投资 活动 创造 公平 、 非歧视 、 良好 的 营商 环境 。</w:t>
      </w:r>
    </w:p>
    <w:p w14:paraId="1F0F5DA2">
      <w:r>
        <w:t>事实上 , 最近 大家 可能 也 看到 , 美国 国内 因 担心 美国 政府 单边主义 措施 导致 中 美</w:t>
      </w:r>
      <w:r>
        <w:tab/>
      </w:r>
      <w:r>
        <w:t>贸易</w:t>
      </w:r>
      <w:r>
        <w:tab/>
      </w:r>
      <w:r>
        <w:t>关系 恶化 的 还 远远 不止 农产品 行业 , 还 有 很多 其他 领域 和 行业 。</w:t>
      </w:r>
    </w:p>
    <w:p w14:paraId="02833A19">
      <w:r>
        <w:t>至于 中方 未来 是否 应该 拿 大豆 作为 反制 领域 , 我 想 大家 必须 清楚 一 点 , 那 就 是 进行</w:t>
      </w:r>
      <w:r>
        <w:tab/>
      </w:r>
      <w:r>
        <w:t>贸易</w:t>
      </w:r>
      <w:r>
        <w:tab/>
      </w:r>
      <w:r>
        <w:t>和 贸易战 有 一 个 根本 区别 : 贸易 是 大家 商量 着 来 , 而 贸易战 一旦 开打 , 应战 的 一 方 只 会 根据 自身 利益 和 需要 来 决定 反制 的 时间 、 方式 和 领域 。</w:t>
      </w:r>
    </w:p>
    <w:p w14:paraId="23DF0CC1">
      <w:r>
        <w:t>我们 多次 说 过 , 中方 不 想 打</w:t>
      </w:r>
      <w:r>
        <w:tab/>
      </w:r>
      <w:r>
        <w:t xml:space="preserve"> 贸易战 。</w:t>
      </w:r>
    </w:p>
    <w:p w14:paraId="64BA4F86">
      <w:r>
        <w:t xml:space="preserve">同时 , 我们 也 说 过 , 如果 被迫 卷入 </w:t>
      </w:r>
      <w:r>
        <w:tab/>
      </w:r>
      <w:r>
        <w:t xml:space="preserve">贸易战 </w:t>
      </w:r>
      <w:r>
        <w:tab/>
      </w:r>
      <w:r>
        <w:t>, 中方 有 底气 、 有 信心 维护 好 自身 利益 。</w:t>
      </w:r>
    </w:p>
    <w:p w14:paraId="3CF3B95F">
      <w:r>
        <w:t>但 同时 , 双方 的 对话 协商 应该 遵循 国际法 和 国际</w:t>
      </w:r>
      <w:r>
        <w:tab/>
      </w:r>
      <w:r>
        <w:t>贸易</w:t>
      </w:r>
      <w:r>
        <w:tab/>
      </w:r>
      <w:r>
        <w:t>规则 , 而 不 是 美国 国内法 ; 要 做到 相互 尊重 、 平等 相待 , 而 不 是 居高临下 , 单方 胁迫 ; 要 体现 互谅 互让 、 有 取 有 予 , 而 不 应 漫天 要 价 、 胡搅蛮缠 。</w:t>
      </w:r>
    </w:p>
    <w:p w14:paraId="6F004126">
      <w:r>
        <w:t>我们 希望 美方 保持 理性 , 认清 形势 , 倾听 工商界 和 普通 民众 的 声音 , 及早 摒弃 单边主义 和</w:t>
      </w:r>
      <w:r>
        <w:tab/>
      </w:r>
      <w:r>
        <w:t>贸易</w:t>
      </w:r>
      <w:r>
        <w:tab/>
      </w:r>
      <w:r>
        <w:t>保护 主义 的 做法 , 通过 对话 协商 同 中方 解决 分歧 , 共同 推动 中 美 经贸 关系 健康 稳定 发展 , 造福 中 美 两 国 人民 。</w:t>
      </w:r>
    </w:p>
    <w:p w14:paraId="176FD0AB">
      <w:r>
        <w:t>我们 一直 在 说 , 中方 不 挑起</w:t>
      </w:r>
      <w:r>
        <w:tab/>
      </w:r>
      <w:r>
        <w:t>贸易战</w:t>
      </w:r>
      <w:r>
        <w:tab/>
      </w:r>
      <w:r>
        <w:t>, 不 愿意 打 贸易战 , 但是 我们 也 不 怕 贸易战 。</w:t>
      </w:r>
    </w:p>
    <w:p w14:paraId="22E47F37">
      <w:r>
        <w:t>问 : 中 美 是否 正 就</w:t>
      </w:r>
      <w:r>
        <w:tab/>
      </w:r>
      <w:r>
        <w:t>贸易</w:t>
      </w:r>
      <w:r>
        <w:tab/>
      </w:r>
      <w:r>
        <w:t>问题 进行 正式 谈判 ?</w:t>
      </w:r>
    </w:p>
    <w:p w14:paraId="5F573D92">
      <w:r>
        <w:t>我们 希望 美方 认清 形势 , 保持 理性 , 倾听 工商界 和 普通 民众 的 声音 , 及早 摒弃 单边主义 、</w:t>
      </w:r>
      <w:r>
        <w:tab/>
      </w:r>
      <w:r>
        <w:t>贸易</w:t>
      </w:r>
      <w:r>
        <w:tab/>
      </w:r>
      <w:r>
        <w:t>保护 主义 的 做法 , 通过 对话 协商 的 方式 同 中方 解决 贸易 分歧 。</w:t>
      </w:r>
    </w:p>
    <w:p w14:paraId="4306A892">
      <w:r>
        <w:t>同时 , 我们 也 希望 中 美 双方 间 的 协商 应 遵循 国际法 和 国际</w:t>
      </w:r>
      <w:r>
        <w:tab/>
      </w:r>
      <w:r>
        <w:t>贸易</w:t>
      </w:r>
      <w:r>
        <w:tab/>
      </w:r>
      <w:r>
        <w:t>规则 , 而 不 是 美国 的 国内 立法 ; 要 做到 相互 尊重 、 平等 相待 , 而 不 是 居高临下 、 单方 胁迫 ; 要 体现 互谅 互让 、 有 取 有 予 的 原则 , 而 不 是 漫天 要 价 、 胡搅蛮缠 。</w:t>
      </w:r>
    </w:p>
    <w:p w14:paraId="32AD9E0E">
      <w:r>
        <w:t>请问 中方 出台 这 一系列 举措 是否 和 近期 中 美 的</w:t>
      </w:r>
      <w:r>
        <w:tab/>
      </w:r>
      <w:r>
        <w:t>贸易</w:t>
      </w:r>
      <w:r>
        <w:tab/>
      </w:r>
      <w:r>
        <w:t>摩擦 有关 ?</w:t>
      </w:r>
    </w:p>
    <w:p w14:paraId="0DD5336E">
      <w:r>
        <w:t>中国 商务部 、 外交部 、 中国 驻 美国 大使馆 和 中国 常驻 世界</w:t>
      </w:r>
      <w:r>
        <w:tab/>
      </w:r>
      <w:r>
        <w:t>贸易</w:t>
      </w:r>
      <w:r>
        <w:tab/>
      </w:r>
      <w:r>
        <w:t>组织 代表团 已 分别 就此 作出 了 反应 。</w:t>
      </w:r>
    </w:p>
    <w:p w14:paraId="2951F4EF">
      <w:r>
        <w:t>近 一 时期 , 针对 美方 单边主义 和</w:t>
      </w:r>
      <w:r>
        <w:tab/>
      </w:r>
      <w:r>
        <w:t>贸易</w:t>
      </w:r>
      <w:r>
        <w:tab/>
      </w:r>
      <w:r>
        <w:t>保护 主义 的 错误 言行 , 中方 已经 多 次 阐明 我们 的 反对 态度 和 捍卫 自身 合法 权益 的 坚定 决心 。</w:t>
      </w:r>
    </w:p>
    <w:p w14:paraId="35DD0F22">
      <w:r>
        <w:t>此前 , 美 白宫 国家</w:t>
      </w:r>
      <w:r>
        <w:tab/>
      </w:r>
      <w:r>
        <w:t>贸易</w:t>
      </w:r>
      <w:r>
        <w:tab/>
      </w:r>
      <w:r>
        <w:t>委员会 主任 纳瓦罗 也 曾 说 过 , 美方 高度 关注 " 中国 制造 2025 " 计划 , 美方 的 有关 举措 也 有 针对 " 中国 制造 2025 " 的 考虑 。</w:t>
      </w:r>
    </w:p>
    <w:p w14:paraId="728581AE">
      <w:r>
        <w:t>中方 是否 担心 中 美</w:t>
      </w:r>
      <w:r>
        <w:tab/>
      </w:r>
      <w:r>
        <w:t>贸易战</w:t>
      </w:r>
      <w:r>
        <w:tab/>
      </w:r>
      <w:r>
        <w:t>升级 会 影响 中国 国内 经济 发展 ?</w:t>
      </w:r>
    </w:p>
    <w:p w14:paraId="0B9C2B32">
      <w:r>
        <w:t>至于 你 问到 美方 措施 对 中方 的 影响 , 我们 此前 多次 说 过 ,</w:t>
      </w:r>
      <w:r>
        <w:tab/>
      </w:r>
      <w:r>
        <w:t>贸易战</w:t>
      </w:r>
      <w:r>
        <w:tab/>
      </w:r>
      <w:r>
        <w:t>没有 赢家 , 发起 贸易战 的 国家 最终 将 损人 害己 。</w:t>
      </w:r>
    </w:p>
    <w:p w14:paraId="30E96854">
      <w:r>
        <w:t>很多 国家 和 国际 组织 也 都 对 美方 的 单边主义 和</w:t>
      </w:r>
      <w:r>
        <w:tab/>
      </w:r>
      <w:r>
        <w:t>贸易</w:t>
      </w:r>
      <w:r>
        <w:tab/>
      </w:r>
      <w:r>
        <w:t>保护 主义 行径 表示 关切 和 反对 。</w:t>
      </w:r>
    </w:p>
    <w:p w14:paraId="4023C651">
      <w:r>
        <w:t>国新办 定于 今天 下午 4时10分 举行 吹风会 , 请 财政部 副部长 朱光耀 、 商务部 副部长 王受文 介绍 中 美</w:t>
      </w:r>
      <w:r>
        <w:tab/>
      </w:r>
      <w:r>
        <w:t>贸易</w:t>
      </w:r>
      <w:r>
        <w:tab/>
      </w:r>
      <w:r>
        <w:t>有关 情况 , 并 回答 记者 提问 。</w:t>
      </w:r>
    </w:p>
    <w:p w14:paraId="15E4F750">
      <w:r>
        <w:t>外交部 发言人 陆慷 就 美国</w:t>
      </w:r>
      <w:r>
        <w:tab/>
      </w:r>
      <w:r>
        <w:t>贸易</w:t>
      </w:r>
      <w:r>
        <w:tab/>
      </w:r>
      <w:r>
        <w:t>代表 办公室 公布 对 华 101 调查 征税 产品 建议 清单 答 记者 问 时间 : 2018-04-04 问 : 美方 公布 了 对 华 101 调查 征税 产品 建议 清单 。</w:t>
      </w:r>
    </w:p>
    <w:p w14:paraId="78185459">
      <w:r>
        <w:t>外交部 发言人 陆慷 就 美国</w:t>
      </w:r>
      <w:r>
        <w:tab/>
      </w:r>
      <w:r>
        <w:t>贸易</w:t>
      </w:r>
      <w:r>
        <w:tab/>
      </w:r>
      <w:r>
        <w:t>代表 办公室 公布 对 华 301 调查 征税 产品 建议 清单 答 记者 问 时间 : 2018-04-04 问 : 美方 公布 了 对 华 301 调查 征税 产品 建议 清单 。</w:t>
      </w:r>
    </w:p>
    <w:p w14:paraId="2FA54B08">
      <w:r>
        <w:t>答 : 美国 东部 时间 4月 1日 , 美国</w:t>
      </w:r>
      <w:r>
        <w:tab/>
      </w:r>
      <w:r>
        <w:t>贸易</w:t>
      </w:r>
      <w:r>
        <w:tab/>
      </w:r>
      <w:r>
        <w:t>代表 办公室 公布 对 华 101 调查 征税 产品 建议 清单 。</w:t>
      </w:r>
    </w:p>
    <w:p w14:paraId="23ABDA12">
      <w:r>
        <w:t>我 必须 再次 强调 , 美方 不 顾 中方 的 严正 交涉 , 毫 无 事实 根据 , 公布 征税 建议 , 是 典型 的 单边主义 和</w:t>
      </w:r>
      <w:r>
        <w:tab/>
      </w:r>
      <w:r>
        <w:t>贸易</w:t>
      </w:r>
      <w:r>
        <w:tab/>
      </w:r>
      <w:r>
        <w:t>保护 主义 做法 , 中方 强烈 谴责 , 坚决 反对 。</w:t>
      </w:r>
    </w:p>
    <w:p w14:paraId="70F73CAF">
      <w:r>
        <w:t>我们 有 信心 、 有 能力 应对 美方 任何</w:t>
      </w:r>
      <w:r>
        <w:tab/>
      </w:r>
      <w:r>
        <w:t>贸易</w:t>
      </w:r>
      <w:r>
        <w:tab/>
      </w:r>
      <w:r>
        <w:t>保护 主义 措施 。</w:t>
      </w:r>
    </w:p>
    <w:p w14:paraId="2F047FDD">
      <w:r>
        <w:t xml:space="preserve">问 : 你 认为 这 场 所谓 </w:t>
      </w:r>
      <w:r>
        <w:tab/>
      </w:r>
      <w:r>
        <w:t xml:space="preserve">贸易战 的 性质 </w:t>
      </w:r>
      <w:r>
        <w:tab/>
      </w:r>
      <w:r>
        <w:t>是 什么 ?</w:t>
      </w:r>
    </w:p>
    <w:p w14:paraId="75513CE1">
      <w:r>
        <w:t>答 : 我们 认为 这 是 美方 以 单边主义 对抗 多边主义 之 争 , 以 保护 主义 对抗 自由</w:t>
      </w:r>
      <w:r>
        <w:tab/>
      </w:r>
      <w:r>
        <w:t>贸易</w:t>
      </w:r>
      <w:r>
        <w:tab/>
      </w:r>
      <w:r>
        <w:t>之 争 。</w:t>
      </w:r>
    </w:p>
    <w:p w14:paraId="2350D6A1">
      <w:r>
        <w:t>如果 多边主义 和 自由</w:t>
      </w:r>
      <w:r>
        <w:tab/>
      </w:r>
      <w:r>
        <w:t>贸易</w:t>
      </w:r>
      <w:r>
        <w:tab/>
      </w:r>
      <w:r>
        <w:t>受到 威胁 , 经济 全球化 的 进程 遭到 破坏 , 整个 世界 经济 复苏 都 会 受到 严重 威胁 , 这 有损 中国 的 切身 利益 , 更 有损 全球 的 共同 利益 。</w:t>
      </w:r>
    </w:p>
    <w:p w14:paraId="0ADEB320">
      <w:r>
        <w:t>我们 不 想 打 , 但 不 怕 打</w:t>
      </w:r>
      <w:r>
        <w:tab/>
      </w:r>
      <w:r>
        <w:t>贸易战</w:t>
      </w:r>
      <w:r>
        <w:tab/>
      </w:r>
      <w:r>
        <w:t>。</w:t>
      </w:r>
    </w:p>
    <w:p w14:paraId="236D2FE0">
      <w:r>
        <w:t>外交部 发言人 陆慷 答 记者 问 时间 : 2018-04-06 问 : 据 报道 , 美国 总统 要求 美国</w:t>
      </w:r>
      <w:r>
        <w:tab/>
      </w:r>
      <w:r>
        <w:t>贸易</w:t>
      </w:r>
      <w:r>
        <w:tab/>
      </w:r>
      <w:r>
        <w:t>代表 办公室 研究 是否 对 中国 1000亿 出口 商品 征收 额外 关税 , 请问 中方 有 何 评论 ?</w:t>
      </w:r>
    </w:p>
    <w:p w14:paraId="19691516">
      <w:r>
        <w:t>如果 美方 不 顾 中方 和 国际 社会 反对 , 坚持 搞 单边主义 和</w:t>
      </w:r>
      <w:r>
        <w:tab/>
      </w:r>
      <w:r>
        <w:t>贸易</w:t>
      </w:r>
      <w:r>
        <w:tab/>
      </w:r>
      <w:r>
        <w:t>保护 主义 行径 , 中方 将 奉陪 到底 , 不惜 付出 任何 代价 , 必定 予以 坚决 回击 , 必定 采取 新 的 综合 应对 措施 , 坚决 捍卫 国家 和 人民 的 利益 。</w:t>
      </w:r>
    </w:p>
    <w:p w14:paraId="602F6A98">
      <w:r>
        <w:t>这 次 中 美 经贸 冲突 , 是 美方 一手 挑起 , 本质上 是 美 单边主义 对 全球 多边主义 、 美 保护 主义 对 全球 自由</w:t>
      </w:r>
      <w:r>
        <w:tab/>
      </w:r>
      <w:r>
        <w:t>贸易</w:t>
      </w:r>
      <w:r>
        <w:tab/>
      </w:r>
      <w:r>
        <w:t>的 挑衅 。</w:t>
      </w:r>
    </w:p>
    <w:p w14:paraId="5A173A86">
      <w:r>
        <w:t>中方 将 继续 扩大 改革 开放 , 维护 多边</w:t>
      </w:r>
      <w:r>
        <w:tab/>
      </w:r>
      <w:r>
        <w:t>贸易</w:t>
      </w:r>
      <w:r>
        <w:tab/>
      </w:r>
      <w:r>
        <w:t>体制 , 推动 全球 贸易 投资 自由化 和 便利化 。</w:t>
      </w:r>
    </w:p>
    <w:p w14:paraId="25631F9D">
      <w:r>
        <w:t>他们 在 与 中方 领导人 的 会谈 会见 中 表示 要 维护 自由</w:t>
      </w:r>
      <w:r>
        <w:tab/>
      </w:r>
      <w:r>
        <w:t>贸易</w:t>
      </w:r>
      <w:r>
        <w:tab/>
      </w:r>
      <w:r>
        <w:t>体系 , 促进 贸易 和 投资 自由化 便利化 等 。</w:t>
      </w:r>
    </w:p>
    <w:p w14:paraId="57AC4E4A">
      <w:r>
        <w:t>美方 近来 一系列 言行 , 特别是 采取 的</w:t>
      </w:r>
      <w:r>
        <w:tab/>
      </w:r>
      <w:r>
        <w:t>贸易</w:t>
      </w:r>
      <w:r>
        <w:tab/>
      </w:r>
      <w:r>
        <w:t>制裁 措施 , 本质上 是 单边主义 挑战 多边主义 , 保护 主义 对抗 自由 贸易 。</w:t>
      </w:r>
    </w:p>
    <w:p w14:paraId="2122EDA9">
      <w:r>
        <w:t>中方 愿 与 国际 社会 一 道 , 继续 共同 反对</w:t>
      </w:r>
      <w:r>
        <w:tab/>
      </w:r>
      <w:r>
        <w:t>贸易</w:t>
      </w:r>
      <w:r>
        <w:tab/>
      </w:r>
      <w:r>
        <w:t>保护 主义 , 支持 贸易 投资 自由化 与 便利化 , 维护 多边 贸易 体制 权威 , 共同 构建 开放型 世界 经济 , 推动 经济 全球化 向 更加 开放 、 包容 、 普惠 、 平衡 、 共赢 的 方向 发展 , 为 人类 进步 作出 更 大 贡献 。</w:t>
      </w:r>
    </w:p>
    <w:p w14:paraId="30A17DCC">
      <w:r>
        <w:t>问 : 周五 , 中国 商务部 表示 , 在 当前 情况 下 , 中方 不 可能 在</w:t>
      </w:r>
      <w:r>
        <w:tab/>
      </w:r>
      <w:r>
        <w:t>贸易</w:t>
      </w:r>
      <w:r>
        <w:tab/>
      </w:r>
      <w:r>
        <w:t>问题 上 与 美方 谈判 , 这 是否 意味 着 中国 目前 不 愿 与 美方 谈判 ?</w:t>
      </w:r>
    </w:p>
    <w:p w14:paraId="1874CFC8">
      <w:r>
        <w:t>美方 一 边 挥舞</w:t>
      </w:r>
      <w:r>
        <w:tab/>
      </w:r>
      <w:r>
        <w:t>贸易</w:t>
      </w:r>
      <w:r>
        <w:tab/>
      </w:r>
      <w:r>
        <w:t>制裁 的 大棒 , 一边 口口声声 说 愿意 谈判 , 我 不 知道 美方 这 出 戏 演 给 谁 看 。</w:t>
      </w:r>
    </w:p>
    <w:p w14:paraId="786B978D">
      <w:r>
        <w:t>问 : 据 外媒 报道 , 近 几 天 , 美方 的 几 位 主管 官员 在 中 美</w:t>
      </w:r>
      <w:r>
        <w:tab/>
      </w:r>
      <w:r>
        <w:t>贸易</w:t>
      </w:r>
      <w:r>
        <w:tab/>
      </w:r>
      <w:r>
        <w:t>问题 上 的 立场 出现 了 反复 和 变化 , 甚至 有 外媒 说 他们 发出 的 信息 并不 一致 。</w:t>
      </w:r>
    </w:p>
    <w:p w14:paraId="5EC5D282">
      <w:r>
        <w:t>目前 形势 下 , 你 对 双方 爆发</w:t>
      </w:r>
      <w:r>
        <w:tab/>
      </w:r>
      <w:r>
        <w:t xml:space="preserve"> 贸易战 </w:t>
      </w:r>
      <w:r>
        <w:tab/>
      </w:r>
      <w:r>
        <w:t>的 前景 如何 评估 ?</w:t>
      </w:r>
    </w:p>
    <w:p w14:paraId="42D4CFE5">
      <w:r>
        <w:t>美方 有关 做法 违反 了 国际</w:t>
      </w:r>
      <w:r>
        <w:tab/>
      </w:r>
      <w:r>
        <w:t>贸易</w:t>
      </w:r>
      <w:r>
        <w:tab/>
      </w:r>
      <w:r>
        <w:t>规则 , 冲击 了 多边 贸易 体制 , 也 违背 了 自身 承诺 , 不利于 中国 利益 , 不利于 美国 利益 , 也 不利于 世界 利益 。</w:t>
      </w:r>
    </w:p>
    <w:p w14:paraId="506F3511">
      <w:r>
        <w:t>既 是 维护 自身 正当 合法 权益 的 防卫性 举措 , 也 是 维护 全球</w:t>
      </w:r>
      <w:r>
        <w:tab/>
      </w:r>
      <w:r>
        <w:t>贸易</w:t>
      </w:r>
      <w:r>
        <w:tab/>
      </w:r>
      <w:r>
        <w:t>体制 的 负责任 行为 。</w:t>
      </w:r>
    </w:p>
    <w:p w14:paraId="60BE396E">
      <w:r>
        <w:t>请问 中方 作出 上述 开放 举措 是否 与 当前 中 美</w:t>
      </w:r>
      <w:r>
        <w:tab/>
      </w:r>
      <w:r>
        <w:t>贸易</w:t>
      </w:r>
      <w:r>
        <w:tab/>
      </w:r>
      <w:r>
        <w:t>冲突 有关 ?</w:t>
      </w:r>
    </w:p>
    <w:p w14:paraId="4F52BC62">
      <w:r>
        <w:t>答 : 中方 宣布 扩大 开放 的 新 的 重大 举措 , 显示 了 中方 致力于 推动</w:t>
      </w:r>
      <w:r>
        <w:tab/>
      </w:r>
      <w:r>
        <w:t>贸易</w:t>
      </w:r>
      <w:r>
        <w:tab/>
      </w:r>
      <w:r>
        <w:t>投资 自由化 与 便利化 , 构建 开放型 世界 经济 , 与 世界 各 国 寻求 合作 共赢 的 坚定 决心 , 也 体现 了 中方 反对 单边主义 和 贸易 保护 主义 的 鲜明 态度 。</w:t>
      </w:r>
    </w:p>
    <w:p w14:paraId="47848118">
      <w:r>
        <w:t>2018年 4月 16日 外交部 发言人 华春莹 主持 例行 记者会 时间 : 2018-04-16 问 : 近日 , 澳大利亚 外长 在 接受 采访 时 表示 , 澳方 致力于 经济 开放 和</w:t>
      </w:r>
      <w:r>
        <w:tab/>
      </w:r>
      <w:r>
        <w:t>贸易</w:t>
      </w:r>
      <w:r>
        <w:tab/>
      </w:r>
      <w:r>
        <w:t>自由化 , 对 美国 单方面 针对 部分 贸易 伙伴 采取 提高 关税 等 措施 表示 关切 。</w:t>
      </w:r>
    </w:p>
    <w:p w14:paraId="5E760C13">
      <w:r>
        <w:t>美国 的 单边主义 和 保护 主义 政策 不仅 损害 中方 利益 , 也 损害 多边</w:t>
      </w:r>
      <w:r>
        <w:tab/>
      </w:r>
      <w:r>
        <w:t>贸易</w:t>
      </w:r>
      <w:r>
        <w:tab/>
      </w:r>
      <w:r>
        <w:t>体制 和 世界 各 国 利益 。</w:t>
      </w:r>
    </w:p>
    <w:p w14:paraId="2866CD63">
      <w:r>
        <w:t>中方 愿 同 国际 社会 一道 , 共同 抵制 单边主义 和 保护主义 , 维护 多边</w:t>
      </w:r>
      <w:r>
        <w:tab/>
      </w:r>
      <w:r>
        <w:t>贸易</w:t>
      </w:r>
      <w:r>
        <w:tab/>
      </w:r>
      <w:r>
        <w:t>体制 、 共 建 开放型 世界 经济 。</w:t>
      </w:r>
    </w:p>
    <w:p w14:paraId="2C91BD12">
      <w:r>
        <w:t>正 如 习近平 主席 日前 在 博鳌 亚洲 论坛 2018年 年会 上 指出 的 , 中国 将 坚定不移 奉行 互利 共赢 的 开放 战略 , 实行 高 水平 的</w:t>
      </w:r>
      <w:r>
        <w:tab/>
      </w:r>
      <w:r>
        <w:t>贸易</w:t>
      </w:r>
      <w:r>
        <w:tab/>
      </w:r>
      <w:r>
        <w:t>和 投资 便利化 政策 , 将 进一步 放宽 市场 准入 , 主动 扩大 进口 。</w:t>
      </w:r>
    </w:p>
    <w:p w14:paraId="36F8E9B1">
      <w:r>
        <w:t>中国 不 打 地缘 政治 小 算盘 , 不 搞 封闭 排他 小圈子 , 不 做 凌驾 于 人 的 强买强卖 , 从来 不 会 动辄 拿</w:t>
      </w:r>
      <w:r>
        <w:tab/>
      </w:r>
      <w:r>
        <w:t>贸易战</w:t>
      </w:r>
      <w:r>
        <w:tab/>
      </w:r>
      <w:r>
        <w:t>威胁 其他 国家 。</w:t>
      </w:r>
    </w:p>
    <w:p w14:paraId="1EBAE108">
      <w:r>
        <w:t>问 : 美国 商务部 日前 禁止 美国 企业 向 中兴 公司 出售 零部件 , 称 中兴 违反 了 对 朝鲜 和 伊拉克 的</w:t>
      </w:r>
      <w:r>
        <w:tab/>
      </w:r>
      <w:r>
        <w:t>贸易</w:t>
      </w:r>
      <w:r>
        <w:tab/>
      </w:r>
      <w:r>
        <w:t>制裁 。</w:t>
      </w:r>
    </w:p>
    <w:p w14:paraId="236CA4F8">
      <w:r>
        <w:t xml:space="preserve">我们 是否 可以 将 此 视为 即将 爆发 的 中 美 </w:t>
      </w:r>
      <w:r>
        <w:tab/>
      </w:r>
      <w:r>
        <w:t xml:space="preserve">贸易战 </w:t>
      </w:r>
      <w:r>
        <w:tab/>
      </w:r>
      <w:r>
        <w:t>的 又 一 场 冲突 ?</w:t>
      </w:r>
    </w:p>
    <w:p w14:paraId="7AF53997">
      <w:r>
        <w:t>技术 领域 是否 已 成为 中 美</w:t>
      </w:r>
      <w:r>
        <w:tab/>
      </w:r>
      <w:r>
        <w:t>贸易</w:t>
      </w:r>
      <w:r>
        <w:tab/>
      </w:r>
      <w:r>
        <w:t>冲突 的 主 战场 ?</w:t>
      </w:r>
    </w:p>
    <w:p w14:paraId="03B9FD4B">
      <w:r>
        <w:t>关于 美 101 调查 及 由 此 引发 的 中 美</w:t>
      </w:r>
      <w:r>
        <w:tab/>
      </w:r>
      <w:r>
        <w:t>贸易</w:t>
      </w:r>
      <w:r>
        <w:tab/>
      </w:r>
      <w:r>
        <w:t>摩擦 问题 , 我们 已 多 次 清晰 明确 坚定 地 表明 了 中方 立场 。</w:t>
      </w:r>
    </w:p>
    <w:p w14:paraId="2D2DCEA6">
      <w:r>
        <w:t>如果 美方 继续 逆 潮流 而 动 , 任性 妄为 , 我们 必 将 严阵以待 , 毅然 亮剑 , 打赢 这 场 多边主义 和 自由</w:t>
      </w:r>
      <w:r>
        <w:tab/>
      </w:r>
      <w:r>
        <w:t>贸易</w:t>
      </w:r>
      <w:r>
        <w:tab/>
      </w:r>
      <w:r>
        <w:t>的 保卫战 。</w:t>
      </w:r>
    </w:p>
    <w:p w14:paraId="2EE9C184">
      <w:r>
        <w:t>这 不 仅仅 是 为了 维护 中方 正当 合法 权益 , 也 是 为了 维护 世界 多边</w:t>
      </w:r>
      <w:r>
        <w:tab/>
      </w:r>
      <w:r>
        <w:t>贸易</w:t>
      </w:r>
      <w:r>
        <w:tab/>
      </w:r>
      <w:r>
        <w:t>体制 和 规则 。</w:t>
      </w:r>
    </w:p>
    <w:p w14:paraId="5ABB0A10">
      <w:r>
        <w:t>问 : 最近 中 日 第四 次 经济 高层 对话 和 第五 次 中 印 战略 经济 对话 期间 , 日本 和 印度 方面 都 表示 支持 基于 规则 的 多边</w:t>
      </w:r>
      <w:r>
        <w:tab/>
      </w:r>
      <w:r>
        <w:t>贸易</w:t>
      </w:r>
      <w:r>
        <w:tab/>
      </w:r>
      <w:r>
        <w:t>体制 , 要 维护 以 世贸 组织 为 核心 的 全球 自由 贸易 体制 。</w:t>
      </w:r>
    </w:p>
    <w:p w14:paraId="2603BB58">
      <w:r>
        <w:t>答 : 关于 中 美 之间 的</w:t>
      </w:r>
      <w:r>
        <w:tab/>
      </w:r>
      <w:r>
        <w:t>贸易</w:t>
      </w:r>
      <w:r>
        <w:tab/>
      </w:r>
      <w:r>
        <w:t>摩擦 问题 , 我们 已 多 次 清晰 明确 表明 中方 立场 。</w:t>
      </w:r>
    </w:p>
    <w:p w14:paraId="63780A96">
      <w:r>
        <w:t>我 刚才 也 说 了 , 当前 中 美 围绕 101 调查 的 相关</w:t>
      </w:r>
      <w:r>
        <w:tab/>
      </w:r>
      <w:r>
        <w:t>贸易</w:t>
      </w:r>
      <w:r>
        <w:tab/>
      </w:r>
      <w:r>
        <w:t>摩擦 问题 , 其 本质 是 多边主义 同 单边主义 、 全球 自由 贸易 同 保护 主义 的 斗争 。</w:t>
      </w:r>
    </w:p>
    <w:p w14:paraId="293C6AB7">
      <w:r>
        <w:t>你 提到 有 人 说 中国 试图 通过 " 一带一路 " 倡议 阻碍 自由</w:t>
      </w:r>
      <w:r>
        <w:tab/>
      </w:r>
      <w:r>
        <w:t>贸易</w:t>
      </w:r>
      <w:r>
        <w:tab/>
      </w:r>
      <w:r>
        <w:t>, 这样 的 说法 显然 不 符合 事实 。</w:t>
      </w:r>
    </w:p>
    <w:p w14:paraId="1A830AA2">
      <w:r>
        <w:t>促进</w:t>
      </w:r>
      <w:r>
        <w:tab/>
      </w:r>
      <w:r>
        <w:t>贸易</w:t>
      </w:r>
      <w:r>
        <w:tab/>
      </w:r>
      <w:r>
        <w:t>畅通 、 推动 贸易 自由化 便利化 是 " 一带一路 " 倡议 的 一 个 重要 组成 部分 。</w:t>
      </w:r>
    </w:p>
    <w:p w14:paraId="12E404D5">
      <w:r>
        <w:t>这 个 世界 上 的确 还 有 不少</w:t>
      </w:r>
      <w:r>
        <w:tab/>
      </w:r>
      <w:r>
        <w:t>贸易</w:t>
      </w:r>
      <w:r>
        <w:tab/>
      </w:r>
      <w:r>
        <w:t>壁垒 , 但 谁 能 指 出来 哪 一 个 壁垒 是 由 中方 的 " 一带一路 " 倡议 造成 的 ?</w:t>
      </w:r>
    </w:p>
    <w:p w14:paraId="6426218E">
      <w:r>
        <w:t>恰恰 相反 , 与 中国 签署 共 建 " 一带一路 " 合作 协议 的 80多 个 国家 都 支持 通过 " 一带一路 " 促进</w:t>
      </w:r>
      <w:r>
        <w:tab/>
      </w:r>
      <w:r>
        <w:t>贸易</w:t>
      </w:r>
      <w:r>
        <w:tab/>
      </w:r>
      <w:r>
        <w:t>畅通 。</w:t>
      </w:r>
    </w:p>
    <w:p w14:paraId="31093700">
      <w:r>
        <w:t xml:space="preserve">美国 在 对 外 </w:t>
      </w:r>
      <w:r>
        <w:tab/>
      </w:r>
      <w:r>
        <w:t>贸易</w:t>
      </w:r>
      <w:r>
        <w:tab/>
      </w:r>
      <w:r>
        <w:t>中 的 首要 追求 是 " 对等 " 。</w:t>
      </w:r>
    </w:p>
    <w:p w14:paraId="0A4867EA">
      <w:r>
        <w:t>我 还 注意 到 , 美国 布鲁金斯 学会 日前 也 发表 报告 称 , 美 中 如 打</w:t>
      </w:r>
      <w:r>
        <w:tab/>
      </w:r>
      <w:r>
        <w:t>贸易战</w:t>
      </w:r>
      <w:r>
        <w:tab/>
      </w:r>
      <w:r>
        <w:t>, 将 导致 美国 2700 个 县 丢失 超过 210万 个 就业 岗位 。</w:t>
      </w:r>
    </w:p>
    <w:p w14:paraId="45ADCAD4">
      <w:r>
        <w:t>你 提到 的 美联储 的 这个 报告 再次 表明 , 在 全球 经济 深度 融合 的 今天 , 搞 单边主义 和</w:t>
      </w:r>
      <w:r>
        <w:tab/>
      </w:r>
      <w:r>
        <w:t>贸易</w:t>
      </w:r>
      <w:r>
        <w:tab/>
      </w:r>
      <w:r>
        <w:t>保护 主义 , 必然 损人 害己 。</w:t>
      </w:r>
    </w:p>
    <w:p w14:paraId="4C2525BD">
      <w:r>
        <w:t>中国 全面 开放 制造业 , 就 是 表明 我们 反对</w:t>
      </w:r>
      <w:r>
        <w:tab/>
      </w:r>
      <w:r>
        <w:t>贸易</w:t>
      </w:r>
      <w:r>
        <w:tab/>
      </w:r>
      <w:r>
        <w:t>投资 保护 主义 的 鲜明 态度 , 旗帜 鲜明 地 支持 经济 全球化 广泛 深入 发展 , 支持 中外 企业 在 公平 竞争 环境 下 实现 共同 发展 。</w:t>
      </w:r>
    </w:p>
    <w:p w14:paraId="1B8860EA">
      <w:r>
        <w:t>此外 , 国际 货币 基金 组织 总裁 拉加德 19日 在 出席 IMF 和 世界 银行 春季 年会 时 敦促 各 国 摒弃</w:t>
      </w:r>
      <w:r>
        <w:tab/>
      </w:r>
      <w:r>
        <w:t>贸易</w:t>
      </w:r>
      <w:r>
        <w:tab/>
      </w:r>
      <w:r>
        <w:t>保护 主义 , 称 事实 证明 单边 贸易 限制 政策 是 没有用 的 , 各 国 应 共同 努力 解决 贸易 分歧 。</w:t>
      </w:r>
    </w:p>
    <w:p w14:paraId="051ECCA3">
      <w:r>
        <w:t>我 也 注意 到 李显龙 总理 在 这 篇 文章 中 还 表示 ,</w:t>
      </w:r>
      <w:r>
        <w:tab/>
      </w:r>
      <w:r>
        <w:t>贸易</w:t>
      </w:r>
      <w:r>
        <w:tab/>
      </w:r>
      <w:r>
        <w:t>逆差 问题 是 由 国内 原因 引起 的 , 当 国内 消费 大于 生产 时 , 就 会 产生 贸易 逆差 。</w:t>
      </w:r>
    </w:p>
    <w:p w14:paraId="250AAA36">
      <w:r>
        <w:t>贸易</w:t>
      </w:r>
      <w:r>
        <w:tab/>
      </w:r>
      <w:r>
        <w:t>限制 措施 既 不 是 造成 贸易 逆差 的 原因 , 也 不 是 解决 逆差 的 方案 。</w:t>
      </w:r>
    </w:p>
    <w:p w14:paraId="148FB49F">
      <w:r>
        <w:t>中方 一直 认为 ,</w:t>
      </w:r>
      <w:r>
        <w:tab/>
      </w:r>
      <w:r>
        <w:t>贸易</w:t>
      </w:r>
      <w:r>
        <w:tab/>
      </w:r>
      <w:r>
        <w:t>不 平衡 问题 当然 要 解决 , 但是 不 能 找错 原因 , 更 不 能 开错 药方 。</w:t>
      </w:r>
    </w:p>
    <w:p w14:paraId="04665D07">
      <w:r>
        <w:t>关于 中 美</w:t>
      </w:r>
      <w:r>
        <w:tab/>
      </w:r>
      <w:r>
        <w:t>贸易</w:t>
      </w:r>
      <w:r>
        <w:tab/>
      </w:r>
      <w:r>
        <w:t>摩擦 问题 , 我们 已经 多 次 明确 清晰 和 坚定 地 表明 了 中方 立场 。</w:t>
      </w:r>
    </w:p>
    <w:p w14:paraId="7BE7A7D1">
      <w:r>
        <w:t>这 是 一 场 多边主义 同 单边主义 、 全球 自由</w:t>
      </w:r>
      <w:r>
        <w:tab/>
      </w:r>
      <w:r>
        <w:t>贸易</w:t>
      </w:r>
      <w:r>
        <w:tab/>
      </w:r>
      <w:r>
        <w:t>同 保护 主义 的 斗争 。</w:t>
      </w:r>
    </w:p>
    <w:p w14:paraId="0F0E0AE6">
      <w:r>
        <w:t>国际 社会 应 共同 维护 以 自由</w:t>
      </w:r>
      <w:r>
        <w:tab/>
      </w:r>
      <w:r>
        <w:t>贸易</w:t>
      </w:r>
      <w:r>
        <w:tab/>
      </w:r>
      <w:r>
        <w:t>为 基石 的 多边 贸易 体系 , 共同 努力 促进 世界 经济 和 国际 贸易 持续 复苏 。</w:t>
      </w:r>
    </w:p>
    <w:p w14:paraId="217A671C">
      <w:r>
        <w:t>必须 指出 , 美方 频频 以 国家 安全 为由 对 中 美 高科技 领域</w:t>
      </w:r>
      <w:r>
        <w:tab/>
      </w:r>
      <w:r>
        <w:t>贸易</w:t>
      </w:r>
      <w:r>
        <w:tab/>
      </w:r>
      <w:r>
        <w:t>投资 活动 设限 , 显然 是 以 国家 安全 之 名 , 行 贸易 保护 主义 之 实 。</w:t>
      </w:r>
    </w:p>
    <w:p w14:paraId="024E2B6F">
      <w:r>
        <w:t>美方 一 方面 要求 中国 更 大 开放 市场 , 另 一 方面 又 以 国家 安全 为 由 频频 对 中国 正常</w:t>
      </w:r>
      <w:r>
        <w:tab/>
      </w:r>
      <w:r>
        <w:t>贸易</w:t>
      </w:r>
      <w:r>
        <w:tab/>
      </w:r>
      <w:r>
        <w:t>投资 活动 设限 , 不 符合 市场 规律 , 不 符合 国际 规则 , 也 不 符合 美方 一直 挂 在 嘴 边上 的 公平 、 公正 和 对等 原则 。</w:t>
      </w:r>
    </w:p>
    <w:p w14:paraId="33A79228">
      <w:r>
        <w:t>是否 会 讨论 自由</w:t>
      </w:r>
      <w:r>
        <w:tab/>
      </w:r>
      <w:r>
        <w:t>贸易</w:t>
      </w:r>
      <w:r>
        <w:tab/>
      </w:r>
      <w:r>
        <w:t>、 保护主义 、 美国 领导权 、 朝鲜 半岛 核等 问题 ?</w:t>
      </w:r>
    </w:p>
    <w:p w14:paraId="1E1F2C5D">
      <w:r>
        <w:t>追问 : 两 国 领导人 是否 意在 向 美国 释放 信号 , 即 美方 的</w:t>
      </w:r>
      <w:r>
        <w:tab/>
      </w:r>
      <w:r>
        <w:t>贸易</w:t>
      </w:r>
      <w:r>
        <w:tab/>
      </w:r>
      <w:r>
        <w:t>保护 主义 将 对 国际 社会 构成 危害 ?</w:t>
      </w:r>
    </w:p>
    <w:p w14:paraId="4DC5F597">
      <w:r>
        <w:t>姆努钦 财长 和 美方 其他 官员 将 在 什么 时候 来 华同 中方 商谈 中 美 之间</w:t>
      </w:r>
      <w:r>
        <w:tab/>
      </w:r>
      <w:r>
        <w:t>贸易</w:t>
      </w:r>
      <w:r>
        <w:tab/>
      </w:r>
      <w:r>
        <w:t>摩擦 问题 ?</w:t>
      </w:r>
    </w:p>
    <w:p w14:paraId="0A30336F">
      <w:r>
        <w:t>问 : 据 报道 , 美国 驻 香港 总领事 24日 称 , 中国 不 遵守 WTO 规则 , 损害 美 利益 , 中国 的 经济 体量 和 在 国际 经济 中 的 成功 催生 了 可以 无视 全球</w:t>
      </w:r>
      <w:r>
        <w:tab/>
      </w:r>
      <w:r>
        <w:t>贸易</w:t>
      </w:r>
      <w:r>
        <w:tab/>
      </w:r>
      <w:r>
        <w:t>规则 的 想法 。</w:t>
      </w:r>
    </w:p>
    <w:p w14:paraId="1EC4BC8B">
      <w:r>
        <w:t>如果 大家 关注 这 两 天 在 日内瓦 世贸 组织 内 正在 进行 的 讨论 , 就 可以 发现 , 广大 WTO 成员 是 多么 希望 美国 能 遵守 WTO 规则 、 维护 以 WTO 规则 为 核心 的 多边</w:t>
      </w:r>
      <w:r>
        <w:tab/>
      </w:r>
      <w:r>
        <w:t>贸易</w:t>
      </w:r>
      <w:r>
        <w:tab/>
      </w:r>
      <w:r>
        <w:t>体制 。</w:t>
      </w:r>
    </w:p>
    <w:p w14:paraId="3FD4B47B">
      <w:r>
        <w:t>事实上 , 中国 自从 加入 WTO 以来 , 严格 履行 成员 义务 , 遵守 WTO 规则 , 始终 是 多边</w:t>
      </w:r>
      <w:r>
        <w:tab/>
      </w:r>
      <w:r>
        <w:t>贸易</w:t>
      </w:r>
      <w:r>
        <w:tab/>
      </w:r>
      <w:r>
        <w:t>体制 的 积极 参与者 、 坚定 支持者 和 重要 贡献者 。</w:t>
      </w:r>
    </w:p>
    <w:p w14:paraId="2158CB9A">
      <w:r>
        <w:t>希望 美方 不 要 做 进一步 损害 外国 投资者 对 美国 商业 环境 信心 的 事 , 不 要 做 进一步 损害 国际 投资</w:t>
      </w:r>
      <w:r>
        <w:tab/>
      </w:r>
      <w:r>
        <w:t>贸易</w:t>
      </w:r>
      <w:r>
        <w:tab/>
      </w:r>
      <w:r>
        <w:t>正常 、 公正 、 互利 发展 的 事 。</w:t>
      </w:r>
    </w:p>
    <w:p w14:paraId="23FEDFE0">
      <w:r>
        <w:t>需要 强调 的 是 , 中国 是</w:t>
      </w:r>
      <w:r>
        <w:tab/>
      </w:r>
      <w:r>
        <w:t>贸易</w:t>
      </w:r>
      <w:r>
        <w:tab/>
      </w:r>
      <w:r>
        <w:t>大 国 , 也 是 地区 和平 稳定 的 坚定 维护者 。</w:t>
      </w:r>
    </w:p>
    <w:p w14:paraId="3A38C2F2">
      <w:r>
        <w:t>问 : 从 今天 起 , 美国 高级</w:t>
      </w:r>
      <w:r>
        <w:tab/>
      </w:r>
      <w:r>
        <w:t>贸易</w:t>
      </w:r>
      <w:r>
        <w:tab/>
      </w:r>
      <w:r>
        <w:t>代表团 访问 中国 , 是否 有关于 此 次 磋商 的 最新 消息 ?</w:t>
      </w:r>
    </w:p>
    <w:p w14:paraId="713922FD">
      <w:r>
        <w:t>2018年 5月 4日 外交部 发言人 华春莹 主持 例行 记者会 时间 : 2018-05-04 问 : 据 报道 , 美国 国家 纳税人 联盟 ( NTU ) 5月 1日 发表 公开信 , 反对 美国 政府 近期 在</w:t>
      </w:r>
      <w:r>
        <w:tab/>
      </w:r>
      <w:r>
        <w:t>贸易</w:t>
      </w:r>
      <w:r>
        <w:tab/>
      </w:r>
      <w:r>
        <w:t>方面 采取 的 保护主义 措施 。</w:t>
      </w:r>
    </w:p>
    <w:p w14:paraId="5248F87F">
      <w:r>
        <w:t>这 封 公开 信 还 告诫 美国 政府 不 要 采取 大 萧条 初期 时 的</w:t>
      </w:r>
      <w:r>
        <w:tab/>
      </w:r>
      <w:r>
        <w:t>贸易</w:t>
      </w:r>
      <w:r>
        <w:tab/>
      </w:r>
      <w:r>
        <w:t>保护 主义 措施 , 重蹈 1910年 的 覆辙 。</w:t>
      </w:r>
    </w:p>
    <w:p w14:paraId="54F108B0">
      <w:r>
        <w:t>美国 国内 也 有 越来越 多 人 公开 反对 美方 采取</w:t>
      </w:r>
      <w:r>
        <w:tab/>
      </w:r>
      <w:r>
        <w:t>贸易</w:t>
      </w:r>
      <w:r>
        <w:tab/>
      </w:r>
      <w:r>
        <w:t>保护 主义 措施 。</w:t>
      </w:r>
    </w:p>
    <w:p w14:paraId="6108EBFE">
      <w:r>
        <w:t>一 个 世界 上 经济 方面 最 具 " 保护主义 " 色彩 的 国家 居然 将 自己 定位 为 自由</w:t>
      </w:r>
      <w:r>
        <w:tab/>
      </w:r>
      <w:r>
        <w:t>贸易</w:t>
      </w:r>
      <w:r>
        <w:tab/>
      </w:r>
      <w:r>
        <w:t>和 全球 贸易 体系 的 捍卫者 ?</w:t>
      </w:r>
    </w:p>
    <w:p w14:paraId="7432A825">
      <w:r>
        <w:t>世贸 组织 绝 不 能 保护 破坏 全球</w:t>
      </w:r>
      <w:r>
        <w:tab/>
      </w:r>
      <w:r>
        <w:t>贸易</w:t>
      </w:r>
      <w:r>
        <w:tab/>
      </w:r>
      <w:r>
        <w:t>体系 的 国家 。</w:t>
      </w:r>
    </w:p>
    <w:p w14:paraId="49E8A797">
      <w:r>
        <w:t>谁 是 多边</w:t>
      </w:r>
      <w:r>
        <w:tab/>
      </w:r>
      <w:r>
        <w:t>贸易</w:t>
      </w:r>
      <w:r>
        <w:tab/>
      </w:r>
      <w:r>
        <w:t>体制 的 捍卫者 , 谁 是 国际 贸易 规则 的 维护者 , 谁 在 奉行 保护 主义 措施 , 谁 在 挥舞 单边 制裁 大棒 , 国际 社会 自 有 明辨 。</w:t>
      </w:r>
    </w:p>
    <w:p w14:paraId="23267F43">
      <w:r>
        <w:t>中方 始终 愿意 同 包括 美方 在内 的 国际 社会 一道 , 共同 促进 国际</w:t>
      </w:r>
      <w:r>
        <w:tab/>
      </w:r>
      <w:r>
        <w:t>贸易</w:t>
      </w:r>
      <w:r>
        <w:tab/>
      </w:r>
      <w:r>
        <w:t>增长 , 共同 深化 各 国 经贸 合作 , 共同 为 世界 经济 的 发展 不断 注入 正 能量 。</w:t>
      </w:r>
    </w:p>
    <w:p w14:paraId="0C7BDB9B">
      <w:r>
        <w:t>在 《 宣言 》 中 , 中 日 韩 领导人 共同 发出 了 维护 多边</w:t>
      </w:r>
      <w:r>
        <w:tab/>
      </w:r>
      <w:r>
        <w:t>贸易</w:t>
      </w:r>
      <w:r>
        <w:tab/>
      </w:r>
      <w:r>
        <w:t>体系 、 反对 保护 主义 、 推动 贸易 投资 自由化 便利化 的 有力 信号 。</w:t>
      </w:r>
    </w:p>
    <w:p w14:paraId="2973E2F7">
      <w:r>
        <w:t>至于 你 提到 中 美 要 解决 相互 之间 的 关切 , 我 此前 说 过 ,</w:t>
      </w:r>
      <w:r>
        <w:tab/>
      </w:r>
      <w:r>
        <w:t>贸易</w:t>
      </w:r>
      <w:r>
        <w:tab/>
      </w:r>
      <w:r>
        <w:t>本来 就 应该 是 相互 协商 的 。</w:t>
      </w:r>
    </w:p>
    <w:p w14:paraId="2B523628">
      <w:r>
        <w:t>你 刚才 的 意思 是否 是 中方 没有 主动 向 美方 提出 削减 2000亿 美元</w:t>
      </w:r>
      <w:r>
        <w:tab/>
      </w:r>
      <w:r>
        <w:t>贸易</w:t>
      </w:r>
      <w:r>
        <w:tab/>
      </w:r>
      <w:r>
        <w:t>逆差 , 因为 中 美 经贸 谈判 仍 在 进行 中 。</w:t>
      </w:r>
    </w:p>
    <w:p w14:paraId="5C198175">
      <w:r>
        <w:t>中方 的 立场 是 反对 滥用 " 国家 安全 " 条款 , 这 将 严重 破坏 多边</w:t>
      </w:r>
      <w:r>
        <w:tab/>
      </w:r>
      <w:r>
        <w:t>贸易</w:t>
      </w:r>
      <w:r>
        <w:tab/>
      </w:r>
      <w:r>
        <w:t>体制 , 扰乱 正常 国际 贸易 秩序 。</w:t>
      </w:r>
    </w:p>
    <w:p w14:paraId="6D68C06E">
      <w:r>
        <w:t>你 提到 的 具体 问题 , 不管是 朝鲜 半岛 核 问题 、 伊朗 核 问题 , 还是 全球</w:t>
      </w:r>
      <w:r>
        <w:tab/>
      </w:r>
      <w:r>
        <w:t>贸易</w:t>
      </w:r>
      <w:r>
        <w:tab/>
      </w:r>
      <w:r>
        <w:t>问题 , 包括 中 美 关系 中 的 一些 具体 问题 , 中方 在 相关 问题 上 立场 非常 清楚 , 就 是 主张 在 相互 尊重 、 平等 互利 、 合作 共赢 的 基础 上 发展 中 美 关系 , 推动 双方 在 各 领域 的 合作 。</w:t>
      </w:r>
    </w:p>
    <w:p w14:paraId="06727BD4">
      <w:r>
        <w:t>问 : 中国 美国 商会 昨天 发布 报告 , 表示 中国 一直 在 推动 全球 自由</w:t>
      </w:r>
      <w:r>
        <w:tab/>
      </w:r>
      <w:r>
        <w:t>贸易</w:t>
      </w:r>
      <w:r>
        <w:tab/>
      </w:r>
      <w:r>
        <w:t>, 并且 加大 国内 改革 力度 。</w:t>
      </w:r>
    </w:p>
    <w:p w14:paraId="24B791FC">
      <w:r>
        <w:t>还是 那 句 话 , 中方 不 想 打 , 但 也 不 怕 打</w:t>
      </w:r>
      <w:r>
        <w:tab/>
      </w:r>
      <w:r>
        <w:t>贸易战</w:t>
      </w:r>
      <w:r>
        <w:tab/>
      </w:r>
      <w:r>
        <w:t>。</w:t>
      </w:r>
    </w:p>
    <w:p w14:paraId="376B7180">
      <w:r>
        <w:t>各 国 特别是 主要 经济体 , 应该 坚决 反对 各 种</w:t>
      </w:r>
      <w:r>
        <w:tab/>
      </w:r>
      <w:r>
        <w:t>贸易</w:t>
      </w:r>
      <w:r>
        <w:tab/>
      </w:r>
      <w:r>
        <w:t>和 投资 保护 主义 , 维护 以 世贸 组织 为 核心 、 规则 为 基础 、 公平 开放 的 多边 贸易 体制 , 维护 正常 的 国际 贸易 秩序 , 促进 世界 经济 的 持续 复苏 增长 。</w:t>
      </w:r>
    </w:p>
    <w:p w14:paraId="7D456BE2">
      <w:r>
        <w:t>问 : 据 报道 , 美国 总统 特朗普 今天 将 与 高层</w:t>
      </w:r>
      <w:r>
        <w:tab/>
      </w:r>
      <w:r>
        <w:t>贸易</w:t>
      </w:r>
      <w:r>
        <w:tab/>
      </w:r>
      <w:r>
        <w:t>官员 商讨 , 以 决定 明天 是否 将 对 中国 输 美 商品 加征 关税 。</w:t>
      </w:r>
    </w:p>
    <w:p w14:paraId="6F903913">
      <w:r>
        <w:t>中方 是否 准备 好 应对 或 有 信心 赢得 这 场</w:t>
      </w:r>
      <w:r>
        <w:tab/>
      </w:r>
      <w:r>
        <w:t>贸易</w:t>
      </w:r>
      <w:r>
        <w:tab/>
      </w:r>
      <w:r>
        <w:t>战 ?</w:t>
      </w:r>
    </w:p>
    <w:p w14:paraId="0F84F468">
      <w:r>
        <w:t>声明 指出 , 如果 美方 出台 包括 加征 关税 在内 的</w:t>
      </w:r>
      <w:r>
        <w:tab/>
      </w:r>
      <w:r>
        <w:t>贸易</w:t>
      </w:r>
      <w:r>
        <w:tab/>
      </w:r>
      <w:r>
        <w:t>制裁 措施 , 双方 谈判 达成 的 所有 经贸 成果 将 不 会 生效 。</w:t>
      </w:r>
    </w:p>
    <w:p w14:paraId="7748EEE1">
      <w:r>
        <w:t>问 : 你 刚才 说 , 如果 美方 出台 包括 加征 关税 在内 的</w:t>
      </w:r>
      <w:r>
        <w:tab/>
      </w:r>
      <w:r>
        <w:t>贸易</w:t>
      </w:r>
      <w:r>
        <w:tab/>
      </w:r>
      <w:r>
        <w:t>制裁 措施 , 双方 谈判 达成 的 所有 经贸 成果 将 不 会 生效 。</w:t>
      </w:r>
    </w:p>
    <w:p w14:paraId="48D222EB">
      <w:r>
        <w:t>答 : 我 再 读 一 遍 声明 里 的 话 : 如果 美方 出台 包括 加征 关税 在内 的</w:t>
      </w:r>
      <w:r>
        <w:tab/>
      </w:r>
      <w:r>
        <w:t>贸易</w:t>
      </w:r>
      <w:r>
        <w:tab/>
      </w:r>
      <w:r>
        <w:t>制裁 措施 , 双方 谈判 达成 的 所有 经贸 成果 将 不 会 生效 。</w:t>
      </w:r>
    </w:p>
    <w:p w14:paraId="27964533">
      <w:r>
        <w:t>中方 此前 多 次 表示 , 如果 美方 出台 包括 加征 关税 在内 的</w:t>
      </w:r>
      <w:r>
        <w:tab/>
      </w:r>
      <w:r>
        <w:t>贸易</w:t>
      </w:r>
      <w:r>
        <w:tab/>
      </w:r>
      <w:r>
        <w:t>制裁 措施 , 双方 谈判 达成 的 所有 经贸 成果 将 不 会 生效 。</w:t>
      </w:r>
    </w:p>
    <w:p w14:paraId="46336715">
      <w:r>
        <w:t>我们 在 声明 中 明确 指出 , 如果 美方 出台 包括 加征 关税 在内 的</w:t>
      </w:r>
      <w:r>
        <w:tab/>
      </w:r>
      <w:r>
        <w:t>贸易</w:t>
      </w:r>
      <w:r>
        <w:tab/>
      </w:r>
      <w:r>
        <w:t>制裁 措施 , 双方 谈判 达成 的 所有 经贸 成果 将 不 会 生效 。</w:t>
      </w:r>
    </w:p>
    <w:p w14:paraId="5ABE015E">
      <w:r>
        <w:t>外交部 发言人 陆慷 就 美方 公布 对 华</w:t>
      </w:r>
      <w:r>
        <w:tab/>
      </w:r>
      <w:r>
        <w:t>贸易</w:t>
      </w:r>
      <w:r>
        <w:tab/>
      </w:r>
      <w:r>
        <w:t>措施 答 记者 问 时间 : 2018-06 - 15 问 : 北京 时间 6月 15日 晚 , 美国 贸易 代表 办公室 公布 对 中国 输 美 产品 加征 关税 清单 。</w:t>
      </w:r>
    </w:p>
    <w:p w14:paraId="1D26ABDB">
      <w:r>
        <w:t xml:space="preserve">令 我们 深 感 遗憾 的 是 , 美方 置 双方 已经 形成 的 共识 于 不 顾 , 反复无常 , 挑起 </w:t>
      </w:r>
      <w:r>
        <w:tab/>
      </w:r>
      <w:r>
        <w:t xml:space="preserve">贸易战 </w:t>
      </w:r>
      <w:r>
        <w:tab/>
      </w:r>
      <w:r>
        <w:t>。</w:t>
      </w:r>
    </w:p>
    <w:p w14:paraId="217FB0BB">
      <w:r>
        <w:t>此 举 既 损害 双边 利益 , 又 破坏 世界</w:t>
      </w:r>
      <w:r>
        <w:tab/>
      </w:r>
      <w:r>
        <w:t>贸易</w:t>
      </w:r>
      <w:r>
        <w:tab/>
      </w:r>
      <w:r>
        <w:t>秩序 , 中方 对 此 坚决 反对 。</w:t>
      </w:r>
    </w:p>
    <w:p w14:paraId="026039BD">
      <w:r>
        <w:t>中方 并 不 想 打 贸易战 , 但 面对 美方 损人 不 利己 的 短视 行为 , 中方 不得不 予以 强有力 回击 , 坚决 捍卫 国家 利益 和 人民 利益 , 坚决 捍卫 经济 全球化 和 多边</w:t>
      </w:r>
      <w:r>
        <w:tab/>
      </w:r>
      <w:r>
        <w:t>贸易</w:t>
      </w:r>
      <w:r>
        <w:tab/>
      </w:r>
      <w:r>
        <w:t>体制 。</w:t>
      </w:r>
    </w:p>
    <w:p w14:paraId="2D76152C">
      <w:r>
        <w:tab/>
      </w:r>
      <w:r>
        <w:br w:type="textWrapping"/>
      </w:r>
      <w:r>
        <w:t>当今 时代 , 发起</w:t>
      </w:r>
      <w:r>
        <w:tab/>
      </w:r>
      <w:r>
        <w:t>贸易战</w:t>
      </w:r>
      <w:r>
        <w:tab/>
      </w:r>
      <w:r>
        <w:t xml:space="preserve">不 符合 全球 利益 , 我们 呼吁 各 国 采取 共同 行动 , 坚决 制止 这 种 过时 和 倒退 的 行为 , 坚定 捍卫 人类 共同 利益 </w:t>
      </w:r>
      <w:r>
        <w:br w:type="textWrapping"/>
      </w:r>
      <w:r>
        <w:t xml:space="preserve"> 近日 , 美方 置 双方 已经 形成 的 共识 于 不 顾 , 反复无常 , 再度 挑起 </w:t>
      </w:r>
      <w:r>
        <w:tab/>
      </w:r>
      <w:r>
        <w:t xml:space="preserve">贸易战 </w:t>
      </w:r>
      <w:r>
        <w:tab/>
      </w:r>
      <w:r>
        <w:t>, 其 做法 已 失信 于 世人 , 伤害 中 美 两 国 人民 和 企业 利益 , 伤害 全 世界 人民 利益 。</w:t>
      </w:r>
    </w:p>
    <w:p w14:paraId="541A0BDB">
      <w:r>
        <w:t xml:space="preserve">中方 不 想 打 </w:t>
      </w:r>
      <w:r>
        <w:tab/>
      </w:r>
      <w:r>
        <w:t>贸易战</w:t>
      </w:r>
      <w:r>
        <w:tab/>
      </w:r>
      <w:r>
        <w:t xml:space="preserve"> , 但 也 不 怕 打 贸易战 , 将 继续 采取 有效 举措 坚决 捍卫 国家 利益 和 人民 利益 , 坚决 捍卫 经济 全球化 和 多边 贸易 体制 。</w:t>
      </w:r>
    </w:p>
    <w:p w14:paraId="1FC51FCF">
      <w:r>
        <w:t>许多 评论员 认为 此 次 征税 规模 及 范围 都 是 前所未有 的 , 这 意味 着 绝大部分 中 美 双边</w:t>
      </w:r>
      <w:r>
        <w:tab/>
      </w:r>
      <w:r>
        <w:t>贸易</w:t>
      </w:r>
      <w:r>
        <w:tab/>
      </w:r>
      <w:r>
        <w:t>都 将 受到 惩罚性 进口 关税 影响 。</w:t>
      </w:r>
    </w:p>
    <w:p w14:paraId="34644B6B">
      <w:r>
        <w:t>问 : 外交部 是否 认为 中 美</w:t>
      </w:r>
      <w:r>
        <w:tab/>
      </w:r>
      <w:r>
        <w:t>贸易战</w:t>
      </w:r>
      <w:r>
        <w:tab/>
      </w:r>
      <w:r>
        <w:t>已 正式 打响 ?</w:t>
      </w:r>
    </w:p>
    <w:p w14:paraId="4DE82989">
      <w:r>
        <w:t>答 : 我们 已经 说 过 了 , 中方 不 挑起</w:t>
      </w:r>
      <w:r>
        <w:tab/>
      </w:r>
      <w:r>
        <w:t>贸易战</w:t>
      </w:r>
      <w:r>
        <w:tab/>
      </w:r>
      <w:r>
        <w:t>, 也 不 惧怕 贸易战 。</w:t>
      </w:r>
    </w:p>
    <w:p w14:paraId="4BE8ED57">
      <w:r>
        <w:t>如果 有 人 主动 发起</w:t>
      </w:r>
      <w:r>
        <w:tab/>
      </w:r>
      <w:r>
        <w:t>贸易战</w:t>
      </w:r>
      <w:r>
        <w:tab/>
      </w:r>
      <w:r>
        <w:t>, 我们 会 坚决 捍卫 自身 的 正当 合法 权益 。</w:t>
      </w:r>
    </w:p>
    <w:p w14:paraId="438DF0DC">
      <w:r>
        <w:t>白宫 国家</w:t>
      </w:r>
      <w:r>
        <w:tab/>
      </w:r>
      <w:r>
        <w:t>贸易</w:t>
      </w:r>
      <w:r>
        <w:tab/>
      </w:r>
      <w:r>
        <w:t>委员会 主任 纳瓦罗 说 , 美方 对于 谈判 持 开放 态度 , 还 说 中方 如果 打 贸易战 损失 会 比 美国 更 大 , 中方 有 何 回应 ?</w:t>
      </w:r>
    </w:p>
    <w:p w14:paraId="45EAEC44">
      <w:r>
        <w:t>中方 不 挑起</w:t>
      </w:r>
      <w:r>
        <w:tab/>
      </w:r>
      <w:r>
        <w:t>贸易战</w:t>
      </w:r>
      <w:r>
        <w:tab/>
      </w:r>
      <w:r>
        <w:t>, 也 不 惧怕 贸易战 , 如果 有 人 执意 发起 贸易战 , 我们 会 坚决 维护 自身 正当 合法 权益 。</w:t>
      </w:r>
    </w:p>
    <w:p w14:paraId="4A479542">
      <w:r>
        <w:t>问 : 美国 防长 马蒂斯 今天 已经 抵 京 , 他 此访 正 值 中 美 之间 在 南海 和</w:t>
      </w:r>
      <w:r>
        <w:tab/>
      </w:r>
      <w:r>
        <w:t>贸易</w:t>
      </w:r>
      <w:r>
        <w:tab/>
      </w:r>
      <w:r>
        <w:t>等 问题 上 关系 紧张 之际 。</w:t>
      </w:r>
    </w:p>
    <w:p w14:paraId="0B996AE8">
      <w:r>
        <w:t>问 : 在 过去 的 24 小时 , 美国 政府 在</w:t>
      </w:r>
      <w:r>
        <w:tab/>
      </w:r>
      <w:r>
        <w:t>贸易</w:t>
      </w:r>
      <w:r>
        <w:tab/>
      </w:r>
      <w:r>
        <w:t>问题 上 释放 的 信息 很 混乱 。</w:t>
      </w:r>
    </w:p>
    <w:p w14:paraId="281DCA5E">
      <w:r>
        <w:t>对 当今 国际 经济 领域 出现 的 、 一些 主要 经济体 之间 的 紧张 和 问题 , 中方 和 国际 社会 绝大多数 成员 一样 , 仍 主张 要 维护 和 促进 现有 国际 经济</w:t>
      </w:r>
      <w:r>
        <w:tab/>
      </w:r>
      <w:r>
        <w:t>贸易</w:t>
      </w:r>
      <w:r>
        <w:tab/>
      </w:r>
      <w:r>
        <w:t>金融 秩序 和 相关 准则 , 继续 致力于 推进 贸易 和 投资 自由化 和 便利化 。</w:t>
      </w:r>
    </w:p>
    <w:p w14:paraId="7B6646BF">
      <w:r>
        <w:t>答 : 昨天 , 美国 政府 高层 有关 表态 以及 美国 会 众议院 通过 的 有关 议案 , 将 在 全球 范围 内 、 对 世界 主要 经济体 之间 的 投资 和</w:t>
      </w:r>
      <w:r>
        <w:tab/>
      </w:r>
      <w:r>
        <w:t>贸易</w:t>
      </w:r>
      <w:r>
        <w:tab/>
      </w:r>
      <w:r>
        <w:t>关系 产生 什么样 的 影响 , 特别是 在 当前 形势 下 对 全球 宏观 经济 产生 何 种 影响 , 我们 会 继续 密切 关注 。</w:t>
      </w:r>
    </w:p>
    <w:p w14:paraId="21054B7A">
      <w:r>
        <w:t>至于 你 提到 美国 个别 议员 所 作 评论 , 就 中方 原则 立场 而言 , 我们 一直 认为 , 当前 形势 下 各 方 应 为 国家 间 、 特别是 世界 主要 经济体 之间 的 经贸 关系 提供 便利 , 共同 努力 促进 全球</w:t>
      </w:r>
      <w:r>
        <w:tab/>
      </w:r>
      <w:r>
        <w:t>贸易</w:t>
      </w:r>
      <w:r>
        <w:tab/>
      </w:r>
      <w:r>
        <w:t>投资 自由化 和 便利化 , 而 不 是 相反 。</w:t>
      </w:r>
    </w:p>
    <w:p w14:paraId="269DFCF3">
      <w:r>
        <w:t>我 昨天 说 过 , 我们 将 密切 关注 美国 政府 、 包括 美国 会 近期 在</w:t>
      </w:r>
      <w:r>
        <w:tab/>
      </w:r>
      <w:r>
        <w:t>贸易</w:t>
      </w:r>
      <w:r>
        <w:tab/>
      </w:r>
      <w:r>
        <w:t>和 投资 问题 上 通过 立法 或 其他 方式 , 对 外国 对 美 投资 采取 行动 的 动向 。</w:t>
      </w:r>
    </w:p>
    <w:p w14:paraId="17A0C2A4">
      <w:r>
        <w:t>我们 会 关注 美 此 举 对 全球 、 特别是 对 世界 主要 经济体 之间</w:t>
      </w:r>
      <w:r>
        <w:tab/>
      </w:r>
      <w:r>
        <w:t>贸易</w:t>
      </w:r>
      <w:r>
        <w:tab/>
      </w:r>
      <w:r>
        <w:t>和 投资 关系 可能 产生 的 影响 以及 进而 对 全球 宏观 经济 可能 产生 的 影响 。</w:t>
      </w:r>
    </w:p>
    <w:p w14:paraId="799C5B2F">
      <w:r>
        <w:t>我们 已 多次 重申 , 当前 形势 下 , 世界 各 国 应 致力于 推进</w:t>
      </w:r>
      <w:r>
        <w:tab/>
      </w:r>
      <w:r>
        <w:t>贸易</w:t>
      </w:r>
      <w:r>
        <w:tab/>
      </w:r>
      <w:r>
        <w:t>投资 自由化 便利化 , 而 不 是 动辄 以 安全 等 为由 妨碍 国家 间 正常 的 贸易 和 投资 关系 。</w:t>
      </w:r>
    </w:p>
    <w:p w14:paraId="3A5A0BDF">
      <w:r>
        <w:t>法院 选择 在 这个 时候 出台 禁令 是否 与 当前 中 美</w:t>
      </w:r>
      <w:r>
        <w:tab/>
      </w:r>
      <w:r>
        <w:t>贸易</w:t>
      </w:r>
      <w:r>
        <w:tab/>
      </w:r>
      <w:r>
        <w:t>关系 紧张 有关 ?</w:t>
      </w:r>
    </w:p>
    <w:p w14:paraId="1B2D56B5">
      <w:r>
        <w:t>至于 你 提到 这 是否 与 中 美</w:t>
      </w:r>
      <w:r>
        <w:tab/>
      </w:r>
      <w:r>
        <w:t>贸易</w:t>
      </w:r>
      <w:r>
        <w:tab/>
      </w:r>
      <w:r>
        <w:t>摩擦 有 关联 , 我 不 认为 两 者 之间 有 必然 联系 。</w:t>
      </w:r>
    </w:p>
    <w:p w14:paraId="22E55DAF">
      <w:r>
        <w:t>问 : 有 报道 称 , 中国 曾 向 欧盟 提出 要求 , 希望 在 本 月 中旬 举行 的 中 欧 领导人 会晤 期间 , 双方 发表 针对 美国</w:t>
      </w:r>
      <w:r>
        <w:tab/>
      </w:r>
      <w:r>
        <w:t>贸易</w:t>
      </w:r>
      <w:r>
        <w:tab/>
      </w:r>
      <w:r>
        <w:t>政策 的 措辞 强硬 的 联合 声明 , 但 欧方 拒绝 了 这 一 要求 。</w:t>
      </w:r>
    </w:p>
    <w:p w14:paraId="4FEB0170">
      <w:r>
        <w:t>双方 都 认为 必须 坚决 反对 单边主义 和</w:t>
      </w:r>
      <w:r>
        <w:tab/>
      </w:r>
      <w:r>
        <w:t>贸易</w:t>
      </w:r>
      <w:r>
        <w:tab/>
      </w:r>
      <w:r>
        <w:t>保护 主义 , 以 务实 的 举措 推动 双边 经贸 合作 , 共同 维护 以 规则 为 基础 的 多边 贸易 体制 。</w:t>
      </w:r>
    </w:p>
    <w:p w14:paraId="2EA87D52">
      <w:r>
        <w:t>问 : 据 报道 , 中国 将 于 7月 6日 零点 或 凌晨 1点 起 , 对 美 部分 输华 商品 加征 关税 , 这 是否 标志 着 中 美</w:t>
      </w:r>
      <w:r>
        <w:tab/>
      </w:r>
      <w:r>
        <w:t>贸易战</w:t>
      </w:r>
      <w:r>
        <w:tab/>
      </w:r>
      <w:r>
        <w:t>的 开始 ?</w:t>
      </w:r>
    </w:p>
    <w:p w14:paraId="5D5A0D20">
      <w:r>
        <w:t>&lt;</w:t>
      </w:r>
      <w:r>
        <w:br w:type="textWrapping"/>
      </w:r>
      <w:r>
        <w:t xml:space="preserve"> 中 欧 双方 领导人 都 认为 , 在 当前 形势 下 , 各 国 应 团结 一致 , 反对 单边主义 和</w:t>
      </w:r>
      <w:r>
        <w:tab/>
      </w:r>
      <w:r>
        <w:t>贸易</w:t>
      </w:r>
      <w:r>
        <w:tab/>
      </w:r>
      <w:r>
        <w:t>保护 主义 , 维护 以 规则 为 基础 的 多边 贸易 体制 。</w:t>
      </w:r>
    </w:p>
    <w:p w14:paraId="584232B7">
      <w:r>
        <w:t>问 : 有 报道 称 , 现在 中 美 之间 就</w:t>
      </w:r>
      <w:r>
        <w:tab/>
      </w:r>
      <w:r>
        <w:t>贸易</w:t>
      </w:r>
      <w:r>
        <w:tab/>
      </w:r>
      <w:r>
        <w:t>问题 基本上 没有 了 沟通 。</w:t>
      </w:r>
    </w:p>
    <w:p w14:paraId="05E9D0D3">
      <w:r>
        <w:t>至于 大家 关注 的</w:t>
      </w:r>
      <w:r>
        <w:tab/>
      </w:r>
      <w:r>
        <w:t>贸易</w:t>
      </w:r>
      <w:r>
        <w:tab/>
      </w:r>
      <w:r>
        <w:t>摩擦 和 如何 避免 贸易 纠纷 进一步 升级 , 刚才 我 已经 说 过 了 , 中方 的 立场 , 美方 十分 清楚 。</w:t>
      </w:r>
    </w:p>
    <w:p w14:paraId="110CEC44">
      <w:r>
        <w:t xml:space="preserve">我 必须 强调 , 当前 挑起 这 场 摩擦 、 甚至 有 可能 导致 摩擦 升级 为 </w:t>
      </w:r>
      <w:r>
        <w:tab/>
      </w:r>
      <w:r>
        <w:t>贸易战</w:t>
      </w:r>
      <w:r>
        <w:tab/>
      </w:r>
      <w:r>
        <w:t xml:space="preserve"> 的 一 方 , 并 不 是 中国 。</w:t>
      </w:r>
    </w:p>
    <w:p w14:paraId="12D939EF">
      <w:r>
        <w:t>答 : 我 想 不 只 是 中国 , 包括 美国 国内 消费者 、 业界 、 所有 其他 经济体 和 全世界 各 国 人民 在内 , 没有 人 希望 打</w:t>
      </w:r>
      <w:r>
        <w:tab/>
      </w:r>
      <w:r>
        <w:t>贸易战</w:t>
      </w:r>
      <w:r>
        <w:tab/>
      </w:r>
      <w:r>
        <w:t>。</w:t>
      </w:r>
    </w:p>
    <w:p w14:paraId="7CF4A556">
      <w:r>
        <w:t>贸易战</w:t>
      </w:r>
      <w:r>
        <w:tab/>
      </w:r>
      <w:r>
        <w:t>对 任何 国家 都 是 不利 的 , 损害 的 只 能 是 各 国 产业界 和 消费者 的 利益 。</w:t>
      </w:r>
    </w:p>
    <w:p w14:paraId="0C6E1691">
      <w:r>
        <w:t>这 个 话 我们 早 就 说 过 , 我们 当然 不 希望</w:t>
      </w:r>
      <w:r>
        <w:tab/>
      </w:r>
      <w:r>
        <w:t>贸易战</w:t>
      </w:r>
      <w:r>
        <w:tab/>
      </w:r>
      <w:r>
        <w:t>打 起来 。</w:t>
      </w:r>
    </w:p>
    <w:p w14:paraId="0C80C3CF">
      <w:r>
        <w:t>答 : 美方 这 一 错误 做法 公然 违反 了 世界</w:t>
      </w:r>
      <w:r>
        <w:tab/>
      </w:r>
      <w:r>
        <w:t>贸易</w:t>
      </w:r>
      <w:r>
        <w:tab/>
      </w:r>
      <w:r>
        <w:t>组织 规则 , 将 打击 全球 贸易 秩序 、 引发 全球 市场 动荡 、 阻碍 全球 经济 复苏 。</w:t>
      </w:r>
    </w:p>
    <w:p w14:paraId="19B9A020">
      <w:r>
        <w:t>事实上 , 美国 政府 近来 采取 的 一 系列 单边主义 和</w:t>
      </w:r>
      <w:r>
        <w:tab/>
      </w:r>
      <w:r>
        <w:t>贸易</w:t>
      </w:r>
      <w:r>
        <w:tab/>
      </w:r>
      <w:r>
        <w:t>投资 保护 主义 措施 已经 在 世界 范围 内 引起 广泛 担忧 和 谴责 , 也 已 招致 不少 国家 的 反制 和 报复 。</w:t>
      </w:r>
    </w:p>
    <w:p w14:paraId="0003CD7B">
      <w:r>
        <w:t>中方 始终 反对 单边主义 行径 , 反对</w:t>
      </w:r>
      <w:r>
        <w:tab/>
      </w:r>
      <w:r>
        <w:t>贸易</w:t>
      </w:r>
      <w:r>
        <w:tab/>
      </w:r>
      <w:r>
        <w:t>投资 保护 主义 。</w:t>
      </w:r>
    </w:p>
    <w:p w14:paraId="50049CEB">
      <w:r>
        <w:t>我们 一直 在 尽 最大 努力 推动 有关 方面 客观 认识 全球化 进程 , 理性 处理</w:t>
      </w:r>
      <w:r>
        <w:tab/>
      </w:r>
      <w:r>
        <w:t>贸易</w:t>
      </w:r>
      <w:r>
        <w:tab/>
      </w:r>
      <w:r>
        <w:t>关系 中 出现 的 分歧 和 问题 , 但 这 需要 有关 方面 相向 而 行 。</w:t>
      </w:r>
    </w:p>
    <w:p w14:paraId="4A51F1C2">
      <w:r>
        <w:t>中国 商务部 新闻 发言人 今天 已 表示 , 我们 将 及时 向 世贸 组织 通报 相关 情况 , 我们 有 决心 与 世界 各 国 一 道 , 共同 维护 自由</w:t>
      </w:r>
      <w:r>
        <w:tab/>
      </w:r>
      <w:r>
        <w:t>贸易</w:t>
      </w:r>
      <w:r>
        <w:tab/>
      </w:r>
      <w:r>
        <w:t>和 多边 贸易 体制 。</w:t>
      </w:r>
    </w:p>
    <w:p w14:paraId="1038FBFB">
      <w:r>
        <w:t>此 次 会议 的 背景 十分 独特 , 是 在 当前 国际 经贸 形势 复杂 严峻 、 单边主义 和</w:t>
      </w:r>
      <w:r>
        <w:tab/>
      </w:r>
      <w:r>
        <w:t>贸易</w:t>
      </w:r>
      <w:r>
        <w:tab/>
      </w:r>
      <w:r>
        <w:t>投资 保护 主义 抬头 的 情况 下 举行 的 。</w:t>
      </w:r>
    </w:p>
    <w:p w14:paraId="20D8E619">
      <w:r>
        <w:t>你 可能 已经 注意 到 , 会议 发表 了 金砖 国家 支持 多边</w:t>
      </w:r>
      <w:r>
        <w:tab/>
      </w:r>
      <w:r>
        <w:t>贸易</w:t>
      </w:r>
      <w:r>
        <w:tab/>
      </w:r>
      <w:r>
        <w:t>体制 、 反对 单边主义 和 保护主义 的 单独 声明 。</w:t>
      </w:r>
    </w:p>
    <w:p w14:paraId="1A02A24C">
      <w:r>
        <w:t>声明 强调 , 金砖 国家 致力于 坚定 维护 以 世贸 组织 为 核心 、 以 规则 为 基础 、 透明 、 非歧视 、 开放 和 包容 的 多边</w:t>
      </w:r>
      <w:r>
        <w:tab/>
      </w:r>
      <w:r>
        <w:t>贸易</w:t>
      </w:r>
      <w:r>
        <w:tab/>
      </w:r>
      <w:r>
        <w:t>体制 , 坚决 反对 单边主义 和 保护 主义 , 特别是 对 当前 不 符合 世贸 组织 规则 、 将 多边 贸易 体制 置于 危机 中 的 单边 措施 予以 强烈 关注 。</w:t>
      </w:r>
    </w:p>
    <w:p w14:paraId="78EC442E">
      <w:r>
        <w:t>声明 呼吁 世贸 组织 成员 恪守 世贸 组织 规则 , 信守 多边 贸易  承诺 , 共同 加强 世贸 组织 , 全力 应对 当前 多边</w:t>
      </w:r>
      <w:r>
        <w:tab/>
      </w:r>
      <w:r>
        <w:t>贸易</w:t>
      </w:r>
      <w:r>
        <w:tab/>
      </w:r>
      <w:r>
        <w:t>体制 面临 的 严峻 挑战 。</w:t>
      </w:r>
    </w:p>
    <w:p w14:paraId="2C8CC28A">
      <w:r>
        <w:t>关于 第二 个 问题 , 自从 美方 挑起 中 美</w:t>
      </w:r>
      <w:r>
        <w:tab/>
      </w:r>
      <w:r>
        <w:t>贸易</w:t>
      </w:r>
      <w:r>
        <w:tab/>
      </w:r>
      <w:r>
        <w:t>摩擦 之后 , 中 美 双方 就 该 问题 保持 着 沟通 。</w:t>
      </w:r>
    </w:p>
    <w:p w14:paraId="0783D0B4">
      <w:r>
        <w:t>中方 一直 尽 自己 最大 努力 推动 有关 方面 客观 认识 、 理性 处理 双边</w:t>
      </w:r>
      <w:r>
        <w:tab/>
      </w:r>
      <w:r>
        <w:t>贸易</w:t>
      </w:r>
      <w:r>
        <w:tab/>
      </w:r>
      <w:r>
        <w:t>中 出现 的 分歧 和 问题 , 这 一 立场 是 明确 、 一贯 的 。</w:t>
      </w:r>
    </w:p>
    <w:p w14:paraId="126E6910">
      <w:r>
        <w:t>请问</w:t>
      </w:r>
      <w:r>
        <w:tab/>
      </w:r>
      <w:r>
        <w:t xml:space="preserve"> 贸易战 </w:t>
      </w:r>
      <w:r>
        <w:tab/>
      </w:r>
      <w:r>
        <w:t>打响 后 , 中 美 双方 是否 还 会 继续 谈判 ?</w:t>
      </w:r>
    </w:p>
    <w:p w14:paraId="6CE21E38">
      <w:r>
        <w:t>答 : 我 想 强调 的 是 , 就 中方 而言 , 我们 并不 希望</w:t>
      </w:r>
      <w:r>
        <w:tab/>
      </w:r>
      <w:r>
        <w:t>贸易</w:t>
      </w:r>
      <w:r>
        <w:tab/>
      </w:r>
      <w:r>
        <w:t>分歧 扩大 为 贸易 争端 或 贸易 冲突 , 更 不 希望 看到 贸易战 , 因为 贸易战 不 会 给 任何 国家 、 任何 企业 和 任何 个人 带来 好处 。</w:t>
      </w:r>
    </w:p>
    <w:p w14:paraId="024BCF05">
      <w:r>
        <w:t>从 一开始 , 中方 就 作出 了 最大 努力 , 希望 有关 方面 能够 客观 认识 全球化 进程 , 包括 在 全球化 进程 中 出现 的 一些 情况 , 能够 理性 处理 好 有关</w:t>
      </w:r>
      <w:r>
        <w:tab/>
      </w:r>
      <w:r>
        <w:t>贸易</w:t>
      </w:r>
      <w:r>
        <w:tab/>
      </w:r>
      <w:r>
        <w:t>关系 中 存在 的 分歧 , 但 这 需要 有关 方面 相向 而 行 。</w:t>
      </w:r>
    </w:p>
    <w:p w14:paraId="4A1CAC4D">
      <w:r>
        <w:t>任何 一 方 试图 在</w:t>
      </w:r>
      <w:r>
        <w:tab/>
      </w:r>
      <w:r>
        <w:t>贸易</w:t>
      </w:r>
      <w:r>
        <w:tab/>
      </w:r>
      <w:r>
        <w:t>关系 中 采取 霸凌主义  的 做法 是 不 可能 得逞 的 。</w:t>
      </w:r>
    </w:p>
    <w:p w14:paraId="18D99100">
      <w:r>
        <w:t>在 中 美</w:t>
      </w:r>
      <w:r>
        <w:tab/>
      </w:r>
      <w:r>
        <w:t>贸易</w:t>
      </w:r>
      <w:r>
        <w:tab/>
      </w:r>
      <w:r>
        <w:t>争端 背景 下 , 中方 是否 计划 宣布 进一步 减税 措施 以 促进 与 其他 亚洲 国家 的 贸易 ?</w:t>
      </w:r>
    </w:p>
    <w:p w14:paraId="440308F7">
      <w:r>
        <w:t>默克尔 总理 表示 , 德方 反对</w:t>
      </w:r>
      <w:r>
        <w:tab/>
      </w:r>
      <w:r>
        <w:t xml:space="preserve"> 贸易战 </w:t>
      </w:r>
      <w:r>
        <w:tab/>
      </w:r>
      <w:r>
        <w:t>, 主张 维护 以 规则 为 基础 的 自由 贸易, 愿 同 中方 加强 开放 合作 , 共同 对 外 释放 维护 多边主义 、 开展 国际 合作 的 积极 信号 。</w:t>
      </w:r>
    </w:p>
    <w:p w14:paraId="35527CC2">
      <w:r>
        <w:t>这 是否 意味 着 在 当前 全球</w:t>
      </w:r>
      <w:r>
        <w:tab/>
      </w:r>
      <w:r>
        <w:t>贸易</w:t>
      </w:r>
      <w:r>
        <w:tab/>
      </w:r>
      <w:r>
        <w:t>体系 面临 多重 不 确定 因素 的 形势 下 , 中 欧 在 维护 自由 贸易 和 多边主义 方面 拥有 更 多 共识 和 共同 利益 ?</w:t>
      </w:r>
    </w:p>
    <w:p w14:paraId="330EBB1E">
      <w:r>
        <w:t>双方 一致 同意 加强 全方位 战略 合作 , 以 实际 行动 共同 发出 坚定 维护 多边主义 和 自由</w:t>
      </w:r>
      <w:r>
        <w:tab/>
      </w:r>
      <w:r>
        <w:t>贸易</w:t>
      </w:r>
      <w:r>
        <w:tab/>
      </w:r>
      <w:r>
        <w:t>的 信号 。</w:t>
      </w:r>
    </w:p>
    <w:p w14:paraId="77FCD894">
      <w:r>
        <w:t>双方 将 继续 推动 双边 经贸 与 投资 合作 向前 发展 , 共同 维护 自由</w:t>
      </w:r>
      <w:r>
        <w:tab/>
      </w:r>
      <w:r>
        <w:t>贸易</w:t>
      </w:r>
      <w:r>
        <w:tab/>
      </w:r>
      <w:r>
        <w:t>和 一 个 基于 公平 、 公认 规则 的 国际 市场 , 相互 扩大 开放 , 放宽 市场 准入 。</w:t>
      </w:r>
    </w:p>
    <w:p w14:paraId="1479208A">
      <w:r>
        <w:t>在 当前 单边主义 、 保护主义 抬头 , 破坏 国际 规则 、 威胁 全球 经济 复苏 和 增长 的 形势 下 , 中 欧 双方 都 有 意愿 加强 战略 沟通 协作 , 凝聚 共识 , 用 实际 行动 维护 自由</w:t>
      </w:r>
      <w:r>
        <w:tab/>
      </w:r>
      <w:r>
        <w:t>贸易</w:t>
      </w:r>
      <w:r>
        <w:tab/>
      </w:r>
      <w:r>
        <w:t>、 多边主义 和 国际 秩序 。</w:t>
      </w:r>
    </w:p>
    <w:p w14:paraId="6ACA49AA">
      <w:r>
        <w:t>中方 期待 与 欧方 共同 努力 , 确保 即将 举行 的 第二 十 次 中国 欧盟 领导人 会晤 取得 丰富 成果 , 推动 中 欧 关系 稳定 深入 发展 , 同时 就 共同 维护 多边主义 、 促进</w:t>
      </w:r>
      <w:r>
        <w:tab/>
      </w:r>
      <w:r>
        <w:t>贸易</w:t>
      </w:r>
      <w:r>
        <w:tab/>
      </w:r>
      <w:r>
        <w:t>和 投资 自由化 便利化 、 携手 应对 全球性 挑战 、 维护 世界 和平 稳定 与 发展 发出 积极 正面 的 信息 。</w:t>
      </w:r>
    </w:p>
    <w:p w14:paraId="64541FA4">
      <w:r>
        <w:t>问 : 美国 总统 特朗普 昨天 发 " 推特 " 称 , 中国 可能 出于 中 美</w:t>
      </w:r>
      <w:r>
        <w:tab/>
      </w:r>
      <w:r>
        <w:t>贸易</w:t>
      </w:r>
      <w:r>
        <w:tab/>
      </w:r>
      <w:r>
        <w:t>问题 上 的 考虑 对 朝鲜 施加 了 负面 影响 , 这 被 认为 是 朝 近日 批评 美国 行为 的 原因 。</w:t>
      </w:r>
    </w:p>
    <w:p w14:paraId="167B70C1">
      <w:r>
        <w:t>我 想 再次 强调 , 美方 行为 是 典型 的</w:t>
      </w:r>
      <w:r>
        <w:tab/>
      </w:r>
      <w:r>
        <w:t>贸易</w:t>
      </w:r>
      <w:r>
        <w:tab/>
      </w:r>
      <w:r>
        <w:t>霸凌 主义  。</w:t>
      </w:r>
    </w:p>
    <w:p w14:paraId="04ACAAEC">
      <w:r>
        <w:t>这 是 一 场 单边主义 与 多边主义 、 保护 主义 与 自由</w:t>
      </w:r>
      <w:r>
        <w:tab/>
      </w:r>
      <w:r>
        <w:t>贸易</w:t>
      </w:r>
      <w:r>
        <w:tab/>
      </w:r>
      <w:r>
        <w:t>、 强权 与 规则 之 战 。</w:t>
      </w:r>
    </w:p>
    <w:p w14:paraId="1D8C3FD4">
      <w:r>
        <w:t>中方 将 和 国际 社会 一道 , 站 在 历史 正确 一边 , 共同 维护 多边</w:t>
      </w:r>
      <w:r>
        <w:tab/>
      </w:r>
      <w:r>
        <w:t>贸易</w:t>
      </w:r>
      <w:r>
        <w:tab/>
      </w:r>
      <w:r>
        <w:t>体制 和 规则 。</w:t>
      </w:r>
    </w:p>
    <w:p w14:paraId="4700F6C8">
      <w:r>
        <w:t>问 : 我们 注意 到 美国 发动</w:t>
      </w:r>
      <w:r>
        <w:tab/>
      </w:r>
      <w:r>
        <w:t>贸易战</w:t>
      </w:r>
      <w:r>
        <w:tab/>
      </w:r>
      <w:r>
        <w:t>已经 引发 国际 社会 各 方 担忧 。</w:t>
      </w:r>
    </w:p>
    <w:p w14:paraId="3BC2E8E5">
      <w:r>
        <w:t>国际 货币 基金 组织 总裁 拉加德 指出 , 美国 需要 对 给 世界</w:t>
      </w:r>
      <w:r>
        <w:tab/>
      </w:r>
      <w:r>
        <w:t>贸易</w:t>
      </w:r>
      <w:r>
        <w:tab/>
      </w:r>
      <w:r>
        <w:t>体系 造成 的 " 关税 之 伤 " 承担 后果 。</w:t>
      </w:r>
    </w:p>
    <w:p w14:paraId="25C4DB03">
      <w:r>
        <w:t>世界</w:t>
      </w:r>
      <w:r>
        <w:tab/>
      </w:r>
      <w:r>
        <w:t>贸易</w:t>
      </w:r>
      <w:r>
        <w:tab/>
      </w:r>
      <w:r>
        <w:t>组织 总 干事 阿泽维多 发出 警告 称 , 全球 贸易 体系 正在 开始 动摇 。</w:t>
      </w:r>
    </w:p>
    <w:p w14:paraId="5277BFC9">
      <w:r>
        <w:t>英国 央行 行长 卡尼 指出 , 美国 将 成为 全面</w:t>
      </w:r>
      <w:r>
        <w:tab/>
      </w:r>
      <w:r>
        <w:t>贸易战</w:t>
      </w:r>
      <w:r>
        <w:tab/>
      </w:r>
      <w:r>
        <w:t>的 最 大 输家 。</w:t>
      </w:r>
    </w:p>
    <w:p w14:paraId="5C4D8BBB">
      <w:r>
        <w:t>如果 固守 " 零和 博弈 " 的 过时 思维 , 任性 挑起</w:t>
      </w:r>
      <w:r>
        <w:tab/>
      </w:r>
      <w:r>
        <w:t>贸易战</w:t>
      </w:r>
      <w:r>
        <w:tab/>
      </w:r>
      <w:r>
        <w:t>, 不仅 损害 当事 双方 利益 , 也 伤及 全球 产业链 上 的 各 方 利益 , 不 会 有 赢家 。</w:t>
      </w:r>
    </w:p>
    <w:p w14:paraId="399C7C93">
      <w:r>
        <w:t>我 想 再次 强调 , 这 是 一 场 单边主义 与 多边主义 、 保护主义 与 自由</w:t>
      </w:r>
      <w:r>
        <w:tab/>
      </w:r>
      <w:r>
        <w:t>贸易</w:t>
      </w:r>
      <w:r>
        <w:tab/>
      </w:r>
      <w:r>
        <w:t>、 强权 与 规则 之 战 。</w:t>
      </w:r>
    </w:p>
    <w:p w14:paraId="3A027E30">
      <w:r>
        <w:t>国际 社会 应 共同 努力 , 坚决 抵制 单边主义 , 反对 保护 主义 , 维护 多边</w:t>
      </w:r>
      <w:r>
        <w:tab/>
      </w:r>
      <w:r>
        <w:t>贸易</w:t>
      </w:r>
      <w:r>
        <w:tab/>
      </w:r>
      <w:r>
        <w:t>体制 和 自由 贸易 规则 。</w:t>
      </w:r>
    </w:p>
    <w:p w14:paraId="4E4DB7F3">
      <w:r>
        <w:t>问 : 中方 是否 认为 现在 仍 有 机会 与 美方 就</w:t>
      </w:r>
      <w:r>
        <w:tab/>
      </w:r>
      <w:r>
        <w:t>贸易</w:t>
      </w:r>
      <w:r>
        <w:tab/>
      </w:r>
      <w:r>
        <w:t>问题 再 启 磋商 ?</w:t>
      </w:r>
    </w:p>
    <w:p w14:paraId="1ACEB9E1">
      <w:r>
        <w:t>答 : 关于 中 美</w:t>
      </w:r>
      <w:r>
        <w:tab/>
      </w:r>
      <w:r>
        <w:t>贸易</w:t>
      </w:r>
      <w:r>
        <w:tab/>
      </w:r>
      <w:r>
        <w:t>问题 , 中方 立场 非常 清楚 。</w:t>
      </w:r>
    </w:p>
    <w:p w14:paraId="199DFB66">
      <w:r>
        <w:t xml:space="preserve">我们 不 想 打 </w:t>
      </w:r>
      <w:r>
        <w:tab/>
      </w:r>
      <w:r>
        <w:t xml:space="preserve">贸易战 </w:t>
      </w:r>
      <w:r>
        <w:tab/>
      </w:r>
      <w:r>
        <w:t>, 但 也 不 怕 打 。</w:t>
      </w:r>
    </w:p>
    <w:p w14:paraId="7E642836">
      <w:r>
        <w:t>中方 会 及时 采取 坚决 有力 措施 , 维护 自身 正当 合法 权益 , 维护 多边</w:t>
      </w:r>
      <w:r>
        <w:tab/>
      </w:r>
      <w:r>
        <w:t>贸易</w:t>
      </w:r>
      <w:r>
        <w:tab/>
      </w:r>
      <w:r>
        <w:t>体制 和 规则 。</w:t>
      </w:r>
    </w:p>
    <w:p w14:paraId="484402C5">
      <w:r>
        <w:t>2018年 7月 11日 外交部 发言人 华春莹 主持 例行 记者会 时间 : 2018-07-11 问 : 7月 10日 , 美国</w:t>
      </w:r>
      <w:r>
        <w:tab/>
      </w:r>
      <w:r>
        <w:t>贸易</w:t>
      </w:r>
      <w:r>
        <w:tab/>
      </w:r>
      <w:r>
        <w:t>代表 办公室 发表 《 关于 101 调查 的 声明 》 , 其中 指责 中方 " 盗窃 知识 产权 " 。</w:t>
      </w:r>
    </w:p>
    <w:p w14:paraId="281457EC">
      <w:r>
        <w:t>2018年 7月 13日 外交部 发言人 华春莹 主持 例行 记者会 时间 : 2018-07-13 问 : 7月 10日 , 美国</w:t>
      </w:r>
      <w:r>
        <w:tab/>
      </w:r>
      <w:r>
        <w:t>贸易</w:t>
      </w:r>
      <w:r>
        <w:tab/>
      </w:r>
      <w:r>
        <w:t>代表 办公室 发表 《 关于 301 调查 的 声明 》 , 其中 指责 中方 " 盗窃 知识 产权 " 。</w:t>
      </w:r>
    </w:p>
    <w:p w14:paraId="613AF402">
      <w:r>
        <w:t>这 是否 意味 着 美方 希望 中方 重提</w:t>
      </w:r>
      <w:r>
        <w:tab/>
      </w:r>
      <w:r>
        <w:t>贸易</w:t>
      </w:r>
      <w:r>
        <w:tab/>
      </w:r>
      <w:r>
        <w:t>磋商 ?</w:t>
      </w:r>
    </w:p>
    <w:p w14:paraId="7CA1C560">
      <w:r>
        <w:t>2018年 7月 16日 外交部 发言人 华春莹 主持 例行 记者会 时间 : 2018-07 - 16 问 : 美国 在 《 关于 301 调查 的 声明 》 中 指责 中国 长期 从事 不 公平</w:t>
      </w:r>
      <w:r>
        <w:tab/>
      </w:r>
      <w:r>
        <w:t>贸易</w:t>
      </w:r>
      <w:r>
        <w:tab/>
      </w:r>
      <w:r>
        <w:t>, 导致 中国 占 便宜 、 美国 吃亏 。</w:t>
      </w:r>
    </w:p>
    <w:p w14:paraId="090BAE5A">
      <w:r>
        <w:t>我 想 再 问 美方 几 个 问题 : 第一 , 众所周知 , 美国 是 世界</w:t>
      </w:r>
      <w:r>
        <w:tab/>
      </w:r>
      <w:r>
        <w:t>贸易</w:t>
      </w:r>
      <w:r>
        <w:tab/>
      </w:r>
      <w:r>
        <w:t>规则 主要 制定者 , 美元 是 国际 贸易 主要 结算 货币 , 而 中国 是 国际 贸易 后来者 、 WTO 规则 接受者 。</w:t>
      </w:r>
    </w:p>
    <w:p w14:paraId="5229CCC3">
      <w:r>
        <w:t>第二 , 过去 40 年 间 , 中 美</w:t>
      </w:r>
      <w:r>
        <w:tab/>
      </w:r>
      <w:r>
        <w:t>贸易</w:t>
      </w:r>
      <w:r>
        <w:tab/>
      </w:r>
      <w:r>
        <w:t>规模 增长 了 210多 倍 , 去年 两 国 贸易 总量 已 接近 6000亿 美元 , 这 既 是 经济 规律 使然 , 也 是 中 美 经贸 合作 互利 共赢 的 必然 。</w:t>
      </w:r>
    </w:p>
    <w:p w14:paraId="52AD4638">
      <w:r>
        <w:t>第三 , 今天 中国 已 成为 120多 个 国家 和 地区 的 最大</w:t>
      </w:r>
      <w:r>
        <w:tab/>
      </w:r>
      <w:r>
        <w:t>贸易</w:t>
      </w:r>
      <w:r>
        <w:tab/>
      </w:r>
      <w:r>
        <w:t>伙伴 , 是 世界 上 增长 最 快 的 主要 出口 市场 , 全球 吸引 外资 最 多 的 发展 中 国家 。</w:t>
      </w:r>
    </w:p>
    <w:p w14:paraId="639FDF9A">
      <w:r>
        <w:t>我 想 指出 ,</w:t>
      </w:r>
      <w:r>
        <w:tab/>
      </w:r>
      <w:r>
        <w:t>贸易</w:t>
      </w:r>
      <w:r>
        <w:tab/>
      </w:r>
      <w:r>
        <w:t>不 平衡 不 等于 不 公平 。</w:t>
      </w:r>
    </w:p>
    <w:p w14:paraId="2E406EB4">
      <w:r>
        <w:t>问 : 据 报道 , 美国 共和党 众议员 凯文・布莱迪 称 , 要 解决 中 美</w:t>
      </w:r>
      <w:r>
        <w:tab/>
      </w:r>
      <w:r>
        <w:t>贸易</w:t>
      </w:r>
      <w:r>
        <w:tab/>
      </w:r>
      <w:r>
        <w:t>争端 , 需要 中 美 领导人 面对面 谈判 。</w:t>
      </w:r>
    </w:p>
    <w:p w14:paraId="2D409DF7">
      <w:r>
        <w:t>至于 美方 怎么 处理 有关 问题 , 美国 政府 的确 应该 多 听听 人民 的 意见 , 多 考虑 人民 的 利益 , 多 想 想 国际</w:t>
      </w:r>
      <w:r>
        <w:tab/>
      </w:r>
      <w:r>
        <w:t>贸易</w:t>
      </w:r>
      <w:r>
        <w:tab/>
      </w:r>
      <w:r>
        <w:t>秩序 和 规则 。</w:t>
      </w:r>
    </w:p>
    <w:p w14:paraId="5040442F">
      <w:r>
        <w:t>2018年 7月 17日 外交部 发言人 华春莹 主持 例行 记者会 时间 : 2018-07 - 17 问 : 一 段 时间 以来 , 美国 通过 发布 多 份 报告 , 指责 中国 不 遵守 世贸 组织 规则 , 并 将 此 作为 对 中国 实施 单边</w:t>
      </w:r>
      <w:r>
        <w:tab/>
      </w:r>
      <w:r>
        <w:t>贸易</w:t>
      </w:r>
      <w:r>
        <w:tab/>
      </w:r>
      <w:r>
        <w:t>措施 的 重要 理由 。</w:t>
      </w:r>
    </w:p>
    <w:p w14:paraId="004EEA61">
      <w:r>
        <w:t>答 : 中国 加入 世界</w:t>
      </w:r>
      <w:r>
        <w:tab/>
      </w:r>
      <w:r>
        <w:t>贸易</w:t>
      </w:r>
      <w:r>
        <w:tab/>
      </w:r>
      <w:r>
        <w:t>组织 17 年 来 , 履约 守信 , 付出 巨大 努力 和 代价 , 为 世界 经济 作出 了 重要 贡献 , 自 2002年 以来 , 中国 对 世界 经济 增长 的 年均 贡献率 接近 10% , 国际 社会 对 此 有目共睹 。</w:t>
      </w:r>
    </w:p>
    <w:p w14:paraId="0D3AA35A">
      <w:r>
        <w:t>当年 中国 政府 作出 " 入世 " 决定 , 是 因为 笃信 融入 经济 全球化 符合 历史 潮流 , 促进 自由 开放</w:t>
      </w:r>
      <w:r>
        <w:tab/>
      </w:r>
      <w:r>
        <w:t>贸易</w:t>
      </w:r>
      <w:r>
        <w:tab/>
      </w:r>
      <w:r>
        <w:t>能够 互利 共赢 。</w:t>
      </w:r>
    </w:p>
    <w:p w14:paraId="2C5BD749">
      <w:r>
        <w:t>中国 大幅 削减 汽车 关税 , 相关 排量 乘 用车 进口额 从 2001年 到 2017年 年均 增长 26.4% ,</w:t>
      </w:r>
      <w:r>
        <w:tab/>
      </w:r>
      <w:r>
        <w:t>贸易</w:t>
      </w:r>
      <w:r>
        <w:tab/>
      </w:r>
      <w:r>
        <w:t>逆差 由 8.7亿 美元 增至 141.5亿 美元 。</w:t>
      </w:r>
    </w:p>
    <w:p w14:paraId="4AC6D243">
      <w:r>
        <w:t>中方 不久前 发表 了 《 中国 与 世界</w:t>
      </w:r>
      <w:r>
        <w:tab/>
      </w:r>
      <w:r>
        <w:t>贸易</w:t>
      </w:r>
      <w:r>
        <w:tab/>
      </w:r>
      <w:r>
        <w:t>组织 》 白皮书 , 用 事实 和 数字 说话 , 明确 表明 中国 在 货物 降税 、 服务 贸易 开放 、 进口 配额 等 非关税 措施 等 方面 已 全面 履行 承诺 , 关税 总 水平 由 2001年 的 15.1% 降至 9.8% , 民营 企业 和 外商 投资 企业 进出口 占 全 国 进出口 总额 的 比重 由 2001年 的 57.5% 上升 到 2017年 的 81.7% , 服务 领域 外资 准入 门槛 不断 降低 。</w:t>
      </w:r>
    </w:p>
    <w:p w14:paraId="3F9F47ED">
      <w:r>
        <w:t>中方 坚信 , 只有 以 契约 精神 遵守 维护 国际 规则 , 才 能 维护 多边</w:t>
      </w:r>
      <w:r>
        <w:tab/>
      </w:r>
      <w:r>
        <w:t>贸易</w:t>
      </w:r>
      <w:r>
        <w:tab/>
      </w:r>
      <w:r>
        <w:t>体制 的 权威性 和 有效性 。</w:t>
      </w:r>
    </w:p>
    <w:p w14:paraId="6622C7FE">
      <w:r>
        <w:t>中国 始终 倡导 建设 开放型 世界 经济 , 建设性 参与</w:t>
      </w:r>
      <w:r>
        <w:tab/>
      </w:r>
      <w:r>
        <w:t>贸易</w:t>
      </w:r>
      <w:r>
        <w:tab/>
      </w:r>
      <w:r>
        <w:t>谈判 等 世贸 组织 工作 , 通过 加入 《 贸易 便利化 协定 》 等 推动 贸易 自由化 便利化 , 全力 支持 发展中 国家 融入 多边 贸易 体制 , 在 主办 亚太 经合 组织 领导人 北京 非正式 会议 、 二十 国 集团 领导人 杭州 峰会 、 金砖 国家 领导人 厦门 会晤 期间 , 推动 将 支持 多边 贸易 体制 、 反对 贸易 保护 主义 写入 成果 文件 。</w:t>
      </w:r>
    </w:p>
    <w:p w14:paraId="0428AA68">
      <w:r>
        <w:t>在 前 几 天 世贸 组织 对 中国 进行 的 第七 次</w:t>
      </w:r>
      <w:r>
        <w:tab/>
      </w:r>
      <w:r>
        <w:t>贸易</w:t>
      </w:r>
      <w:r>
        <w:tab/>
      </w:r>
      <w:r>
        <w:t>政策 审议 中 , 各 方 普遍 积极 评价 中国 自主 开放 和 继续 全面 深化 改革 的 举措 , 高度 赞赏 中国 对 多边 贸易 体制 的 支持 和 贡献 。</w:t>
      </w:r>
    </w:p>
    <w:p w14:paraId="3A6BB87F">
      <w:r>
        <w:t>中国 将 继续 当 遵守 世贸 组织 规则 的 模范生 , 也 希望 美方 用 实际 行动 尊重 和 遵守 WTO 规则 , 维护 以 WTO 为 核心 的 多边</w:t>
      </w:r>
      <w:r>
        <w:tab/>
      </w:r>
      <w:r>
        <w:t>贸易</w:t>
      </w:r>
      <w:r>
        <w:tab/>
      </w:r>
      <w:r>
        <w:t>体制 。</w:t>
      </w:r>
    </w:p>
    <w:p w14:paraId="6FF6943E">
      <w:r>
        <w:t>问 : 你 刚才 说 中方 将 继续 遵守 WTO 规则 , 《 争端 解决 谅解 》 ( DSU ) 第21 条 规定 各 国 不 得 采取 报复 措施 , 而 应该 诉诸</w:t>
      </w:r>
      <w:r>
        <w:tab/>
      </w:r>
      <w:r>
        <w:t>贸易</w:t>
      </w:r>
      <w:r>
        <w:tab/>
      </w:r>
      <w:r>
        <w:t>纠纷 解决 程序 。</w:t>
      </w:r>
    </w:p>
    <w:p w14:paraId="2513715A">
      <w:r>
        <w:t>美方 明知 其 301 条款 违反 世贸 组织 裁决 , 依然 蔑视 践踏 多边 规则 , 中方 从 维护 多边</w:t>
      </w:r>
      <w:r>
        <w:tab/>
      </w:r>
      <w:r>
        <w:t>贸易</w:t>
      </w:r>
      <w:r>
        <w:tab/>
      </w:r>
      <w:r>
        <w:t>体制 立场 出发 , 第一时间 将 美 措施 诉诸 世贸 组织 争端 解决 机制 。</w:t>
      </w:r>
    </w:p>
    <w:p w14:paraId="08D40626">
      <w:r>
        <w:rPr>
          <w:rFonts w:hint="eastAsia" w:eastAsia="宋体"/>
          <w:lang w:val="en-US" w:eastAsia="zh-CN"/>
        </w:rPr>
        <w:t>2</w:t>
      </w:r>
      <w:r>
        <w:t>018年 7月 18日 外交部 发言人 华春莹 主持 例行 记者会 时间 : 2018-07-18 问 : 美国 发动</w:t>
      </w:r>
      <w:r>
        <w:tab/>
      </w:r>
      <w:r>
        <w:t>贸易战</w:t>
      </w:r>
      <w:r>
        <w:tab/>
      </w:r>
      <w:r>
        <w:t>引发 国际 社会 广泛 担忧 , 有关 主要 经济体 、 国际 权威 机构 和 众多 跨国 公司 都 对 此 表达 强烈 关切 。</w:t>
      </w:r>
    </w:p>
    <w:p w14:paraId="20D5699A">
      <w:r>
        <w:t xml:space="preserve"> 中方 怎么 看待 贸易战 对 世界 经济 的 影响 ?</w:t>
      </w:r>
    </w:p>
    <w:p w14:paraId="63ECE34A">
      <w:r>
        <w:t>答 : 中国 商务部 上 周 有关 声明 指出 , 美国 打 贸易战 不仅 针对 中国 , 还 以 全 世界 为敌 , 将 把 世界 经济 拖入 危险 境地 。</w:t>
      </w:r>
    </w:p>
    <w:p w14:paraId="193BDB31">
      <w:r>
        <w:t>在 这里 我 想 再 强调 几 点 : 第一 , 贸易战 打击 全球 贸易 增长 势头 。</w:t>
      </w:r>
    </w:p>
    <w:p w14:paraId="1F13E4AF">
      <w:r>
        <w:t>国际 货币 基金 组织 研究 指出 , 有关 关税 威胁 和 其他 壁垒 将 使 所有 国家</w:t>
      </w:r>
      <w:r>
        <w:br w:type="textWrapping"/>
      </w:r>
      <w:r>
        <w:rPr>
          <w:rFonts w:hint="eastAsia" w:eastAsia="宋体"/>
          <w:lang w:val="en-US" w:eastAsia="zh-CN"/>
        </w:rPr>
        <w:t>2</w:t>
      </w:r>
      <w:r>
        <w:t>018年 7月 18日 外交部 发言人 华春莹 主持 例行 记者会 时间 : 2018-07-18 问 : 美国 发动</w:t>
      </w:r>
      <w:r>
        <w:tab/>
      </w:r>
      <w:r>
        <w:t>贸易战</w:t>
      </w:r>
      <w:r>
        <w:tab/>
      </w:r>
      <w:r>
        <w:t>引发 国际 社会 广泛 担忧 , 有关 主要 经济体 、 国际 权威 机构 和 众多 跨国 公司 都 对 此 表达 强烈 关切 。</w:t>
      </w:r>
    </w:p>
    <w:p w14:paraId="4E7EDECA">
      <w:r>
        <w:t>中方 怎么 看待 贸易战 对 世界 经济 的 影响 ?</w:t>
      </w:r>
    </w:p>
    <w:p w14:paraId="117C095A">
      <w:r>
        <w:t>答 : 中国 商务部 上 周 有关 声明 指出 , 美国 打 贸易战 不仅 针对 中国 , 还 以 全 世界 为敌 , 将 把 世界 经济 拖入 危险 境地 。</w:t>
      </w:r>
    </w:p>
    <w:p w14:paraId="743D83FD">
      <w:r>
        <w:t>在 这里 我 想 再 强调 几 点 : 第一 , 贸易战 打击 全球 贸易 增长 势头 。</w:t>
      </w:r>
    </w:p>
    <w:p w14:paraId="58819C9A">
      <w:r>
        <w:t>国际 货币 基金 组织 研究 指出 , 有关 关税 威胁 和 其他 壁垒 将 使 所有 国家</w:t>
      </w:r>
      <w:r>
        <w:br w:type="textWrapping"/>
      </w:r>
      <w:r>
        <w:t xml:space="preserve"> 中方 怎么 看待</w:t>
      </w:r>
      <w:r>
        <w:tab/>
      </w:r>
      <w:r>
        <w:t>贸易战</w:t>
      </w:r>
      <w:r>
        <w:tab/>
      </w:r>
      <w:r>
        <w:t>对 世界 经济 的 影响 ?</w:t>
      </w:r>
    </w:p>
    <w:p w14:paraId="0CF33856">
      <w:r>
        <w:t>答 : 中国 商务部 上 周 有关 声明 指出 , 美国 打</w:t>
      </w:r>
      <w:r>
        <w:tab/>
      </w:r>
      <w:r>
        <w:t>贸易战</w:t>
      </w:r>
      <w:r>
        <w:tab/>
      </w:r>
      <w:r>
        <w:t>不仅 针对 中国 , 还 以 全 世界 为敌 , 将 把 世界 经济 拖入 危险 境地 。</w:t>
      </w:r>
    </w:p>
    <w:p w14:paraId="171C5C79">
      <w:r>
        <w:t xml:space="preserve">在 这里 我 想 再 强调 几 点 : 第一 , </w:t>
      </w:r>
      <w:r>
        <w:tab/>
      </w:r>
      <w:r>
        <w:t>贸易战</w:t>
      </w:r>
      <w:r>
        <w:tab/>
      </w:r>
      <w:r>
        <w:t xml:space="preserve"> 打击 全球 贸易 增长 势头 。</w:t>
      </w:r>
    </w:p>
    <w:p w14:paraId="0C89237C">
      <w:r>
        <w:t>国际 货币 基金 组织 研究 指出 , 有关 关税 威胁 和 其他 壁垒 将 使 所有 国家 进口 物价 上涨 10% , 5 年 后 全球</w:t>
      </w:r>
      <w:r>
        <w:tab/>
      </w:r>
      <w:r>
        <w:t>贸易</w:t>
      </w:r>
      <w:r>
        <w:tab/>
      </w:r>
      <w:r>
        <w:t>将 萎缩 15% 。</w:t>
      </w:r>
    </w:p>
    <w:p w14:paraId="54451398">
      <w:r>
        <w:t>世界 银行 认为 , 美国 与 主要</w:t>
      </w:r>
      <w:r>
        <w:tab/>
      </w:r>
      <w:r>
        <w:t>贸易</w:t>
      </w:r>
      <w:r>
        <w:tab/>
      </w:r>
      <w:r>
        <w:t>伙伴 间 加征 关税 带来 的 影响 , 相当于 2008 至 2009年 金融 危机 期间 下降 的 贸易量 。</w:t>
      </w:r>
    </w:p>
    <w:p w14:paraId="66B384FB">
      <w:r>
        <w:t>第二 ,</w:t>
      </w:r>
      <w:r>
        <w:tab/>
      </w:r>
      <w:r>
        <w:t>贸易战</w:t>
      </w:r>
      <w:r>
        <w:tab/>
      </w:r>
      <w:r>
        <w:t>冲击 各 方 对 世界 经济 的 信心 。</w:t>
      </w:r>
    </w:p>
    <w:p w14:paraId="09C79377">
      <w:r>
        <w:t>如果 大家 翻翻 近来 各 国 的 报纸 , 就 不难 看出 , 日益 升级 的</w:t>
      </w:r>
      <w:r>
        <w:tab/>
      </w:r>
      <w:r>
        <w:t>贸易战</w:t>
      </w:r>
      <w:r>
        <w:tab/>
      </w:r>
      <w:r>
        <w:t>已 成为 世界 经济 最 大 的 " 信心 杀手 " , 将 破坏 来之不易 的 复苏 态势 , 动摇 全球 经济 增长 的 根基 。</w:t>
      </w:r>
    </w:p>
    <w:p w14:paraId="6019669F">
      <w:r>
        <w:t>第三 ,</w:t>
      </w:r>
      <w:r>
        <w:tab/>
      </w:r>
      <w:r>
        <w:t>贸易战</w:t>
      </w:r>
      <w:r>
        <w:tab/>
      </w:r>
      <w:r>
        <w:t>危及 全球 民众 福祉 。</w:t>
      </w:r>
    </w:p>
    <w:p w14:paraId="4AE3AAE2">
      <w:r>
        <w:t>世贸 组织 总 干事 阿泽维多 表示 ,</w:t>
      </w:r>
      <w:r>
        <w:tab/>
      </w:r>
      <w:r>
        <w:t>贸易战</w:t>
      </w:r>
      <w:r>
        <w:tab/>
      </w:r>
      <w:r>
        <w:t>对 所有 人 都 有害 , 对 就业 将 带来 严重 影响 , 穷人 将 损失 高 达 61% 的 购买力 。</w:t>
      </w:r>
    </w:p>
    <w:p w14:paraId="57093781">
      <w:r>
        <w:t>美国 经济 机构 也 预测 ,</w:t>
      </w:r>
      <w:r>
        <w:tab/>
      </w:r>
      <w:r>
        <w:t>贸易战</w:t>
      </w:r>
      <w:r>
        <w:tab/>
      </w:r>
      <w:r>
        <w:t>将 导致 美国 60万 人 失业 , 美国 工人 、 农民 和 消费者 都 将 受到 连带 损害 。</w:t>
      </w:r>
    </w:p>
    <w:p w14:paraId="5A407BEB">
      <w:r>
        <w:t>第四 , 更 重要 的 是 , 出于 国内 政治 考虑 , 以 一己之私 发动</w:t>
      </w:r>
      <w:r>
        <w:tab/>
      </w:r>
      <w:r>
        <w:t>贸易战</w:t>
      </w:r>
      <w:r>
        <w:tab/>
      </w:r>
      <w:r>
        <w:t>, 是 典型 的 单边主义 和 零 和 思维 , 这 是 二战 结束 以来 国际 规则 和 全球 治理 的 一 次 全面 倒退 , 如果 发展 下去 , 对 世界 经济 造成 的 损害 可能 是 深 层次 的 , 确实 令 人 担忧 。</w:t>
      </w:r>
    </w:p>
    <w:p w14:paraId="41599A74">
      <w:r>
        <w:t>追问 : 你 刚才 警告 说</w:t>
      </w:r>
      <w:r>
        <w:tab/>
      </w:r>
      <w:r>
        <w:t xml:space="preserve"> 贸易战 </w:t>
      </w:r>
      <w:r>
        <w:tab/>
      </w:r>
      <w:r>
        <w:t>给 全球 贸易 带来 危害 , 但 中国 不 会 受到 贸易战 的 影响 ?</w:t>
      </w:r>
    </w:p>
    <w:p w14:paraId="48B0FFE8">
      <w:r>
        <w:t xml:space="preserve">问 : </w:t>
      </w:r>
      <w:r>
        <w:tab/>
      </w:r>
      <w:r>
        <w:t xml:space="preserve">贸易战 </w:t>
      </w:r>
      <w:r>
        <w:tab/>
      </w:r>
      <w:r>
        <w:t>会 给 中国 带来 什么 损害 ?</w:t>
      </w:r>
    </w:p>
    <w:p w14:paraId="735E7036">
      <w:r>
        <w:t>你 认为 中国 经济 是否 足够 强大 , 能够 承受 与 美国 的</w:t>
      </w:r>
      <w:r>
        <w:tab/>
      </w:r>
      <w:r>
        <w:t>贸易战</w:t>
      </w:r>
      <w:r>
        <w:tab/>
      </w:r>
      <w:r>
        <w:br w:type="textWrapping"/>
      </w:r>
      <w:r>
        <w:tab/>
      </w:r>
      <w:r>
        <w:t xml:space="preserve">贸易战 </w:t>
      </w:r>
      <w:r>
        <w:tab/>
      </w:r>
      <w:r>
        <w:t>是 世界 上 所有 人 都 不 希望 看到 的 。</w:t>
      </w:r>
    </w:p>
    <w:p w14:paraId="61877CF6">
      <w:r>
        <w:t xml:space="preserve">就 像 我 刚才 讲 的 , </w:t>
      </w:r>
      <w:r>
        <w:tab/>
      </w:r>
      <w:r>
        <w:t xml:space="preserve">贸易战 </w:t>
      </w:r>
      <w:r>
        <w:tab/>
      </w:r>
      <w:r>
        <w:t>将 打击 全球 贸易 增长 势头 , 冲击 各 方 对 世界 经济 信心 , 危及 全球 民众 福祉 , 损害 全球 治理 和 国际 规则 。</w:t>
      </w:r>
    </w:p>
    <w:p w14:paraId="4656FCA2">
      <w:r>
        <w:t xml:space="preserve">我们 当然 不 希望 打 损人 害己 的 </w:t>
      </w:r>
      <w:r>
        <w:tab/>
      </w:r>
      <w:r>
        <w:t xml:space="preserve">贸易战 </w:t>
      </w:r>
      <w:r>
        <w:tab/>
      </w:r>
      <w:r>
        <w:t>。</w:t>
      </w:r>
    </w:p>
    <w:p w14:paraId="092BBA58">
      <w:r>
        <w:t>与此同时 , 正 如 商务部 新闻 发言人 以及 发展 改革委 等 部门 官员 多 次 表示 , 中国 政府 有 坚定 的 信心 , 足够 的 能力 和 政策 空间 , 采取 有 针对性 的 措施 , 缓解 中 美</w:t>
      </w:r>
      <w:r>
        <w:tab/>
      </w:r>
      <w:r>
        <w:t>贸易</w:t>
      </w:r>
      <w:r>
        <w:tab/>
      </w:r>
      <w:r>
        <w:t>摩擦 带来 的 影响 , 应对 世界 经济 不确定性 的 冲击 , 维护 好 中方 正当 利益 。</w:t>
      </w:r>
    </w:p>
    <w:p w14:paraId="1B783171">
      <w:r>
        <w:t>如果 中国 拒绝 公平</w:t>
      </w:r>
      <w:r>
        <w:tab/>
      </w:r>
      <w:r>
        <w:t>贸易</w:t>
      </w:r>
      <w:r>
        <w:tab/>
      </w:r>
      <w:r>
        <w:t>, 继续 报复 美国 , 美国 不 会 退缩 。</w:t>
      </w:r>
    </w:p>
    <w:p w14:paraId="3241E2D7">
      <w:r>
        <w:t>第二 , 中国 拒绝 公平</w:t>
      </w:r>
      <w:r>
        <w:tab/>
      </w:r>
      <w:r>
        <w:t>贸易</w:t>
      </w:r>
      <w:r>
        <w:tab/>
      </w:r>
      <w:r>
        <w:t>?</w:t>
      </w:r>
    </w:p>
    <w:p w14:paraId="4DE7E02B">
      <w:r>
        <w:t>中方 从来 主张 公平</w:t>
      </w:r>
      <w:r>
        <w:tab/>
      </w:r>
      <w:r>
        <w:t>贸易</w:t>
      </w:r>
      <w:r>
        <w:tab/>
      </w:r>
      <w:r>
        <w:t>。</w:t>
      </w:r>
    </w:p>
    <w:p w14:paraId="38B46B95">
      <w:r>
        <w:t>这 是 一 场 由 美国 率先 挑起 的 单边主义 与 多边主义 、 保护 主义 与 自由</w:t>
      </w:r>
      <w:r>
        <w:tab/>
      </w:r>
      <w:r>
        <w:t>贸易</w:t>
      </w:r>
      <w:r>
        <w:tab/>
      </w:r>
      <w:r>
        <w:t>、 强权 与 规则 之 争 。</w:t>
      </w:r>
    </w:p>
    <w:p w14:paraId="7857E6C6">
      <w:r>
        <w:t>坚决 维护 自身 正当 权益 、 维护 多边</w:t>
      </w:r>
      <w:r>
        <w:tab/>
      </w:r>
      <w:r>
        <w:t>贸易</w:t>
      </w:r>
      <w:r>
        <w:tab/>
      </w:r>
      <w:r>
        <w:t>规则 和 体系 是 国际 社会 的 强烈 共识 和 决心  如果 美方 继续 抱守 " 美国 打人 有理 , 别 国 自卫 无理 " 的 霸权 逻辑 , 只 会 在 孤家寡人 的 错误 道路 上 越 走 越 远 。</w:t>
      </w:r>
    </w:p>
    <w:p w14:paraId="57CC8691">
      <w:r>
        <w:t>访问 期间 习 主席 还 将 出席 金砖 国家 领导人 会晤 , 请问 会晤 会 讨论 美国 的</w:t>
      </w:r>
      <w:r>
        <w:tab/>
      </w:r>
      <w:r>
        <w:t>贸易</w:t>
      </w:r>
      <w:r>
        <w:tab/>
      </w:r>
      <w:r>
        <w:t>政策 吗 ?</w:t>
      </w:r>
    </w:p>
    <w:p w14:paraId="10A7A2B1">
      <w:r>
        <w:t>2018年 7月 19日 外交部 发言人 华春莹 主持 例行 记者会 时间 : 2018-07 - 19 问 : 据 报道 , 美国 白宫 国家 经济 委员会 主任 库德洛 昨天 称 , 中方 阻止 中 美 达成</w:t>
      </w:r>
      <w:r>
        <w:tab/>
      </w:r>
      <w:r>
        <w:t>贸易</w:t>
      </w:r>
      <w:r>
        <w:tab/>
      </w:r>
      <w:r>
        <w:t>协议 以 扭转 两 国 紧张 的 经贸 关系 。</w:t>
      </w:r>
    </w:p>
    <w:p w14:paraId="2E1166B4">
      <w:r>
        <w:t>中国 商务部 7月 12日 声明 已经 完整 还原 了 中美 就 经贸 问题 进行 接触 磋商 的 全过程 , 中方 一直 在 以 最 大 诚意 和 耐心 推动 双方 通过 对话 协商 解决 分歧 , 为 避免</w:t>
      </w:r>
      <w:r>
        <w:tab/>
      </w:r>
      <w:r>
        <w:t>贸易</w:t>
      </w:r>
      <w:r>
        <w:tab/>
      </w:r>
      <w:r>
        <w:t>摩擦 升级 尽 了 最大 努力 。</w:t>
      </w:r>
    </w:p>
    <w:p w14:paraId="6276DDA9">
      <w:r>
        <w:t>我们 有 信心 、 有 底气 、 有 条件 , 也 有 足够 的 能力 , 维护 自身 正当 合法 利益 , 同 世界 各 国 一 道 维护 国际 规则 和 多边</w:t>
      </w:r>
      <w:r>
        <w:tab/>
      </w:r>
      <w:r>
        <w:t>贸易</w:t>
      </w:r>
      <w:r>
        <w:tab/>
      </w:r>
      <w:r>
        <w:t>体系 。</w:t>
      </w:r>
    </w:p>
    <w:p w14:paraId="79458FD7">
      <w:r>
        <w:t>是否 将 讨论 美国</w:t>
      </w:r>
      <w:r>
        <w:tab/>
      </w:r>
      <w:r>
        <w:t>贸易</w:t>
      </w:r>
      <w:r>
        <w:tab/>
      </w:r>
      <w:r>
        <w:t>保护 主义 问题 ?</w:t>
      </w:r>
    </w:p>
    <w:p w14:paraId="75D00636">
      <w:r>
        <w:t>你 提到 美国</w:t>
      </w:r>
      <w:r>
        <w:tab/>
      </w:r>
      <w:r>
        <w:t>贸易</w:t>
      </w:r>
      <w:r>
        <w:tab/>
      </w:r>
      <w:r>
        <w:t>保护 主义 , 的确 , 美国 保护 主义 和 单边主义 行为 已经 在 世界 范围 内 引起 了 广泛 和 高度 的 关注 。</w:t>
      </w:r>
    </w:p>
    <w:p w14:paraId="6A6784DD">
      <w:r>
        <w:t>问 : 据 报道 , 美国 白宫 国家</w:t>
      </w:r>
      <w:r>
        <w:tab/>
      </w:r>
      <w:r>
        <w:t>贸易</w:t>
      </w:r>
      <w:r>
        <w:tab/>
      </w:r>
      <w:r>
        <w:t>委员会 主任 纳瓦罗 称 , 当前 中国 与 世界 上 其他 国家 在 贸易 问题 上 陷入 了 零和 博弈 , 美国 需要 和 其他 国家 共同 合作 应对 。</w:t>
      </w:r>
    </w:p>
    <w:p w14:paraId="6104B41E">
      <w:r>
        <w:t xml:space="preserve">答 : 近期 美方 官员 发表 了 不少 颠倒 黑白 的 荒谬 言论 , 我 理解 他们 也许 有 安抚 国内 那些 对 美国 发动 </w:t>
      </w:r>
      <w:r>
        <w:tab/>
      </w:r>
      <w:r>
        <w:t>贸易战</w:t>
      </w:r>
      <w:r>
        <w:tab/>
      </w:r>
      <w:r>
        <w:t xml:space="preserve"> 表示 不安 和 反对 的 人们 的 需要 。</w:t>
      </w:r>
    </w:p>
    <w:p w14:paraId="596C925B">
      <w:r>
        <w:t>但 鉴于 纳瓦罗 先生 在 美国</w:t>
      </w:r>
      <w:r>
        <w:tab/>
      </w:r>
      <w:r>
        <w:t>贸易</w:t>
      </w:r>
      <w:r>
        <w:tab/>
      </w:r>
      <w:r>
        <w:t xml:space="preserve">政策 中 的 重要 地位 , 为 防止 其 错误 言论 误导 更 多 人 , 我 还是 有 必要 有 针对性 地 回应 几 句 : 首先 , 摒弃 冷战 思维 、 不 搞 唯我独尊 、 你 输 我 赢 的 零和 博弈 , 是 中方 </w:t>
      </w:r>
      <w:r>
        <w:rPr>
          <w:rFonts w:hint="eastAsia" w:eastAsia="宋体"/>
          <w:lang w:val="en-US" w:eastAsia="zh-CN"/>
        </w:rPr>
        <w:t>一</w:t>
      </w:r>
      <w:r>
        <w:t xml:space="preserve"> 直 以来 大力 倡导 和 大声 呼吁 的 。</w:t>
      </w:r>
    </w:p>
    <w:p w14:paraId="2A641FC2">
      <w:r>
        <w:t>答 : 对于 美方 执意 挑起</w:t>
      </w:r>
      <w:r>
        <w:tab/>
      </w:r>
      <w:r>
        <w:t>贸易战</w:t>
      </w:r>
      <w:r>
        <w:tab/>
      </w:r>
      <w:r>
        <w:t>, 中方 " 不 愿 打 、 不 怕 打 、 必要 时 不得不 打 " 的 立场 非常 坚定 、 明确 。。</w:t>
      </w:r>
    </w:p>
    <w:p w14:paraId="07E99541">
      <w:r>
        <w:t>问 : 据 报道 , 美国 财长 姆努钦 在 记者会 上 透露 , 美 有关 关税 政策 不 是 保护主义 , 而 是 希 促成 更 公平 、 自由 的</w:t>
      </w:r>
      <w:r>
        <w:tab/>
      </w:r>
      <w:r>
        <w:t>贸易</w:t>
      </w:r>
      <w:r>
        <w:tab/>
      </w:r>
      <w:r>
        <w:t>。</w:t>
      </w:r>
    </w:p>
    <w:p w14:paraId="69D693E6">
      <w:r>
        <w:t>问 : 美国 政府 昨天 宣布 将 向 美 农民 提供 120亿 美元 的 救济 , 以 补偿 中 美</w:t>
      </w:r>
      <w:r>
        <w:tab/>
      </w:r>
      <w:r>
        <w:t>贸易战</w:t>
      </w:r>
      <w:r>
        <w:tab/>
      </w:r>
      <w:r>
        <w:t>带来 的 影响 。</w:t>
      </w:r>
    </w:p>
    <w:p w14:paraId="7B7C00F5">
      <w:r>
        <w:t>我 这里 只 想 强调 : 第一 , 我们 此前 多次 说 过 ,</w:t>
      </w:r>
      <w:r>
        <w:tab/>
      </w:r>
      <w:r>
        <w:t>贸易战</w:t>
      </w:r>
      <w:r>
        <w:tab/>
      </w:r>
      <w:r>
        <w:t>没有 赢家 , 美方 执意 挑起 贸易战 只 会 损人 害己 。</w:t>
      </w:r>
    </w:p>
    <w:p w14:paraId="77E289C4">
      <w:r>
        <w:t>目前 的 局面 , 完全 是 美方 奉行 单边主义 和</w:t>
      </w:r>
      <w:r>
        <w:tab/>
      </w:r>
      <w:r>
        <w:t>贸易</w:t>
      </w:r>
      <w:r>
        <w:tab/>
      </w:r>
      <w:r>
        <w:t>保护 主义 , 言而无信 、 出尔反尔 , 执意 挑起 对 华 贸易战 造成 的 。</w:t>
      </w:r>
    </w:p>
    <w:p w14:paraId="6988279E">
      <w:r>
        <w:t>美国 的 农民 正在 为 美国 政府 的</w:t>
      </w:r>
      <w:r>
        <w:tab/>
      </w:r>
      <w:r>
        <w:t>贸易</w:t>
      </w:r>
      <w:r>
        <w:tab/>
      </w:r>
      <w:r>
        <w:t>霸凌 行径 买单 。</w:t>
      </w:r>
    </w:p>
    <w:p w14:paraId="4631D73B">
      <w:r>
        <w:t>问 : 据 报道 , 特朗普 总统 昨天 称 , 中方 正 把</w:t>
      </w:r>
      <w:r>
        <w:tab/>
      </w:r>
      <w:r>
        <w:t>贸易战</w:t>
      </w:r>
      <w:r>
        <w:tab/>
      </w:r>
      <w:r>
        <w:t>反制 的 目标 对准 美国 农民 , 并 称 相关 做法 非常 " 恶毒 " , 企图 让 美方 做出 让步 。</w:t>
      </w:r>
    </w:p>
    <w:p w14:paraId="0432CC95">
      <w:r>
        <w:t>习近平 主席 在 发言 中 强调 , 要 坚定 维护 基于 规则 的 多边</w:t>
      </w:r>
      <w:r>
        <w:tab/>
      </w:r>
      <w:r>
        <w:t>贸易</w:t>
      </w:r>
      <w:r>
        <w:tab/>
      </w:r>
      <w:r>
        <w:t>体制 , 推动 贸易 和 投资 自由化 便利化 , 旗帜 鲜明 反对 保护 主义 。</w:t>
      </w:r>
    </w:p>
    <w:p w14:paraId="154D2E3E">
      <w:r>
        <w:t>南非 总统 拉马福萨 、 巴西 总统 特梅尔 、 俄罗斯 总统 普京 、 印度 总理 莫迪 等 领导人 都 认为 , 面对 当前 复杂 多变 的 国际 环境 , 金砖 国家 应 加强 合作 , 维护 多边主义 和 国际 规则 , 促进 自由</w:t>
      </w:r>
      <w:r>
        <w:tab/>
      </w:r>
      <w:r>
        <w:t>贸易</w:t>
      </w:r>
      <w:r>
        <w:tab/>
      </w:r>
      <w:r>
        <w:t>, 维护 世界 贸易 组织 规则 。</w:t>
      </w:r>
    </w:p>
    <w:p w14:paraId="6B8015FB">
      <w:r>
        <w:t>会晤 发表 的 《 金砖 国家 领导人 约翰内斯堡 宣言 》 , 强调 建设 开放型 世界 经济 的 重要性 , 重申 以 世贸 组织 为 代表 、 以 规则 为 基础 、 透明 、 非歧视 、 开放 、 包容 的 多边</w:t>
      </w:r>
      <w:r>
        <w:tab/>
      </w:r>
      <w:r>
        <w:t>贸易</w:t>
      </w:r>
      <w:r>
        <w:tab/>
      </w:r>
      <w:r>
        <w:t>体制 的 核心 地位 , 呼吁 所有 成员 遵守 世贸 组织 规则 , 信守 在 多边 贸易 体制 中 的 承诺 。</w:t>
      </w:r>
    </w:p>
    <w:p w14:paraId="7C070C50">
      <w:r>
        <w:t>答 : 中国 、 美国 和 欧洲 , 都 是 世界 主要 经济体 和 主要</w:t>
      </w:r>
      <w:r>
        <w:tab/>
      </w:r>
      <w:r>
        <w:t>贸易</w:t>
      </w:r>
      <w:r>
        <w:tab/>
      </w:r>
      <w:r>
        <w:t>大 国 。</w:t>
      </w:r>
    </w:p>
    <w:p w14:paraId="56408E42">
      <w:r>
        <w:t>中 美 、 中 欧 之间 有 这么 大 的</w:t>
      </w:r>
      <w:r>
        <w:tab/>
      </w:r>
      <w:r>
        <w:t>贸易</w:t>
      </w:r>
      <w:r>
        <w:tab/>
      </w:r>
      <w:r>
        <w:t>规模 , 存在 一些 分歧 和 摩擦 在所难免 , 关键 是 以 什么样 的 态度 去 看待 和 解决 问题 。</w:t>
      </w:r>
    </w:p>
    <w:p w14:paraId="7ABDD523">
      <w:r>
        <w:t>中方 始终 主张 在 相互 尊重 、 平等 互利 基础 上 , 通过 对话 协商 解决</w:t>
      </w:r>
      <w:r>
        <w:tab/>
      </w:r>
      <w:r>
        <w:t>贸易</w:t>
      </w:r>
      <w:r>
        <w:tab/>
      </w:r>
      <w:r>
        <w:t>上 的 分歧 和 摩擦 。</w:t>
      </w:r>
    </w:p>
    <w:p w14:paraId="143F4289">
      <w:r>
        <w:t>第四 , 双方 发出 了 支持 多边主义 和 自由</w:t>
      </w:r>
      <w:r>
        <w:tab/>
      </w:r>
      <w:r>
        <w:t>贸易</w:t>
      </w:r>
      <w:r>
        <w:tab/>
      </w:r>
      <w:r>
        <w:t>的 积极 信号 。</w:t>
      </w:r>
    </w:p>
    <w:p w14:paraId="39967E6B">
      <w:r>
        <w:t>双方 同意 , 在 新 的 形势 下 , 要 加强 沟通 协调 , 共同 维护 自由</w:t>
      </w:r>
      <w:r>
        <w:tab/>
      </w:r>
      <w:r>
        <w:t>贸易</w:t>
      </w:r>
      <w:r>
        <w:tab/>
      </w:r>
      <w:r>
        <w:t>和 多边主义 、 维护 以 规则 为 基础 的 国际 秩序 , 共同 推进 东亚 经济 共同体 建设 , 共同 维护 发展中 国家 的 团结 和 正当 发展 权益 。</w:t>
      </w:r>
    </w:p>
    <w:p w14:paraId="3BB3C683">
      <w:r>
        <w:t>问 : 据 报道 , 美国 白宫 官员 称 , 美方 可以 与 中方 恢复 正式 谈判 , 但 前提 是 中国 要 同意 开放 市场 , 增加 竞争 , 以及 停止 报复 美方</w:t>
      </w:r>
      <w:r>
        <w:tab/>
      </w:r>
      <w:r>
        <w:t>贸易</w:t>
      </w:r>
      <w:r>
        <w:tab/>
      </w:r>
      <w:r>
        <w:t>措施 。</w:t>
      </w:r>
    </w:p>
    <w:p w14:paraId="67BEF553">
      <w:r>
        <w:t>问 : 有 媒体 10日 刊发 题 为 《 美 商务部 部长 策划</w:t>
      </w:r>
      <w:r>
        <w:tab/>
      </w:r>
      <w:r>
        <w:t>贸易战</w:t>
      </w:r>
      <w:r>
        <w:tab/>
      </w:r>
      <w:r>
        <w:t>自肥 名下 商业 王国 得益 》 的 调查 报告 , 披露 了 美国 商务 部长 罗斯 在 向 中国 输 美 商品 加征 惩罚性 关税 的 同时 , 也 潜藏 了 许多 利益 冲突 。</w:t>
      </w:r>
    </w:p>
    <w:p w14:paraId="6DC80B8A">
      <w:r>
        <w:t>我 愿 重申 , 中 美</w:t>
      </w:r>
      <w:r>
        <w:tab/>
      </w:r>
      <w:r>
        <w:t>贸易战</w:t>
      </w:r>
      <w:r>
        <w:tab/>
      </w:r>
      <w:r>
        <w:t>没有 赢家 。</w:t>
      </w:r>
    </w:p>
    <w:p w14:paraId="3F01CA13">
      <w:r>
        <w:t>第二 个 问题 , 有 报道 称 中 美 双方 对 今天 重启 的</w:t>
      </w:r>
      <w:r>
        <w:tab/>
      </w:r>
      <w:r>
        <w:t>贸易</w:t>
      </w:r>
      <w:r>
        <w:tab/>
      </w:r>
      <w:r>
        <w:t>谈判 取得 进展 不 持 乐观 态度 。</w:t>
      </w:r>
    </w:p>
    <w:p w14:paraId="2348774B">
      <w:r>
        <w:t>中方 认为 这 对 中 美</w:t>
      </w:r>
      <w:r>
        <w:tab/>
      </w:r>
      <w:r>
        <w:t>贸易</w:t>
      </w:r>
      <w:r>
        <w:tab/>
      </w:r>
      <w:r>
        <w:t>谈判 有 何 影响 ?</w:t>
      </w:r>
    </w:p>
    <w:p w14:paraId="75ADC85D">
      <w:r>
        <w:t>同时 , 中 美 正 在 华盛顿 进行</w:t>
      </w:r>
      <w:r>
        <w:tab/>
      </w:r>
      <w:r>
        <w:t>贸易</w:t>
      </w:r>
      <w:r>
        <w:tab/>
      </w:r>
      <w:r>
        <w:t>磋商 。</w:t>
      </w:r>
    </w:p>
    <w:p w14:paraId="5D36A702">
      <w:r>
        <w:t>为 维护 多边</w:t>
      </w:r>
      <w:r>
        <w:tab/>
      </w:r>
      <w:r>
        <w:t>贸易</w:t>
      </w:r>
      <w:r>
        <w:tab/>
      </w:r>
      <w:r>
        <w:t>体制 、 捍卫 中方 自身 合法 权益 , 中方 已经 采取 了 必要 的 回击 措施 。</w:t>
      </w:r>
    </w:p>
    <w:p w14:paraId="59A93A92">
      <w:r>
        <w:t>关于 中 美 双方 正 在 华盛顿 举行 的</w:t>
      </w:r>
      <w:r>
        <w:tab/>
      </w:r>
      <w:r>
        <w:t>贸易</w:t>
      </w:r>
      <w:r>
        <w:tab/>
      </w:r>
      <w:r>
        <w:t>磋商 , 我们 已 多 次 表明 立场 。</w:t>
      </w:r>
    </w:p>
    <w:p w14:paraId="0E2AAC9B">
      <w:r>
        <w:t>问 : 据 外媒 报道 , 中 美 双方 对 此 轮</w:t>
      </w:r>
      <w:r>
        <w:tab/>
      </w:r>
      <w:r>
        <w:t>贸易</w:t>
      </w:r>
      <w:r>
        <w:tab/>
      </w:r>
      <w:r>
        <w:t>谈判 期望 不 高 , 也 没有 进一步 谈判 的 计划 。</w:t>
      </w:r>
    </w:p>
    <w:p w14:paraId="64E2E154">
      <w:r>
        <w:t>甚至 有 中方 官员 提出 , 在 11月 美国 中期 选举 前 不 会 再 举行 中 美</w:t>
      </w:r>
      <w:r>
        <w:tab/>
      </w:r>
      <w:r>
        <w:t>贸易</w:t>
      </w:r>
      <w:r>
        <w:tab/>
      </w:r>
      <w:r>
        <w:t>谈判 。</w:t>
      </w:r>
    </w:p>
    <w:p w14:paraId="6F305A64">
      <w:r>
        <w:t>特别是 在 当前 单边主义 和 保护主义 抬头 的 背景 下 , 共 建 " 一 带 一 路 " 本身 就 是 坚持 多边主义 的 重要 标志 , 也 是 对 改革 完善 全球 治理 、 推进</w:t>
      </w:r>
      <w:r>
        <w:tab/>
      </w:r>
      <w:r>
        <w:t>贸易</w:t>
      </w:r>
      <w:r>
        <w:tab/>
      </w:r>
      <w:r>
        <w:t>投资 自由化 便利化 的 有益 探索 。</w:t>
      </w:r>
    </w:p>
    <w:p w14:paraId="0EA9973A">
      <w:r>
        <w:t>美方 声称 朝鲜 问题 部分 由 美 中</w:t>
      </w:r>
      <w:r>
        <w:tab/>
      </w:r>
      <w:r>
        <w:t>贸易</w:t>
      </w:r>
      <w:r>
        <w:tab/>
      </w:r>
      <w:r>
        <w:t>争端 引起 , 朝鲜 正 因 美 中 贸易 争端 面临 来自 中国 的 巨大 压力 。</w:t>
      </w:r>
    </w:p>
    <w:p w14:paraId="27C8AA58">
      <w:r>
        <w:t>问 : 据 报道 , 8月 10日 , 美国 加利福尼亚州 议会 众院 通过 一 项 决议案 , 积极 支持 加州 同 中国 加强 在 经济 、</w:t>
      </w:r>
      <w:r>
        <w:tab/>
      </w:r>
      <w:r>
        <w:t>贸易</w:t>
      </w:r>
      <w:r>
        <w:tab/>
      </w:r>
      <w:r>
        <w:t>、 教育 、 人文 等 领域 的 合作 , 敦促 美国 总统 和 国会 支持 进一步 加强 包括 加州 在内 的 美 中 经济 关系 。</w:t>
      </w:r>
    </w:p>
    <w:p w14:paraId="2C41F1F8">
      <w:r>
        <w:t>我们 希望 中 美 双方 共同 努力 , 进一步 巩固 地方 合作 共识 , 发掘 地方 优势 互补 潜力 , 拓展 双向</w:t>
      </w:r>
      <w:r>
        <w:tab/>
      </w:r>
      <w:r>
        <w:t>贸易</w:t>
      </w:r>
      <w:r>
        <w:tab/>
      </w:r>
      <w:r>
        <w:t>投资 往来 , 让 两 国 民众 从 中 美 地方 交往 中 收获 更 多 机遇 和 红利 。</w:t>
      </w:r>
    </w:p>
    <w:p w14:paraId="4B9BF208">
      <w:r>
        <w:t>有 报道 认为 , 中方 作出 这 一 访问 安排 是 考虑 到 中 美 之间 的</w:t>
      </w:r>
      <w:r>
        <w:tab/>
      </w:r>
      <w:r>
        <w:t>贸易</w:t>
      </w:r>
      <w:r>
        <w:tab/>
      </w:r>
      <w:r>
        <w:t>冲突 问题 。</w:t>
      </w:r>
    </w:p>
    <w:p w14:paraId="0191251B">
      <w:r>
        <w:t>问 : 据 报道 , 美 中</w:t>
      </w:r>
      <w:r>
        <w:tab/>
      </w:r>
      <w:r>
        <w:t>贸易</w:t>
      </w:r>
      <w:r>
        <w:tab/>
      </w:r>
      <w:r>
        <w:t>全国 委员会 中国区 副会长 帕克 11日 称 , 中国 高层 官员 对 该 组织 代表 表示 , 中方 将 在 中 美 关系 改善 和 稳定 前 暂停 接受 美企 的 许可 申请 。</w:t>
      </w:r>
    </w:p>
    <w:p w14:paraId="6211D7FF">
      <w:r>
        <w:t>这 是 美方 首次 公开 证实 美企 在 华 运营 及 市场 准入 恐 将 受</w:t>
      </w:r>
      <w:r>
        <w:tab/>
      </w:r>
      <w:r>
        <w:t>贸易战</w:t>
      </w:r>
      <w:r>
        <w:tab/>
      </w:r>
      <w:r>
        <w:t>影响 。</w:t>
      </w:r>
    </w:p>
    <w:p w14:paraId="0DFF4068">
      <w:r>
        <w:t xml:space="preserve">我们 一直 强调 , </w:t>
      </w:r>
      <w:r>
        <w:tab/>
      </w:r>
      <w:r>
        <w:t xml:space="preserve">贸易战 </w:t>
      </w:r>
      <w:r>
        <w:tab/>
      </w:r>
      <w:r>
        <w:t>解决 不 了 任何 问题 , 只 会 损人 害己 。</w:t>
      </w:r>
    </w:p>
    <w:p w14:paraId="70D43A9E">
      <w:r>
        <w:t>只有 在 平等 、 诚信 的 基础 上 进行 对话 和 磋商 才 是 解决 中 美</w:t>
      </w:r>
      <w:r>
        <w:tab/>
      </w:r>
      <w:r>
        <w:t>贸易</w:t>
      </w:r>
      <w:r>
        <w:tab/>
      </w:r>
      <w:r>
        <w:t>摩擦 的 正确 选择 。</w:t>
      </w:r>
    </w:p>
    <w:p w14:paraId="592DE9BA">
      <w:r>
        <w:t>我们 也 将 继续 实行 高 水平 的</w:t>
      </w:r>
      <w:r>
        <w:tab/>
      </w:r>
      <w:r>
        <w:t>贸易</w:t>
      </w:r>
      <w:r>
        <w:tab/>
      </w:r>
      <w:r>
        <w:t>和 投资 便利化 政策 , 进一步 大幅 放宽 市场 准入 , 为 外资 企业 在 华 经营 提供 更 多 便利 。</w:t>
      </w:r>
    </w:p>
    <w:p w14:paraId="723428B1">
      <w:r>
        <w:t>问 : 据 报道 , 美国 白宫 国家 经济 委员会 主任 库德洛 称 , 美方 已 提议 与 中方 进行 新 一 轮</w:t>
      </w:r>
      <w:r>
        <w:tab/>
      </w:r>
      <w:r>
        <w:t>贸易</w:t>
      </w:r>
      <w:r>
        <w:tab/>
      </w:r>
      <w:r>
        <w:t>磋商 。</w:t>
      </w:r>
    </w:p>
    <w:p w14:paraId="61ED677D">
      <w:r>
        <w:t>中方 始终 认为 ,</w:t>
      </w:r>
      <w:r>
        <w:tab/>
      </w:r>
      <w:r>
        <w:t>贸易</w:t>
      </w:r>
      <w:r>
        <w:tab/>
      </w:r>
      <w:r>
        <w:t>冲突 升级 不 符合 任何 一 方 的 利益 。</w:t>
      </w:r>
    </w:p>
    <w:p w14:paraId="7E988E79">
      <w:r>
        <w:t>在 美</w:t>
      </w:r>
      <w:r>
        <w:tab/>
      </w:r>
      <w:r>
        <w:t>贸易</w:t>
      </w:r>
      <w:r>
        <w:tab/>
      </w:r>
      <w:r>
        <w:t>代表 办公室 收到 的 1400多 条 意见 中 , 大多数 都 认为 加征 关税 将 推高 美国 民众 从 摇篮 到 坟墓 –– 日常 生活 方方面面 的 生活 成本 。</w:t>
      </w:r>
    </w:p>
    <w:p w14:paraId="4977677E">
      <w:r>
        <w:t>我们 再次 敦促 美方 决策者 倾听 美 产业界 和 消费者 的 强烈 呼声 , 倾听 国际 社会 坚持 多边主义 和 自由</w:t>
      </w:r>
      <w:r>
        <w:tab/>
      </w:r>
      <w:r>
        <w:t>贸易</w:t>
      </w:r>
      <w:r>
        <w:tab/>
      </w:r>
      <w:r>
        <w:t>的 一致 主张 , 尽快 回归 理性 , 停止 单边主义 和 贸易 保护 主义 的 做法 。</w:t>
      </w:r>
    </w:p>
    <w:p w14:paraId="23F81B83">
      <w:r>
        <w:t>贸易</w:t>
      </w:r>
      <w:r>
        <w:tab/>
      </w:r>
      <w:r>
        <w:t>冲突 升级 不 符合 任何 一 方 的 利益 , 在 平等 、 诚信 的 基础 上 进行 对话 和 协商 才 是 解决 问题 的 唯一 正确 途径 。</w:t>
      </w:r>
    </w:p>
    <w:p w14:paraId="42528B0E">
      <w:r>
        <w:t>问 : 据 媒体 报道 , 美方 近日 表示 , 中 美</w:t>
      </w:r>
      <w:r>
        <w:tab/>
      </w:r>
      <w:r>
        <w:t>贸易战</w:t>
      </w:r>
      <w:r>
        <w:tab/>
      </w:r>
      <w:r>
        <w:t>对 美方 造成 的 损失 比 中方 的 损失 小 , 中方 面临 的 压力 比 美方 大 。</w:t>
      </w:r>
    </w:p>
    <w:p w14:paraId="446F6A51">
      <w:r>
        <w:t>我们 一直 强调 ,</w:t>
      </w:r>
      <w:r>
        <w:tab/>
      </w:r>
      <w:r>
        <w:t>贸易战</w:t>
      </w:r>
      <w:r>
        <w:tab/>
      </w:r>
      <w:r>
        <w:t>解决 不 了 问题 , 只 会 损人 害己 。</w:t>
      </w:r>
    </w:p>
    <w:p w14:paraId="1A40FCE7">
      <w:r>
        <w:t>问 : 关于 中 美</w:t>
      </w:r>
      <w:r>
        <w:tab/>
      </w:r>
      <w:r>
        <w:t>贸易</w:t>
      </w:r>
      <w:r>
        <w:tab/>
      </w:r>
      <w:r>
        <w:t>争端 , 美方 昨天 表示 将 对 中国 商品 加征 新 一 轮 关税 , 并且 可能 对 额外 价值 2670亿 美元 中国 商品 加征 关税 。</w:t>
      </w:r>
    </w:p>
    <w:p w14:paraId="76473FF9">
      <w:r>
        <w:t>问 : 中方 是否 决定 接受 美方 关于 开展 新 一 轮</w:t>
      </w:r>
      <w:r>
        <w:tab/>
      </w:r>
      <w:r>
        <w:t>贸易</w:t>
      </w:r>
      <w:r>
        <w:tab/>
      </w:r>
      <w:r>
        <w:t>磋商 的 邀请 ?</w:t>
      </w:r>
    </w:p>
    <w:p w14:paraId="30536DEB">
      <w:r>
        <w:t>中方 始终 认为 , 以 规则 为 基础 的 多边</w:t>
      </w:r>
      <w:r>
        <w:tab/>
      </w:r>
      <w:r>
        <w:t>贸易</w:t>
      </w:r>
      <w:r>
        <w:tab/>
      </w:r>
      <w:r>
        <w:t>体制 , 是 经济 全球化 和 自由 贸易 的 基石 , 其 权威 和 效力 应 得到 尊重 和 维护 , 单边主义 的 做法 解决 不 了 问题 。</w:t>
      </w:r>
    </w:p>
    <w:p w14:paraId="7C04211B">
      <w:r>
        <w:t>与会 代表 也 普遍 表达 了 支持 多边主义 和 自由</w:t>
      </w:r>
      <w:r>
        <w:tab/>
      </w:r>
      <w:r>
        <w:t>贸易</w:t>
      </w:r>
      <w:r>
        <w:tab/>
      </w:r>
      <w:r>
        <w:t>的 立场 。</w:t>
      </w:r>
    </w:p>
    <w:p w14:paraId="11D4EF71">
      <w:r>
        <w:t>问 : 昨天 , 美国 领导人 在 联大 一般性 辩论 演讲 中 提到 了 关于 中 美</w:t>
      </w:r>
      <w:r>
        <w:tab/>
      </w:r>
      <w:r>
        <w:t xml:space="preserve"> 贸易战 </w:t>
      </w:r>
      <w:r>
        <w:tab/>
      </w:r>
      <w:r>
        <w:t>相关 问题 , 称 中国 加入 世界 贸易 组织 后 , 美国 企业 和 工人 都 受到 了 极 大 伤害 , 美国 不 会 再 容忍 中国 的 行为 。</w:t>
      </w:r>
    </w:p>
    <w:p w14:paraId="6B5A33EF">
      <w:r>
        <w:t>对于 美方 的 最新 表态 , 我 想 说 的 是 , 第一 , 美国 与 其他 国家 存在 的 大额</w:t>
      </w:r>
      <w:r>
        <w:tab/>
      </w:r>
      <w:r>
        <w:t>贸易</w:t>
      </w:r>
      <w:r>
        <w:tab/>
      </w:r>
      <w:r>
        <w:t>逆差 , 以及 国内 制造业 岗位 的 流失 , 这 是 美 国内 储蓄 不足 的 结果 , 是 国际 分工 和 跨国 公司 生产 布局 变化 的 结果 , 是 美元 作为 主要 国际 货币 的 结果 , 也 是 美国 与 其他 国家 产业 比较 优势 互补 的 客观 反映 。</w:t>
      </w:r>
    </w:p>
    <w:p w14:paraId="07ED36DD">
      <w:r>
        <w:t>把</w:t>
      </w:r>
      <w:r>
        <w:tab/>
      </w:r>
      <w:r>
        <w:t>贸易</w:t>
      </w:r>
      <w:r>
        <w:tab/>
      </w:r>
      <w:r>
        <w:t>逆差 和 岗位 流失 都 归咎于 中国 , 或者 归咎于 中国 加入 WTO , 这 丝毫 没有 道理 。</w:t>
      </w:r>
    </w:p>
    <w:p w14:paraId="0DD3EE95">
      <w:r>
        <w:t>两 国 之间 存在 一些</w:t>
      </w:r>
      <w:r>
        <w:tab/>
      </w:r>
      <w:r>
        <w:t>贸易</w:t>
      </w:r>
      <w:r>
        <w:tab/>
      </w:r>
      <w:r>
        <w:t>分歧 、 摩擦 不 奇怪 , 也 在所难免 。</w:t>
      </w:r>
    </w:p>
    <w:p w14:paraId="09CCFF8D">
      <w:r>
        <w:t>听一听 他们 关于 坚持 多边主义 、 维护 联合国 权威 、 推动 自由</w:t>
      </w:r>
      <w:r>
        <w:tab/>
      </w:r>
      <w:r>
        <w:t>贸易</w:t>
      </w:r>
      <w:r>
        <w:tab/>
      </w:r>
      <w:r>
        <w:t>、 倡导 国际 规则 、 加强 全球 合作 的 呼声 。</w:t>
      </w:r>
    </w:p>
    <w:p w14:paraId="328CA618">
      <w:r>
        <w:t>2018年 9月 27日 外交部 发言人 耿爽 主持 例行 记者会 时间 : 2018-09-27 问 : 据 报道 , 美国 领导人 26日 在 联合国 安理会 会议 上 称 , 中国 一直 试图 干预 即将 到来 的 美国 中期 选举 , 因为 中方 不 满 美 政府 的 对 华</w:t>
      </w:r>
      <w:r>
        <w:tab/>
      </w:r>
      <w:r>
        <w:t>贸易</w:t>
      </w:r>
      <w:r>
        <w:tab/>
      </w:r>
      <w:r>
        <w:t>政策 。</w:t>
      </w:r>
    </w:p>
    <w:p w14:paraId="23B59625">
      <w:r>
        <w:t>尤其是 在 美国 领导人 近期 指控 中方 干涉 美 中期 选举 和 中 美</w:t>
      </w:r>
      <w:r>
        <w:tab/>
      </w:r>
      <w:r>
        <w:t>贸易战</w:t>
      </w:r>
      <w:r>
        <w:tab/>
      </w:r>
      <w:r>
        <w:t>的 背景 下 , 王毅 国务 委员 是否 会谈 及 中 美 关系 的 紧张 局势 ?</w:t>
      </w:r>
    </w:p>
    <w:p w14:paraId="14FD601D">
      <w:r>
        <w:t>2018年 10月 10日 外交部 发言人 陆慷 主持 例行 记者会 时间 : 2018-10 - 10 问 : 最近 美国 领导人 多 次 声称 , 过去 20多 年 , 美国 对 华</w:t>
      </w:r>
      <w:r>
        <w:tab/>
      </w:r>
      <w:r>
        <w:t>贸易</w:t>
      </w:r>
      <w:r>
        <w:tab/>
      </w:r>
      <w:r>
        <w:t>产生 了 巨额 逆差 , 送给 了 中国 大量 财富 , 相当于 美国 " 重建 " 了 中国 。</w:t>
      </w:r>
    </w:p>
    <w:p w14:paraId="7C66E96C">
      <w:r>
        <w:t>第二 , 美国 对 华</w:t>
      </w:r>
      <w:r>
        <w:tab/>
      </w:r>
      <w:r>
        <w:t>贸易</w:t>
      </w:r>
      <w:r>
        <w:tab/>
      </w:r>
      <w:r>
        <w:t>逆差 是 多重 客观 因素 共同 作用 的 结果 。</w:t>
      </w:r>
    </w:p>
    <w:p w14:paraId="48109F72">
      <w:r>
        <w:t>我们 在 今年 9月 发布 《 关于 中 美 经贸 摩擦 的 事实 与 中方 立场 》 白皮书 中 , 已 对此 作 了 全面 的 阐述 , 概括 地 说 , 美 对 华</w:t>
      </w:r>
      <w:r>
        <w:tab/>
      </w:r>
      <w:r>
        <w:t>贸易</w:t>
      </w:r>
      <w:r>
        <w:tab/>
      </w:r>
      <w:r>
        <w:t>逆差 是 由 中 美 两 国 比较 优势 和 国际 分工 格局 决定 的 。</w:t>
      </w:r>
    </w:p>
    <w:p w14:paraId="4CA061DF">
      <w:r>
        <w:t xml:space="preserve">中国 的 对 外 </w:t>
      </w:r>
      <w:r>
        <w:tab/>
      </w:r>
      <w:r>
        <w:t>贸易</w:t>
      </w:r>
      <w:r>
        <w:tab/>
      </w:r>
      <w:r>
        <w:t>一向 遵循 市场 规律 , 做 的 是 公平 买卖 。</w:t>
      </w:r>
    </w:p>
    <w:p w14:paraId="2A48E85C">
      <w:r>
        <w:t>第三 , 中 美 双边</w:t>
      </w:r>
      <w:r>
        <w:tab/>
      </w:r>
      <w:r>
        <w:t>贸易</w:t>
      </w:r>
      <w:r>
        <w:tab/>
      </w:r>
      <w:r>
        <w:t>绝 非 所谓 美国 向 中国 输送 财富 的 " 单行道 " 。</w:t>
      </w:r>
    </w:p>
    <w:p w14:paraId="62ED9F37">
      <w:r>
        <w:t>根据 美 中</w:t>
      </w:r>
      <w:r>
        <w:tab/>
      </w:r>
      <w:r>
        <w:t>贸易</w:t>
      </w:r>
      <w:r>
        <w:tab/>
      </w:r>
      <w:r>
        <w:t>全国 委员会 等 机构 估算 , 中 美 贸易 平均 每 年 为 每个 美国 家庭 节省 850 美元 成本 。</w:t>
      </w:r>
    </w:p>
    <w:p w14:paraId="4235542E">
      <w:r>
        <w:t>德意志 银行 今年 6月 发布 的 研究 报告 认为 , 美国 实际上 在 中 美 双边</w:t>
      </w:r>
      <w:r>
        <w:tab/>
      </w:r>
      <w:r>
        <w:t>贸易</w:t>
      </w:r>
      <w:r>
        <w:tab/>
      </w:r>
      <w:r>
        <w:t>过程 中 获得 了 比 中国 更 多 的 商业 净 利益 。</w:t>
      </w:r>
    </w:p>
    <w:p w14:paraId="6AEE6CFC">
      <w:r>
        <w:t>我们 不 认为 扩大</w:t>
      </w:r>
      <w:r>
        <w:tab/>
      </w:r>
      <w:r>
        <w:t>贸易</w:t>
      </w:r>
      <w:r>
        <w:tab/>
      </w:r>
      <w:r>
        <w:t>摩擦 、 甚至 打 贸易战 符合 中 美 任何 一 方 的 利益 , 这 对 全球 经济 也 不 是 一 件 好 事 。</w:t>
      </w:r>
    </w:p>
    <w:p w14:paraId="40CBA7EC">
      <w:r>
        <w:t>中方 一贯 坚持 自由</w:t>
      </w:r>
      <w:r>
        <w:tab/>
      </w:r>
      <w:r>
        <w:t>贸易</w:t>
      </w:r>
      <w:r>
        <w:tab/>
      </w:r>
      <w:r>
        <w:t>, 主张 维护 以 世界 贸易 组织 为 核心 的 多边 贸易 体制 , 坚决 反对 任何 形式 的 保护 主义 和 各 种 名目 的 双重 标准 做法 。</w:t>
      </w:r>
    </w:p>
    <w:p w14:paraId="2EC5BF3C">
      <w:r>
        <w:t>当前 形势 下 , 我们 希望 各 地区 、 各 类 自由</w:t>
      </w:r>
      <w:r>
        <w:tab/>
      </w:r>
      <w:r>
        <w:t>贸易</w:t>
      </w:r>
      <w:r>
        <w:tab/>
      </w:r>
      <w:r>
        <w:t>安排 都 能 遵循 开放 、 透明 和 包容 的 原则 , 为 全球 贸易 创造 更加 自由 和 便利 的 环境 , 增进 世界 各 国 人民 的 福祉 。</w:t>
      </w:r>
    </w:p>
    <w:p w14:paraId="1470EC2F">
      <w:r>
        <w:t>在 服务</w:t>
      </w:r>
      <w:r>
        <w:tab/>
      </w:r>
      <w:r>
        <w:t>贸易</w:t>
      </w:r>
      <w:r>
        <w:tab/>
      </w:r>
      <w:r>
        <w:t>方面 , 世界 贸易 组织 规定 了 160 项 需要 开放 的 分 部门 , 中国 已经 开放 了 100 项 , 接近 发达 国家 的 108 项 平均 水平 , 远远 超过 发展中 国家 平均 的 54 项 。</w:t>
      </w:r>
    </w:p>
    <w:p w14:paraId="62E84450">
      <w:r>
        <w:t>希望 双方 发挥 互补 优势 , 不断 拓展 在</w:t>
      </w:r>
      <w:r>
        <w:tab/>
      </w:r>
      <w:r>
        <w:t>贸易</w:t>
      </w:r>
      <w:r>
        <w:tab/>
      </w:r>
      <w:r>
        <w:t>投资 、 财政 金融 、 创新 和 高 技术 等 领域 合作 , 共同 开拓 第三 方 市场 , 共同 维护 多边主义 和 自由 贸易 体制 , 维护 开放型 世界 经济 。</w:t>
      </w:r>
    </w:p>
    <w:p w14:paraId="1049BF71">
      <w:r>
        <w:t>中方 一贯 坚持 自由</w:t>
      </w:r>
      <w:r>
        <w:tab/>
      </w:r>
      <w:r>
        <w:t>贸易</w:t>
      </w:r>
      <w:r>
        <w:tab/>
      </w:r>
      <w:r>
        <w:t>, 主张 维护 以 世界 贸易 组织 为 核心 的 多边 贸易 体制 , 坚决 反对 任何 形式 的 保护 主义 和 各 种 名目 的 双重 标准 做法 。</w:t>
      </w:r>
    </w:p>
    <w:p w14:paraId="5EFA1682">
      <w:r>
        <w:t>我们 希望 各 地区 、 各 类 自由</w:t>
      </w:r>
      <w:r>
        <w:tab/>
      </w:r>
      <w:r>
        <w:t>贸易</w:t>
      </w:r>
      <w:r>
        <w:tab/>
      </w:r>
      <w:r>
        <w:t>安排 都 能 遵循 开放 、 透明 和 包容 的 原则 , 为 全球 贸易 创造 更加 自由 和 便利 的 环境 , 增进 世界 各 国 人民 的 福祉 。</w:t>
      </w:r>
    </w:p>
    <w:p w14:paraId="62CF9652">
      <w:r>
        <w:t>中方 愿 同 包括 墨方 、 加方 在内 的 国际 社会 一道 , 共同 维护 多边主义 , 共同 维护 世界 自由</w:t>
      </w:r>
      <w:r>
        <w:tab/>
      </w:r>
      <w:r>
        <w:t>贸易</w:t>
      </w:r>
      <w:r>
        <w:tab/>
      </w:r>
      <w:r>
        <w:t>体制 。</w:t>
      </w:r>
    </w:p>
    <w:p w14:paraId="59331517">
      <w:r>
        <w:t>国际 事务 方面 , 双方 同意 在 联合国 等 多边 框架 内 加强 沟通 协调 , 共同 维护 多边主义 和 基于 规则 的 国际 秩序 , 共同 维护 自由</w:t>
      </w:r>
      <w:r>
        <w:tab/>
      </w:r>
      <w:r>
        <w:t>贸易</w:t>
      </w:r>
      <w:r>
        <w:tab/>
      </w:r>
      <w:r>
        <w:t>体制 和 开放型 世界 经济 , 为 世界 和平 、 稳定 与 发展 作出 贡献 。</w:t>
      </w:r>
    </w:p>
    <w:p w14:paraId="09367ABB">
      <w:r>
        <w:t>中国 作为 一 个 负 责任 大 国 , 多次 重申 无意 搞 竞争性 贬值 , 也 无意 将 人民币 汇率 作为 工具 来 应对</w:t>
      </w:r>
      <w:r>
        <w:tab/>
      </w:r>
      <w:r>
        <w:t>贸易</w:t>
      </w:r>
      <w:r>
        <w:tab/>
      </w:r>
      <w:r>
        <w:t>争端 等 外部 扰动 。</w:t>
      </w:r>
    </w:p>
    <w:p w14:paraId="2E15427F">
      <w:r>
        <w:t>万 国 邮政 联盟 是 负责 国际 邮政 事务 的 联合国 专门 机构 , 对 密切 各 国 联系 、 推动</w:t>
      </w:r>
      <w:r>
        <w:tab/>
      </w:r>
      <w:r>
        <w:t>贸易</w:t>
      </w:r>
      <w:r>
        <w:tab/>
      </w:r>
      <w:r>
        <w:t>便利化 发挥 了 积极 作用 。</w:t>
      </w:r>
    </w:p>
    <w:p w14:paraId="7600A828">
      <w:r>
        <w:t>作为 世界 政治 经济 版图 上 的 重要 力量 , 亚 欧 国家 在 本 届 首脑 会议 上 就 维护 多边主义 和 自由</w:t>
      </w:r>
      <w:r>
        <w:tab/>
      </w:r>
      <w:r>
        <w:t>贸易</w:t>
      </w:r>
      <w:r>
        <w:tab/>
      </w:r>
      <w:r>
        <w:t>, 反对 单边主义 和 保护 主义 发出 了 明确 信号 , 展现 出 亚欧 国家 加强 团结 、 共 克 时艰 的 政治 意愿 。</w:t>
      </w:r>
    </w:p>
    <w:p w14:paraId="17064A3C">
      <w:r>
        <w:t>李 总理 强调 , 要 坚定 维护 多边主义 和 基于 规则 的 国际</w:t>
      </w:r>
      <w:r>
        <w:tab/>
      </w:r>
      <w:r>
        <w:t>贸易</w:t>
      </w:r>
      <w:r>
        <w:tab/>
      </w:r>
      <w:r>
        <w:t>体制 , 坚决 反对 单边主义 和 保护主义 , 要 坚持 开放 发展 的 大 方向 , 不断 推动 贸易 投资 自由化 便利化 , 以 互联 互通 推动 亚 欧 联动 发展 。</w:t>
      </w:r>
    </w:p>
    <w:p w14:paraId="405FA81C">
      <w:r>
        <w:t>亚 欧 各 国 领导人 高度 赞同 中方 看法 和 主张 , 均 认为 面对 当前 复杂 多变 的 国际 形势 , 亚 欧 国家 应 加强 合作 , 维护 多边主义 和 国际 规则 , 促进 自由</w:t>
      </w:r>
      <w:r>
        <w:tab/>
      </w:r>
      <w:r>
        <w:t>贸易</w:t>
      </w:r>
      <w:r>
        <w:tab/>
      </w:r>
      <w:r>
        <w:t>, 共同 应对 气候 变化 、 恐怖主义 和 网络 安全 等 全球 挑战 。</w:t>
      </w:r>
    </w:p>
    <w:p w14:paraId="1F1C9799">
      <w:r>
        <w:t>该 报 引用 美方 官员 的话 称 , 中国 政府 期望 利用 监听 到 的 内容 对 应对</w:t>
      </w:r>
      <w:r>
        <w:tab/>
      </w:r>
      <w:r>
        <w:t>贸易</w:t>
      </w:r>
      <w:r>
        <w:tab/>
      </w:r>
      <w:r>
        <w:t>摩擦 的 策略 有所 帮助 , 请问 你 对 此 有 何 评论 ?</w:t>
      </w:r>
    </w:p>
    <w:p w14:paraId="51892D50">
      <w:r>
        <w:t>问 : 据 报道 , 美 驻华 使馆 发言人 称 , 美方 不 打算 派 高级别 官员 参加 首 届 中国 国际 进口 博览会 , 还 指责 中国 进行 不 公平</w:t>
      </w:r>
      <w:r>
        <w:tab/>
      </w:r>
      <w:r>
        <w:t>贸易</w:t>
      </w:r>
      <w:r>
        <w:tab/>
      </w:r>
      <w:r>
        <w:t>, 要求 中国 对 美国 产品 和 服务 打开 市场 。</w:t>
      </w:r>
    </w:p>
    <w:p w14:paraId="5A31C639">
      <w:r>
        <w:t>双方 应 共同 努力 , 推进 " 区域 全面 经济 合作 伙伴 关系 协定 " ( RCEP ) 谈判 尽快 取得 实质性 进展 , 推动 建立 自由 公正 的 国际 经济 秩序 , 为 自由</w:t>
      </w:r>
      <w:r>
        <w:tab/>
      </w:r>
      <w:r>
        <w:t>贸易</w:t>
      </w:r>
      <w:r>
        <w:tab/>
      </w:r>
      <w:r>
        <w:t>和 世界 经济 发展 做出 贡献 。</w:t>
      </w:r>
    </w:p>
    <w:p w14:paraId="3254BF31">
      <w:r>
        <w:t>双方 应 共同 努力 , 推动 建立 自由 公正 的 国际 经济 秩序 , 为 自由</w:t>
      </w:r>
      <w:r>
        <w:tab/>
      </w:r>
      <w:r>
        <w:t>贸易</w:t>
      </w:r>
      <w:r>
        <w:tab/>
      </w:r>
      <w:r>
        <w:t>和 世界 经济 发展 作出 贡献 。</w:t>
      </w:r>
    </w:p>
    <w:p w14:paraId="2761714C">
      <w:r>
        <w:t>在 当前 国际 形势 下 , 共同 维护 自由</w:t>
      </w:r>
      <w:r>
        <w:tab/>
      </w:r>
      <w:r>
        <w:t>贸易</w:t>
      </w:r>
      <w:r>
        <w:tab/>
      </w:r>
      <w:r>
        <w:t>、 反对 保护 主义 , 以 实际 行动 推动 亚太 区域 经济 一体化 进程 。</w:t>
      </w:r>
    </w:p>
    <w:p w14:paraId="22BAD278">
      <w:r>
        <w:t>答 : 关于 你 的 问题 , 商务部 今天 上午 举行 了 中外 媒体 吹风会 , 商务部 国际</w:t>
      </w:r>
      <w:r>
        <w:tab/>
      </w:r>
      <w:r>
        <w:t>贸易</w:t>
      </w:r>
      <w:r>
        <w:tab/>
      </w:r>
      <w:r>
        <w:t>谈判 代表 傅 自应 副部长 详细 介绍 了 有关 博览会 的 情况 。</w:t>
      </w:r>
    </w:p>
    <w:p w14:paraId="3CBA4EFF">
      <w:r>
        <w:t>2018年 10月 10日 外交部 发言人 陆慷 主持 例行 记者会 时间 : 2018-10 - 10 经 各 方 商定 , 国务院 总理 李克强 将 于 11月 6日 在 北京 同 世界 银行 行长 金墉 、 国际 货币 基金 组织 总裁 拉加德 、 世界</w:t>
      </w:r>
      <w:r>
        <w:tab/>
      </w:r>
      <w:r>
        <w:t>贸易</w:t>
      </w:r>
      <w:r>
        <w:tab/>
      </w:r>
      <w:r>
        <w:t>组织 总 干事 阿泽维 多 、 经济 合作 与 发展 组织 秘书长 古里亚 、 金融 稳定 理事会 主席 卡尼 和 国际 劳工 组织 副总干事 格林菲尔德 举行 第三 次 圆桌 对话 会 , 就 当前 世界 经济 走势 、 维护 多边 贸易 体制 、 中国 经济 和 改革 开放 等 议题 进行 讨论 。</w:t>
      </w:r>
    </w:p>
    <w:p w14:paraId="11CE8966">
      <w:r>
        <w:t>2018年 10月 30日 外交部 发言人 陆慷 主持 例行 记者会 时间 : 2018-10 - 30 经 各 方 商定 , 国务院 总理 李克强 将 于 11月 6日 在 北京 同 世界 银行 行长 金墉 、 国际 货币 基金 组织 总裁 拉加德 、 世界 贸易 组织 总 干事 阿泽维 多 、 经济 合作 与 发展 组织 秘书长 古里亚 、 金融 稳定 理事会 主席 卡尼 和 国际 劳工 组织 副总干事 格林菲尔德 举行 第三 次 圆桌 对话 会 , 就 当前 世界 经济 走势 、 维护 多边</w:t>
      </w:r>
      <w:r>
        <w:tab/>
      </w:r>
      <w:r>
        <w:t>贸易</w:t>
      </w:r>
      <w:r>
        <w:tab/>
      </w:r>
      <w:r>
        <w:t>体制 、 中国 经济 和 改革 开放 等 议题 进行 讨论 。</w:t>
      </w:r>
    </w:p>
    <w:p w14:paraId="3B35A301">
      <w:r>
        <w:t>问 : 美 国务卿 蓬佩奥 接受 采访 称 , 美 当前 对 中国 采取 的 一 系列 举措 , 包括 起诉 商业 间谍 、 禁止 向 中国 芯片 公司 销售 技术 等 , 是 美 政府 战略 回击 中国 行动 的 一 部分 , 意在 促使 中国 " 在</w:t>
      </w:r>
      <w:r>
        <w:tab/>
      </w:r>
      <w:r>
        <w:t>贸易</w:t>
      </w:r>
      <w:r>
        <w:tab/>
      </w:r>
      <w:r>
        <w:t>和 国际 法规 方面 表现 得 像 一 个 正常 国家 " 。</w:t>
      </w:r>
    </w:p>
    <w:p w14:paraId="5A2EB206">
      <w:r>
        <w:t>彭博社 援引 美方 官员 的话 称 , 美国 政府 将 着手 起草</w:t>
      </w:r>
      <w:r>
        <w:tab/>
      </w:r>
      <w:r>
        <w:t>贸易</w:t>
      </w:r>
      <w:r>
        <w:tab/>
      </w:r>
      <w:r>
        <w:t>协议 条款 文本 , 希 与 中方 在 中 美元 首 G20 会晤 时 达成 。</w:t>
      </w:r>
    </w:p>
    <w:p w14:paraId="64F28A79">
      <w:r>
        <w:t>如 美方 着手 起草 相关</w:t>
      </w:r>
      <w:r>
        <w:tab/>
      </w:r>
      <w:r>
        <w:t>贸易</w:t>
      </w:r>
      <w:r>
        <w:tab/>
      </w:r>
      <w:r>
        <w:t>条款 , 中方 是否 愿 积极 考虑 ?</w:t>
      </w:r>
    </w:p>
    <w:p w14:paraId="53CF37D8">
      <w:r>
        <w:t>中方 是否 认为 美方 有 诚意 解决</w:t>
      </w:r>
      <w:r>
        <w:tab/>
      </w:r>
      <w:r>
        <w:t>贸易</w:t>
      </w:r>
      <w:r>
        <w:tab/>
      </w:r>
      <w:r>
        <w:t>问题 ?</w:t>
      </w:r>
    </w:p>
    <w:p w14:paraId="6F186FD5">
      <w:r>
        <w:t>希望 此 次 系列 会议 聚焦 东亚 , 促进 发展 与 合作 , 推进 区域 经济 一体化 , 维护 多边主义 、 自由</w:t>
      </w:r>
      <w:r>
        <w:tab/>
      </w:r>
      <w:r>
        <w:t>贸易</w:t>
      </w:r>
      <w:r>
        <w:tab/>
      </w:r>
      <w:r>
        <w:t>和 国际 规则 , 为 本 地区 和平 、 发展 和 繁荣 作出 积极 贡献 。</w:t>
      </w:r>
    </w:p>
    <w:p w14:paraId="3C9A212D">
      <w:r>
        <w:t>另 据 报道 , 王岐山 副主席 在 访问 新加坡 时 表示 中 美 将 开展 对话 解决</w:t>
      </w:r>
      <w:r>
        <w:tab/>
      </w:r>
      <w:r>
        <w:t>贸易</w:t>
      </w:r>
      <w:r>
        <w:tab/>
      </w:r>
      <w:r>
        <w:t>摩擦 。</w:t>
      </w:r>
    </w:p>
    <w:p w14:paraId="2E2B7998">
      <w:r>
        <w:t>五 是 加强 了 在 国际 地区 事务 上 的 协调 配合 , 强调 支持 多边主义 、 自由</w:t>
      </w:r>
      <w:r>
        <w:tab/>
      </w:r>
      <w:r>
        <w:t>贸易</w:t>
      </w:r>
      <w:r>
        <w:tab/>
      </w:r>
      <w:r>
        <w:t>和 合作 共赢 , 推动 地区 和 世界 的 持久 和平 与 共同 繁荣 。</w:t>
      </w:r>
    </w:p>
    <w:p w14:paraId="46D0A787">
      <w:r>
        <w:t>我们 愿意 与 包括 新加坡 在内 的 世界 各 国 一 道 , 继续 维护 以 世界</w:t>
      </w:r>
      <w:r>
        <w:tab/>
      </w:r>
      <w:r>
        <w:t>贸易</w:t>
      </w:r>
      <w:r>
        <w:tab/>
      </w:r>
      <w:r>
        <w:t>组织 为 核心 的 多边 贸易 体制 , 促进 贸易 和 投资 自由化 便利化 , 共同 倡导 开放 、 践行 开放 、 坚持 开放 , 建设 开放型 世界 经济 。</w:t>
      </w:r>
    </w:p>
    <w:p w14:paraId="6973C394">
      <w:r>
        <w:t>" 区域 全面 经济 伙伴 关系 协定 " 是 亚太 地区 规模 最 大 、 最 重要 的 自由</w:t>
      </w:r>
      <w:r>
        <w:tab/>
      </w:r>
      <w:r>
        <w:t>贸易</w:t>
      </w:r>
      <w:r>
        <w:tab/>
      </w:r>
      <w:r>
        <w:t>协定 谈判 , 达成 后 将 覆盖 世界 近 一半 人口 和 近 三分之一 贸易量 , 成为 世界 上 涵盖 人口 最 多 、 成员 构成 最多 元 、 发展 最 具 活力 的 自由 贸易区 。</w:t>
      </w:r>
    </w:p>
    <w:p w14:paraId="6A579AF7">
      <w:r>
        <w:t>此 次 会上 各 方 一致 认为 , 在 当前 国际 形势 中 逆 全球化 和 保护 主义 上升 的 背景 下 , 谈判 达成 RCEP 具有 重要 意义 , 有利于 增进 各界 信心 和 正面 预期 , 对 外 发出 支持 基于 规则 的 多边主义 和 自由</w:t>
      </w:r>
      <w:r>
        <w:tab/>
      </w:r>
      <w:r>
        <w:t>贸易</w:t>
      </w:r>
      <w:r>
        <w:tab/>
      </w:r>
      <w:r>
        <w:t>的 明确 信号 , 有力 促进 地区 经济 增长 和 经济 全球化 。</w:t>
      </w:r>
    </w:p>
    <w:p w14:paraId="0B1DB0DC">
      <w:r>
        <w:t>APEC 自 成立 以来 为 推动 地区</w:t>
      </w:r>
      <w:r>
        <w:tab/>
      </w:r>
      <w:r>
        <w:t>贸易</w:t>
      </w:r>
      <w:r>
        <w:tab/>
      </w:r>
      <w:r>
        <w:t>投资 自由化 与 便利化 、 促进 区域 经济 一体化 作出 了 积极 贡献 , 一直 是 建设 开放型 世界 经济 的 先驱 。</w:t>
      </w:r>
    </w:p>
    <w:p w14:paraId="31F126DA">
      <w:r>
        <w:t>会议 期间 , 与会 领导人 就 共同 关心 的</w:t>
      </w:r>
      <w:r>
        <w:tab/>
      </w:r>
      <w:r>
        <w:t>贸易</w:t>
      </w:r>
      <w:r>
        <w:tab/>
      </w:r>
      <w:r>
        <w:t>问题 , 特别是 多边 贸易 体制 等 交换 了 意见 。</w:t>
      </w:r>
    </w:p>
    <w:p w14:paraId="157AA2AB">
      <w:r>
        <w:t>多数 成员 支持 多边主义 , 维护 多边</w:t>
      </w:r>
      <w:r>
        <w:tab/>
      </w:r>
      <w:r>
        <w:t>贸易</w:t>
      </w:r>
      <w:r>
        <w:tab/>
      </w:r>
      <w:r>
        <w:t>体制 , 支持 世贸 组织 发挥 应 有 作用 。</w:t>
      </w:r>
    </w:p>
    <w:p w14:paraId="01AA5E3A">
      <w:r>
        <w:t>许多 成员 , 特别是 发展中 成员 明确 表达 了 反对</w:t>
      </w:r>
      <w:r>
        <w:tab/>
      </w:r>
      <w:r>
        <w:t>贸易</w:t>
      </w:r>
      <w:r>
        <w:tab/>
      </w:r>
      <w:r>
        <w:t>保护 主义 , 维护 广大 发展中 国家 发展 利益 和 发展 空间 的 立场 , 这 是 站在 了 历史 正确 的 一 边 。</w:t>
      </w:r>
    </w:p>
    <w:p w14:paraId="22E2E485">
      <w:r>
        <w:t>关于 加强 和 改进 世界</w:t>
      </w:r>
      <w:r>
        <w:tab/>
      </w:r>
      <w:r>
        <w:t>贸易</w:t>
      </w:r>
      <w:r>
        <w:tab/>
      </w:r>
      <w:r>
        <w:t>组织 问题 , 中方 赞成 世贸 组织 与时俱进 , 支持 对 世贸 组织 进行 必要 的 改革 , 但 改革 必须 维护 世贸 组织 的 核心 价值 和 基本 原则 。</w:t>
      </w:r>
    </w:p>
    <w:p w14:paraId="32CE9C87">
      <w:r>
        <w:t>中方 坚定 走 开放 发展 道路 , 致力于 构建 开放型 世界 经济 , 积极 推动 区域 经济 一体化 , 坚定 维护 多边主义 和 多边</w:t>
      </w:r>
      <w:r>
        <w:tab/>
      </w:r>
      <w:r>
        <w:t>贸易</w:t>
      </w:r>
      <w:r>
        <w:tab/>
      </w:r>
      <w:r>
        <w:t>体制 , 我们 履行 了 应 尽 义务 , 用 实际 行动 为 全球 和 地区 经济 作出 了 重要 贡献 。</w:t>
      </w:r>
    </w:p>
    <w:p w14:paraId="5875AAD5">
      <w:r>
        <w:t>美国</w:t>
      </w:r>
      <w:r>
        <w:tab/>
      </w:r>
      <w:r>
        <w:t>贸易</w:t>
      </w:r>
      <w:r>
        <w:tab/>
      </w:r>
      <w:r>
        <w:t>代表 昨天 称 , 中国 未 能 改变 不 公平 、 不 合理 贸易 行为 。</w:t>
      </w:r>
    </w:p>
    <w:p w14:paraId="45FE635F">
      <w:r>
        <w:t>今年 7月 , WTO 对 中国 进行 了</w:t>
      </w:r>
      <w:r>
        <w:tab/>
      </w:r>
      <w:r>
        <w:t>贸易</w:t>
      </w:r>
      <w:r>
        <w:tab/>
      </w:r>
      <w:r>
        <w:t>政策 审议 , 包括 WTO 总 干事 在内 的 各 方 普遍 积极 评价 中国 对 多边 贸易 体制 的 支持 和 贡献 , 高度 赞赏 中方 在 WTO 中 与日俱增 的 作用 。</w:t>
      </w:r>
    </w:p>
    <w:p w14:paraId="77BF56D0">
      <w:r>
        <w:t>中方 致力于 构建 开放型 世界 经济 , 坚定 支持 以 WTO 为 核心 的 多边</w:t>
      </w:r>
      <w:r>
        <w:tab/>
      </w:r>
      <w:r>
        <w:t>贸易</w:t>
      </w:r>
      <w:r>
        <w:tab/>
      </w:r>
      <w:r>
        <w:t>体制 , 愿 与 各 方 一 道 促进 WTO 在 坚持 自身 核心 价值 和 基本 原则 的 基础 上 与时俱进 , 进行 改革 。</w:t>
      </w:r>
    </w:p>
    <w:p w14:paraId="59AD18C0">
      <w:r>
        <w:t>2018年 11月 28日 外交部 发言人 耿爽 主持 例行 记者会 时间 : 2018-11-28 问 : 我们 注意 到 , 11月 27日 , 九 名 国际 专家 学者 在 《 金融 时报 》 发表 题 为 《 布宜诺斯艾利斯 峰会 是 反击 破坏性 单边主义 的 好 地方 》 的 文章 , 希望 即将 举行 的 G20 峰会 取得 积极 务实 成果 , 文章 还 特别 提到 中方 G20 事务 协调人 、 外交部 部长 助理 张军 前 一 天 在 该 报 发表 署名 文章 中 有关 反对</w:t>
      </w:r>
      <w:r>
        <w:tab/>
      </w:r>
      <w:r>
        <w:t>贸易</w:t>
      </w:r>
      <w:r>
        <w:tab/>
      </w:r>
      <w:r>
        <w:t>保护 主义 、 维护 多边 贸易 体制 的 观点 。</w:t>
      </w:r>
    </w:p>
    <w:p w14:paraId="054A8AA3">
      <w:r>
        <w:t>与此同时 , 中 德 作为 全方位 战略 伙伴 , 在 共同 维护 多边主义 和 自由</w:t>
      </w:r>
      <w:r>
        <w:tab/>
      </w:r>
      <w:r>
        <w:t>贸易</w:t>
      </w:r>
      <w:r>
        <w:tab/>
      </w:r>
      <w:r>
        <w:t>体制 、 推动 开放型 世界 经济 、 促进 世界 和平 稳定 发展 等 方面 也 开展 了 良好 的 协调 与 合作 。</w:t>
      </w:r>
    </w:p>
    <w:p w14:paraId="0F829561">
      <w:r>
        <w:t>问 : 昨日 , 美国</w:t>
      </w:r>
      <w:r>
        <w:tab/>
      </w:r>
      <w:r>
        <w:t>贸易</w:t>
      </w:r>
      <w:r>
        <w:tab/>
      </w:r>
      <w:r>
        <w:t>代表 威胁 将 对 中国 出口 美国 的 汽车 加征 关税 , 表示 中国 强势 的 、 由 国家 指导 的 工业 政策 正 对 美国 工人 和 制造商 造成 严重 伤害 , 中国 对 美 汽车 征收 的 关税 高 达 40% , 是 中国 对 其他 贸易 伙伴 征收 汽车 关税 的 2 倍 还 多 。</w:t>
      </w:r>
    </w:p>
    <w:p w14:paraId="7A95C488">
      <w:r>
        <w:t>但是 受 美方 挑起 的</w:t>
      </w:r>
      <w:r>
        <w:tab/>
      </w:r>
      <w:r>
        <w:t>贸易</w:t>
      </w:r>
      <w:r>
        <w:tab/>
      </w:r>
      <w:r>
        <w:t>摩擦 影响 , 自 7月 6日 起 , 中方 对 多数 列入 中方 加税 清单 中 的 自 美 进口 汽车 , 在 15% 税率 的 基础 上 加征 了 25% 的 关税 , 合计 税率 达到 了 40% 。</w:t>
      </w:r>
    </w:p>
    <w:p w14:paraId="203191C8">
      <w:r>
        <w:t>也就是说 , 如果 没有 美方 挑起 的</w:t>
      </w:r>
      <w:r>
        <w:tab/>
      </w:r>
      <w:r>
        <w:t>贸易</w:t>
      </w:r>
      <w:r>
        <w:tab/>
      </w:r>
      <w:r>
        <w:t>摩擦 , 没有 美方 加征 关税 的 举措 , 目前 中国 对 美 汽车 征收 的 关税 应该 是 15% 。</w:t>
      </w:r>
    </w:p>
    <w:p w14:paraId="513BCCD5">
      <w:r>
        <w:t>我 想 , 当务之急 是 双方 在 相互 尊重 、 平等 诚信 的 基础 上 , 通过 对话 协商 来 解决 双方 的</w:t>
      </w:r>
      <w:r>
        <w:tab/>
      </w:r>
      <w:r>
        <w:t>贸易</w:t>
      </w:r>
      <w:r>
        <w:tab/>
      </w:r>
      <w:r>
        <w:t>争端 和 存在 的 问题 。</w:t>
      </w:r>
    </w:p>
    <w:p w14:paraId="3F5089D2">
      <w:r>
        <w:t>问 : 特朗普 总统 称 他 和 习 主席 见面 时 可能 就</w:t>
      </w:r>
      <w:r>
        <w:tab/>
      </w:r>
      <w:r>
        <w:t>贸易</w:t>
      </w:r>
      <w:r>
        <w:tab/>
      </w:r>
      <w:r>
        <w:t>问题 达成 协议 。</w:t>
      </w:r>
    </w:p>
    <w:p w14:paraId="7CE3009F">
      <w:r>
        <w:t>双方 均 倡导 自由</w:t>
      </w:r>
      <w:r>
        <w:tab/>
      </w:r>
      <w:r>
        <w:t>贸易</w:t>
      </w:r>
      <w:r>
        <w:tab/>
      </w:r>
      <w:r>
        <w:t>, 支持 多边 贸易 体制 , 共同 致力于 达成 全面 互惠 的 双边 自由 贸易 协定 , 推动 两 国 经贸 合作 迈上 新 台阶 , 开启 拉美 和 亚洲 经贸 关系 新 篇章 。</w:t>
      </w:r>
    </w:p>
    <w:p w14:paraId="663328B5">
      <w:r>
        <w:t>问 : 关于 中 美 经贸 问题 , 今日 , 美方 确认 美</w:t>
      </w:r>
      <w:r>
        <w:tab/>
      </w:r>
      <w:r>
        <w:t>贸易</w:t>
      </w:r>
      <w:r>
        <w:tab/>
      </w:r>
      <w:r>
        <w:t>代表 莱特 希泽 将 担任 美方 工作 团队 代表 。</w:t>
      </w:r>
    </w:p>
    <w:p w14:paraId="3DF6B0C1">
      <w:r>
        <w:t>我 想 在 此 强调 , 我们 一向 主张 , 世界 各 国 应当 在 相互 尊重 、 平等 互利 基础 上 促进 相互 之间 的</w:t>
      </w:r>
      <w:r>
        <w:tab/>
      </w:r>
      <w:r>
        <w:t>贸易</w:t>
      </w:r>
      <w:r>
        <w:tab/>
      </w:r>
      <w:r>
        <w:t>和 投资 合作 。</w:t>
      </w:r>
    </w:p>
    <w:p w14:paraId="2FE1086C">
      <w:r>
        <w:t>前 两 天 , 中国 商务部 发布 了 刘鹤 副总理 同 美国 财政 部长 姆努钦 和</w:t>
      </w:r>
      <w:r>
        <w:tab/>
      </w:r>
      <w:r>
        <w:t>贸易</w:t>
      </w:r>
      <w:r>
        <w:tab/>
      </w:r>
      <w:r>
        <w:t>代表 莱特希泽 通话 的 情况 , 双方 就 下步 如何 加紧 磋商 制定 了 路线图 和 时间表 。</w:t>
      </w:r>
    </w:p>
    <w:p w14:paraId="32269B6A">
      <w:r>
        <w:t>我们 注意 到 , 世贸 组织 发言人 基思・罗克韦尔 近日 在 接受 采访 时 表示 , 让 中国 成为 世贸 组织 成员 至关重要 , 拥有 像 中国 这样 坚定 支持 以 规则 为 基础 的 多边</w:t>
      </w:r>
      <w:r>
        <w:tab/>
      </w:r>
      <w:r>
        <w:t>贸易</w:t>
      </w:r>
      <w:r>
        <w:tab/>
      </w:r>
      <w:r>
        <w:t>体制 的 成员 至关 重要 。</w:t>
      </w:r>
    </w:p>
    <w:p w14:paraId="44ED5713">
      <w:r>
        <w:t xml:space="preserve">深度 融入 全球化 不仅 成就 了 中国 世界 最 大 货物 </w:t>
      </w:r>
      <w:r>
        <w:tab/>
      </w:r>
      <w:r>
        <w:t xml:space="preserve">贸易国 </w:t>
      </w:r>
      <w:r>
        <w:tab/>
      </w:r>
      <w:r>
        <w:t>的 地位 , 加速 了 中国 经济 发展 和 减贫 进程 , 也 让 中国 更 好 地 与 世界 分享 发展 机遇 , 为 促进 世界 各 国 贸易 发展 和 民众 福祉 作出 了 重要 贡献 。</w:t>
      </w:r>
    </w:p>
    <w:p w14:paraId="5DA753D0">
      <w:r>
        <w:t>17 年 来 , 中国 全面 参与 、 支持 世贸 组织 工作 , 积极 推进</w:t>
      </w:r>
      <w:r>
        <w:tab/>
      </w:r>
      <w:r>
        <w:t>贸易</w:t>
      </w:r>
      <w:r>
        <w:tab/>
      </w:r>
      <w:r>
        <w:t>自由化 便利化 , 率先 签署 《 贸易 便利化 协定 》 , 坚定 支持 基于 规则 的 多边 贸易 体制 , 推动 世贸 组织 在 全球 经济 治理 中 发挥 重大 作用 , 支持 更 多 发展中 国家 融入 经济 全球化 进程 并 从 中 受益 。</w:t>
      </w:r>
    </w:p>
    <w:p w14:paraId="097B7863">
      <w:r>
        <w:t>在 绝大多数 国家 肯定 中国 为 促进 国际</w:t>
      </w:r>
      <w:r>
        <w:tab/>
      </w:r>
      <w:r>
        <w:t>贸易</w:t>
      </w:r>
      <w:r>
        <w:tab/>
      </w:r>
      <w:r>
        <w:t>、 维护 多边 贸易 体制 作出 巨大 贡献 的 同时 , 仍 有 少数 国家 对 此 视而不见 , 甚至 拒绝 履行 《 中国 加入 世贸 组织 议定书 》 第15 条 义务 , 使 中国 继续 遭受 不 公正 待遇 。</w:t>
      </w:r>
    </w:p>
    <w:p w14:paraId="597C8A6A">
      <w:r>
        <w:t>当前 , 多边</w:t>
      </w:r>
      <w:r>
        <w:tab/>
      </w:r>
      <w:r>
        <w:t>贸易</w:t>
      </w:r>
      <w:r>
        <w:tab/>
      </w:r>
      <w:r>
        <w:t>体制 站在 了 新 的 关键 当口 , 面临 单边主义 和 保护 主义 的 严重 冲击 。</w:t>
      </w:r>
    </w:p>
    <w:p w14:paraId="5715ED87">
      <w:r>
        <w:t>我们 将 同 广大 世贸 组织 成员 一道 , 维护 世贸 组织 核心 价值 和 基本 原则 , 提升 其 权威性 和 有效性 , 使 世贸 组织 更 好 适应 未来 国际</w:t>
      </w:r>
      <w:r>
        <w:tab/>
      </w:r>
      <w:r>
        <w:t>贸易</w:t>
      </w:r>
      <w:r>
        <w:tab/>
      </w:r>
      <w:r>
        <w:t>发展 的 需要 。</w:t>
      </w:r>
    </w:p>
    <w:p w14:paraId="4045FFDC">
      <w:r>
        <w:t>问 : 据 报道 , 美国 白宫 国家</w:t>
      </w:r>
      <w:r>
        <w:tab/>
      </w:r>
      <w:r>
        <w:t>贸易</w:t>
      </w:r>
      <w:r>
        <w:tab/>
      </w:r>
      <w:r>
        <w:t>委员会 主任 纳瓦罗 称 , 美 中 贸易 谈判 的 目的 不仅 是 让 中国 购买 更 多 美国 产品 , 更 重要 的 是 中国 需要 进行 结构 改革 。</w:t>
      </w:r>
    </w:p>
    <w:p w14:paraId="65D2BFBE">
      <w:r>
        <w:t>问 : 世贸 组织 正在 对 美国 进行 第14 次</w:t>
      </w:r>
      <w:r>
        <w:tab/>
      </w:r>
      <w:r>
        <w:t>贸易</w:t>
      </w:r>
      <w:r>
        <w:tab/>
      </w:r>
      <w:r>
        <w:t>政策 审议 。</w:t>
      </w:r>
    </w:p>
    <w:p w14:paraId="3400A96E">
      <w:r>
        <w:t>我们 注意 到 , 在 首日 会议 上 , 已 有 40 个 成员 向 美国 提出 了 1700多 个 书面 问题 ; 64 个 成员 发言 , 对 美国 阻挠 世贸 组织 上诉 机构 成员 遴选 , 以 " 国家 安全 " 为名 提升 钢 、 铝 、 汽车 等 产品 的 关税 等 一系列 政策 措施 表示 关注 , 并 要求 美国 以 建设性 态度 参与 多边</w:t>
      </w:r>
      <w:r>
        <w:tab/>
      </w:r>
      <w:r>
        <w:t>贸易</w:t>
      </w:r>
      <w:r>
        <w:tab/>
      </w:r>
      <w:r>
        <w:t>体制 , 发挥 积极 作用 。</w:t>
      </w:r>
    </w:p>
    <w:p w14:paraId="54B8806E">
      <w:r>
        <w:t>答 : 关于 世贸 组织 正在 对 美国 进行 的</w:t>
      </w:r>
      <w:r>
        <w:tab/>
      </w:r>
      <w:r>
        <w:t>贸易</w:t>
      </w:r>
      <w:r>
        <w:tab/>
      </w:r>
      <w:r>
        <w:t>政策 审议 , 中国 常驻 世贸 组织 代表 张向晨 大使 已经 作 了 十分 精彩 和 有力 的 发言 , 阐述 了 中方 的 鲜明 立场 和 态度 。</w:t>
      </w:r>
    </w:p>
    <w:p w14:paraId="1AF3116A">
      <w:r>
        <w:t>正如 你 所 说 , 这 次</w:t>
      </w:r>
      <w:r>
        <w:tab/>
      </w:r>
      <w:r>
        <w:t>贸易</w:t>
      </w:r>
      <w:r>
        <w:tab/>
      </w:r>
      <w:r>
        <w:t>政策 审议 中 , 许多 世贸 组织 成员 代表 都 表达 了 对 美国 奉行 单边主义 和 保护 主义 贸易 政策 的 关切 、 担忧 和 批评 。</w:t>
      </w:r>
    </w:p>
    <w:p w14:paraId="6F666090">
      <w:r>
        <w:t>希望 美方 能 认真 虚心 地 倾听 广大 世贸 组织 成员 的 呼声 , 切实 承担 责任 , 忠实 履行 对 多边</w:t>
      </w:r>
      <w:r>
        <w:tab/>
      </w:r>
      <w:r>
        <w:t>贸易</w:t>
      </w:r>
      <w:r>
        <w:tab/>
      </w:r>
      <w:r>
        <w:t>体制 的 义务 。</w:t>
      </w:r>
    </w:p>
    <w:p w14:paraId="0D742E98">
      <w:r>
        <w:t>个别 国家 在 没有 任何 事实 根据 和 确凿 证据 的 情况 下 , 将 正常 的 科技 发展 与 合作 政治化 , 以 " 可能 存在 安全 威胁 " 的 " 莫须有 " 罪名 抹黑 打压 华为 等 中国 高科技 企业 , 这 是 非常 狭隘 的 " 有罪 推定 " 的 思维 , 本质 上 是 赤裸裸 的 科技 霸权主义 和</w:t>
      </w:r>
      <w:r>
        <w:tab/>
      </w:r>
      <w:r>
        <w:t>贸易</w:t>
      </w:r>
      <w:r>
        <w:tab/>
      </w:r>
      <w:r>
        <w:t>投资 保护 主义 , 也 违反 了 WTO 的 非歧视 原则 。</w:t>
      </w:r>
    </w:p>
    <w:p w14:paraId="2E4B6DB7">
      <w:r>
        <w:t>中德 都 是 世界 主要 经济体 , 有 责任 共同 维护 自由</w:t>
      </w:r>
      <w:r>
        <w:tab/>
      </w:r>
      <w:r>
        <w:t>贸易</w:t>
      </w:r>
      <w:r>
        <w:tab/>
      </w:r>
      <w:r>
        <w:t>和 多边主义 , 通过 扩大 双向 开放 为 两 国 高 水平 互利 合作 和 维护 开放型 世界 经济 注入 正 能量 。</w:t>
      </w:r>
    </w:p>
    <w:p w14:paraId="75D6BC14">
      <w:r>
        <w:t>面对 当前 保护 主义 和 单边主义 加剧 的 复杂 形势 , 尤其 在 当前 世界 经济 不确定性 不 稳定性 上升 的 情况 下 , 中国 和 德国 作为 世界 主要 经济体 , 都 有 责任 共同 维护 自由</w:t>
      </w:r>
      <w:r>
        <w:tab/>
      </w:r>
      <w:r>
        <w:t>贸易</w:t>
      </w:r>
      <w:r>
        <w:tab/>
      </w:r>
      <w:r>
        <w:t>和 多边主义 , 通过 扩大 双向 开放 为 两 国 高 水平 互利 合作 和 维护 开放型 世界 经济 注入 正 能量 , 避免 对 外 释放 影响 投资 环境 和 市场 信心 的 消极 信号 。</w:t>
      </w:r>
    </w:p>
    <w:p w14:paraId="0D464F90">
      <w:r>
        <w:t xml:space="preserve">问 : 据 美国 之 音 报道 , 20日 , 世界 银行 对 美 中 </w:t>
      </w:r>
      <w:r>
        <w:tab/>
      </w:r>
      <w:r>
        <w:t>贸易战</w:t>
      </w:r>
      <w:r>
        <w:tab/>
      </w:r>
      <w:r>
        <w:t xml:space="preserve"> 可能 带来 的 严重 后果 提出 警告 , 建议 中国 加大 力度 纠正 贸易 不 公平 行为 。</w:t>
      </w:r>
    </w:p>
    <w:p w14:paraId="13E13774">
      <w:r>
        <w:t>我们 也 注意 到 世界 银行 发布 的 报告 , 指出</w:t>
      </w:r>
      <w:r>
        <w:tab/>
      </w:r>
      <w:r>
        <w:t>贸易</w:t>
      </w:r>
      <w:r>
        <w:tab/>
      </w:r>
      <w:r>
        <w:t>紧张 局势 和 不确定性 上升 会 对 全球 贸易 和 收入 产生 影响 。</w:t>
      </w:r>
    </w:p>
    <w:p w14:paraId="7E74A402">
      <w:r>
        <w:t>报告 积极 肯定 了 中国 政府 为 应对 外部 风险 、 促进 经济 增长 和 提振 投资者 信心 所 采取 的 政策 举措 , 未 提及 " 建议 中国 加大 力度 纠正</w:t>
      </w:r>
      <w:r>
        <w:tab/>
      </w:r>
      <w:r>
        <w:t>贸易</w:t>
      </w:r>
      <w:r>
        <w:tab/>
      </w:r>
      <w:r>
        <w:t>不 公平 行为 " 。</w:t>
      </w:r>
    </w:p>
    <w:p w14:paraId="72EEA1A2">
      <w:r>
        <w:t>众所周知 , 中国 一贯 支持 开放 和 自由</w:t>
      </w:r>
      <w:r>
        <w:tab/>
      </w:r>
      <w:r>
        <w:t>贸易</w:t>
      </w:r>
      <w:r>
        <w:tab/>
      </w:r>
      <w:r>
        <w:t>, 坚定 维护 多边 贸易 体制 。</w:t>
      </w:r>
    </w:p>
    <w:p w14:paraId="1B539D0C">
      <w:r>
        <w:t>中国 无意 与 任何 国家 打</w:t>
      </w:r>
      <w:r>
        <w:tab/>
      </w:r>
      <w:r>
        <w:t>贸易战</w:t>
      </w:r>
      <w:r>
        <w:tab/>
      </w:r>
      <w:r>
        <w:t>。</w:t>
      </w:r>
    </w:p>
    <w:p w14:paraId="1823F100">
      <w:r>
        <w:t>答 : 是 的 , 今天 上午 , 中 美 双方 举行 副部级 通话 , 确认 美国 副</w:t>
      </w:r>
      <w:r>
        <w:tab/>
      </w:r>
      <w:r>
        <w:t>贸易</w:t>
      </w:r>
      <w:r>
        <w:tab/>
      </w:r>
      <w:r>
        <w:t>代表 格里什 将 于 1月 7日 至 8日 率领 美方 工作组 访 华 , 与 中方 工作组 就 落实 中 美元 首 阿根廷 会晤 重要 共识 进行 积极 和 建设性 讨论 。</w:t>
      </w:r>
    </w:p>
    <w:p w14:paraId="74905965">
      <w:r>
        <w:t>但是 , 如果 美联社 报道 提及 的 这 家 企业 是 基于 错误 的 信息 停止 和 中国 开展</w:t>
      </w:r>
      <w:r>
        <w:tab/>
      </w:r>
      <w:r>
        <w:t>贸易</w:t>
      </w:r>
      <w:r>
        <w:tab/>
      </w:r>
      <w:r>
        <w:t>往来 , 我 认为 对 这 家 企业 来 说 是 可悲 的 。</w:t>
      </w:r>
    </w:p>
    <w:p w14:paraId="37D524D0">
      <w:r>
        <w:t>此前 有 媒体 猜测 , 特朗普 可能 在 年会 期间 同 中国 国家 副主席 王岐山 会晤 讨论</w:t>
      </w:r>
      <w:r>
        <w:tab/>
      </w:r>
      <w:r>
        <w:t>贸易</w:t>
      </w:r>
      <w:r>
        <w:tab/>
      </w:r>
      <w:r>
        <w:t>问题 。</w:t>
      </w:r>
    </w:p>
    <w:p w14:paraId="532C1BD0">
      <w:r>
        <w:t>一 段 时间 以来 , 美方 就 债务 、</w:t>
      </w:r>
      <w:r>
        <w:tab/>
      </w:r>
      <w:r>
        <w:t>贸易</w:t>
      </w:r>
      <w:r>
        <w:tab/>
      </w:r>
      <w:r>
        <w:t>、 南海 、 规则 、 宗教 自由 等 问题 对 中国 内外 政策 进行 种种 无端 指责 和 污蔑 攻击 。</w:t>
      </w:r>
    </w:p>
    <w:p w14:paraId="1A52A20C">
      <w:r>
        <w:t>我 想 再次 强调 , 中方 坚决 反对 美方 滥用 所谓 出口 管制 措施 , 反对 美方 干涉 企业 开展 正常 的 国际</w:t>
      </w:r>
      <w:r>
        <w:tab/>
      </w:r>
      <w:r>
        <w:t>贸易</w:t>
      </w:r>
      <w:r>
        <w:tab/>
      </w:r>
      <w:r>
        <w:t>与 合作 。</w:t>
      </w:r>
    </w:p>
    <w:p w14:paraId="0E6B9E7C">
      <w:r>
        <w:t>本轮 对话 中 , 双方 重申 加强 宏观 经济 政策 协调 , 共同 支持 以 规则 为 基础 、 以 世贸 组织 为 核心 的 多边</w:t>
      </w:r>
      <w:r>
        <w:tab/>
      </w:r>
      <w:r>
        <w:t>贸易</w:t>
      </w:r>
      <w:r>
        <w:tab/>
      </w:r>
      <w:r>
        <w:t>体制 , 推动 完善 国际 经济 治理 , 促进 开放型 世界 经济 和 全球 经济 增长 。</w:t>
      </w:r>
    </w:p>
    <w:p w14:paraId="39ECCA4B">
      <w:r>
        <w:t>在 当前 国际 形势 面临 诸多 不 稳定 、 不 确定 因素 的 背景 下 , 中瑞 开展 互利 友好 合作 不仅 给 两 国 人民 带来 了 实实在 在 好处 , 也 促进 了 中 欧 关系 的 发展 , 同时 为 共同 维护 多边主义 和 自由</w:t>
      </w:r>
      <w:r>
        <w:tab/>
      </w:r>
      <w:r>
        <w:t>贸易</w:t>
      </w:r>
      <w:r>
        <w:tab/>
      </w:r>
      <w:r>
        <w:t>发出 了 积极 声音 。</w:t>
      </w:r>
    </w:p>
    <w:p w14:paraId="2625BC58">
      <w:r>
        <w:t>问 : 你 知道 国际 社会 很 关注 中 美</w:t>
      </w:r>
      <w:r>
        <w:tab/>
      </w:r>
      <w:r>
        <w:t>贸易战</w:t>
      </w:r>
      <w:r>
        <w:tab/>
      </w:r>
      <w:r>
        <w:t>。</w:t>
      </w:r>
    </w:p>
    <w:p w14:paraId="5583CCB4">
      <w:r>
        <w:t>王毅 国务 委员 表示 , 当前 , 世界 正 面临 百 年 未 有 之 大 变局 , 现存 国际 体系 和 规则 遭遇 挑战 , 多边主义 、</w:t>
      </w:r>
      <w:r>
        <w:tab/>
      </w:r>
      <w:r>
        <w:t>贸易</w:t>
      </w:r>
      <w:r>
        <w:tab/>
      </w:r>
      <w:r>
        <w:t>自由化 等 既 有 共识 受到 冲击 。</w:t>
      </w:r>
    </w:p>
    <w:p w14:paraId="2B2034DA">
      <w:r>
        <w:t>中 法 应 共同 维护 以 联合国 宪章 宗旨 为 核心 的 国际 体系 , 维护 以 规则 为 基础 的 多边 自由</w:t>
      </w:r>
      <w:r>
        <w:tab/>
      </w:r>
      <w:r>
        <w:t>贸易</w:t>
      </w:r>
      <w:r>
        <w:tab/>
      </w:r>
      <w:r>
        <w:t>体制 , 高举 开放 合作 旗帜 , 共同 致力于 构建 开放型 世界 经济 。</w:t>
      </w:r>
    </w:p>
    <w:p w14:paraId="23060989">
      <w:r>
        <w:t>问 : 据 报道 , 美国 商务部 部长 罗斯 称 , 中 美 距 解决</w:t>
      </w:r>
      <w:r>
        <w:tab/>
      </w:r>
      <w:r>
        <w:t>贸易</w:t>
      </w:r>
      <w:r>
        <w:tab/>
      </w:r>
      <w:r>
        <w:t>问题 还 很 远 。</w:t>
      </w:r>
    </w:p>
    <w:p w14:paraId="5235F412">
      <w:r>
        <w:t>第二 个 问题 , 据 报道 , 中国 人民 银行 行长 易纲 也 会 随</w:t>
      </w:r>
      <w:r>
        <w:tab/>
      </w:r>
      <w:r>
        <w:t>贸易</w:t>
      </w:r>
      <w:r>
        <w:tab/>
      </w:r>
      <w:r>
        <w:t>磋商 代表团 赴 美 , 能否 证实 ?</w:t>
      </w:r>
    </w:p>
    <w:p w14:paraId="2A3C18C7">
      <w:r>
        <w:t>我 想 说 的 是 , 76 个 世贸 组织 成员 联署 《 关于 电子 商务 的 联合 声明 》 , 对 外 发出 了 明确 信号 , 那 就 是 : 多数 世贸 组织 成员 都 坚持 多边主义 , 致力于 维护 以 规则 为 基础 、 以 世贸 组织 为 核心 的 多边</w:t>
      </w:r>
      <w:r>
        <w:tab/>
      </w:r>
      <w:r>
        <w:t>贸易</w:t>
      </w:r>
      <w:r>
        <w:tab/>
      </w:r>
      <w:r>
        <w:t>体制 , 希望 多边 贸易 体制 继续 为 促进 国际 贸易 增长 、 推动 世界 经济 发展 发挥 积极 作用 。</w:t>
      </w:r>
    </w:p>
    <w:p w14:paraId="4281F8C3">
      <w:r>
        <w:t>多数 世贸 组织 成员 都 支持 世贸 组织 根据 形势 发展 , 与时俱进 地 作出 必要 调整 和 改革 , 通过 协商 谈判 解决 国际</w:t>
      </w:r>
      <w:r>
        <w:tab/>
      </w:r>
      <w:r>
        <w:t>贸易</w:t>
      </w:r>
      <w:r>
        <w:tab/>
      </w:r>
      <w:r>
        <w:t>领域 出现 的 新 问题 , 建设性 处理 不同 意见 和 分歧 , 积极 寻找 最大 公约数 。</w:t>
      </w:r>
    </w:p>
    <w:p w14:paraId="248BFBCA">
      <w:r>
        <w:t>中国 作为 世贸 组织 的 重要 成员 和 多边</w:t>
      </w:r>
      <w:r>
        <w:tab/>
      </w:r>
      <w:r>
        <w:t>贸易</w:t>
      </w:r>
      <w:r>
        <w:tab/>
      </w:r>
      <w:r>
        <w:t>体制 的 坚定 支持者 , 愿 与 广大 世贸 组织 成员 一道 , 共同 在 世贸 组织 框架 下 稳步 推进 电子 商务 议题 谈判 , 恪守 世贸 组织 核心 价值 和 基本 原则 , 特别是 保障 发展 中 成员 的 利益 , 努力 缩小 数字 鸿沟 , 确保 各 国 都 能 从 全球 贸易 中 受益 。</w:t>
      </w:r>
    </w:p>
    <w:p w14:paraId="3BA3B17C">
      <w:r>
        <w:t>2019年 2月 1日 外交部 发言人 耿爽 主持 例行 记者会 时间 : 2019-02-01 问 : 1月 11日 , 法 、 德 、 英 外长 发表 联合 声明 , 宣布 建立 对 伊朗 "</w:t>
      </w:r>
      <w:r>
        <w:tab/>
      </w:r>
      <w:r>
        <w:t>贸易</w:t>
      </w:r>
      <w:r>
        <w:tab/>
      </w:r>
      <w:r>
        <w:t>结算 支持 机制 " , 中方 对 此 有 何 评价 ?</w:t>
      </w:r>
    </w:p>
    <w:p w14:paraId="569809E3">
      <w:r>
        <w:t>问 : 美 总统 特朗普 称</w:t>
      </w:r>
      <w:r>
        <w:tab/>
      </w:r>
      <w:r>
        <w:t>贸易</w:t>
      </w:r>
      <w:r>
        <w:tab/>
      </w:r>
      <w:r>
        <w:t>谈判 代表 莱特希泽 和 财长 姆努钦 将 于 2月 中旬 赴 华 磋商 , 日期 是否 已经 确定 ?</w:t>
      </w:r>
    </w:p>
    <w:p w14:paraId="4DA2E826">
      <w:r>
        <w:t>问 : 今天 , 美国 副</w:t>
      </w:r>
      <w:r>
        <w:tab/>
      </w:r>
      <w:r>
        <w:t>贸易</w:t>
      </w:r>
      <w:r>
        <w:tab/>
      </w:r>
      <w:r>
        <w:t>代表 格里什 率领 的 美方 代表团 已经 同 中方 开始 了 磋商 。</w:t>
      </w:r>
    </w:p>
    <w:p w14:paraId="236A93AA">
      <w:r>
        <w:t>答 : 关于 中 美 经贸 高 级别 磋商 , 商务部 已经 发布 了 相关 消息 : 中共 中央 政治局 委员 、 国务院 副总理 、 中 美 全面 经济 对话 中方 牵头人 刘鹤 将 于 2月 14日 至 15日 在 北京 与 美国</w:t>
      </w:r>
      <w:r>
        <w:tab/>
      </w:r>
      <w:r>
        <w:t>贸易</w:t>
      </w:r>
      <w:r>
        <w:tab/>
      </w:r>
      <w:r>
        <w:t>代表 莱特希泽 、 财政 部长 姆努钦 举行 新 一 轮 中 美 经贸 高 级别 磋商 。</w:t>
      </w:r>
    </w:p>
    <w:p w14:paraId="17B893D8">
      <w:r>
        <w:t>2019年 2月 11日 外交部 发言人 华春莹 主持 例行 记者会 时间 : 2019-02-11 问 : 美国 财长 姆努钦 和</w:t>
      </w:r>
      <w:r>
        <w:tab/>
      </w:r>
      <w:r>
        <w:t>贸易</w:t>
      </w:r>
      <w:r>
        <w:tab/>
      </w:r>
      <w:r>
        <w:t>代表 莱特希泽 昨日 抵达 北京 。</w:t>
      </w:r>
    </w:p>
    <w:p w14:paraId="2478F261">
      <w:r>
        <w:t>问 : 据 报道 , 新 一 轮 中 美</w:t>
      </w:r>
      <w:r>
        <w:tab/>
      </w:r>
      <w:r>
        <w:t>贸易</w:t>
      </w:r>
      <w:r>
        <w:tab/>
      </w:r>
      <w:r>
        <w:t>磋商 21日 将 在 华盛顿 开幕 。</w:t>
      </w:r>
    </w:p>
    <w:p w14:paraId="4FBCE58C">
      <w:r>
        <w:t xml:space="preserve">现在 临近 1月 1日 期限 , 为 避免 </w:t>
      </w:r>
      <w:r>
        <w:tab/>
      </w:r>
      <w:r>
        <w:t>贸易战</w:t>
      </w:r>
      <w:r>
        <w:tab/>
      </w:r>
      <w:r>
        <w:t xml:space="preserve"> 恶化 , 有 人 觉得 这 次 磋商 更加 重要 。</w:t>
      </w:r>
    </w:p>
    <w:p w14:paraId="4E7BF661">
      <w:r>
        <w:t>应 美方 邀请 , 习近平 主席 特使 、 中共 中央 政治局 委员 、 国务院 副总理 、 中 美 全面 经济 对话 中方 牵头人 刘鹤 将 访问 华盛顿 , 于 2月 21日 至 22日 同 美国</w:t>
      </w:r>
      <w:r>
        <w:tab/>
      </w:r>
      <w:r>
        <w:t>贸易</w:t>
      </w:r>
      <w:r>
        <w:tab/>
      </w:r>
      <w:r>
        <w:t>代表 莱特希泽 、 财政 部长 姆努钦 举行 第七 轮 中 美 经贸 高 级别 磋商 。</w:t>
      </w:r>
    </w:p>
    <w:p w14:paraId="6928648F">
      <w:r>
        <w:t>中国 一贯 高度 重视 濒危 野生 动植物 保护 , 严格 履行 根据 《 濒危 野生 动植物 种 国际</w:t>
      </w:r>
      <w:r>
        <w:tab/>
      </w:r>
      <w:r>
        <w:t>贸易</w:t>
      </w:r>
      <w:r>
        <w:tab/>
      </w:r>
      <w:r>
        <w:t>公约 》 承担 的 国际 义务 。</w:t>
      </w:r>
    </w:p>
    <w:p w14:paraId="6DBFB411">
      <w:r>
        <w:t>中国 政府 对 参与 濒危 野生 动植物 及 其 制品 非法</w:t>
      </w:r>
      <w:r>
        <w:tab/>
      </w:r>
      <w:r>
        <w:t>贸易</w:t>
      </w:r>
      <w:r>
        <w:tab/>
      </w:r>
      <w:r>
        <w:t>的 行为 采取 " 零容忍 " 态度 , 对 相关 犯罪 分子 坚决 依法 惩处 。</w:t>
      </w:r>
    </w:p>
    <w:p w14:paraId="00AAD78D">
      <w:r>
        <w:t>至于 你 关心 的 人民币 汇率 问题 , 我 能 告诉 你 的 是 , 第一 , 中国 是 一 个 负 责任 的 大 国 , 我们 多次 重申 不 搞 竞争性 货币 贬值 ; 第二 , 我们 不 会 将 人民币 汇率 作为 工具 来 应对</w:t>
      </w:r>
      <w:r>
        <w:tab/>
      </w:r>
      <w:r>
        <w:t>贸易</w:t>
      </w:r>
      <w:r>
        <w:tab/>
      </w:r>
      <w:r>
        <w:t>争端 ; 第三 , 我们 也 希望 美国 能够 尊重 市场 规律 , 尊重 客观 事实 , 不 要 把 汇率 问题 政治化 。</w:t>
      </w:r>
    </w:p>
    <w:p w14:paraId="1A2F56E0">
      <w:r>
        <w:t>问 : 路透社 报道 称 , 关于 中 美 经贸 磋商 , 双方 正在 制定 6 项 谅解 备忘录 和 1 份 解决</w:t>
      </w:r>
      <w:r>
        <w:tab/>
      </w:r>
      <w:r>
        <w:t>贸易</w:t>
      </w:r>
      <w:r>
        <w:tab/>
      </w:r>
      <w:r>
        <w:t>逆差 问题 的 " 十点 清单 " 。</w:t>
      </w:r>
    </w:p>
    <w:p w14:paraId="54EC8609">
      <w:r>
        <w:t>在 这样 一 个 大 背景 下 , 推动</w:t>
      </w:r>
      <w:r>
        <w:tab/>
      </w:r>
      <w:r>
        <w:t>贸易</w:t>
      </w:r>
      <w:r>
        <w:tab/>
      </w:r>
      <w:r>
        <w:t>投资 自由化 、 便利化 , 是 能够 实现 资源 优化 配置 、 推动 各 国 共同 发展 、 给 所有 相关 参与 方 带来 更 多 福祉 的 有效 途径 和 手段 。</w:t>
      </w:r>
    </w:p>
    <w:p w14:paraId="4E4EB372">
      <w:r>
        <w:t>欧洲 国家 长期 以来 倡导</w:t>
      </w:r>
      <w:r>
        <w:tab/>
      </w:r>
      <w:r>
        <w:t>贸易</w:t>
      </w:r>
      <w:r>
        <w:tab/>
      </w:r>
      <w:r>
        <w:t>和 投资 自由化 、 便利化 , 也 因此 在 参与 全球化 和 同 包括 中国 在内 的 各 方 开展 经贸 投资 合作 的 过程 中 , 获得 了 很多 实实在在 的 好处 。</w:t>
      </w:r>
    </w:p>
    <w:p w14:paraId="2C217D14">
      <w:r>
        <w:t>中 美 经贸 磋商 及</w:t>
      </w:r>
      <w:r>
        <w:tab/>
      </w:r>
      <w:r>
        <w:t>贸易</w:t>
      </w:r>
      <w:r>
        <w:tab/>
      </w:r>
      <w:r>
        <w:t>紧张 局势 是否 会 增加 他们 获取 许可 的 风险 ?</w:t>
      </w:r>
    </w:p>
    <w:p w14:paraId="316E942A">
      <w:r>
        <w:t>问 : 中国 国务院 副总理 刘鹤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18909C4F">
      <w:r>
        <w:t>中 美</w:t>
      </w:r>
      <w:r>
        <w:tab/>
      </w:r>
      <w:r>
        <w:t>贸易</w:t>
      </w:r>
      <w:r>
        <w:tab/>
      </w:r>
      <w:r>
        <w:t>磋商 有 何 最新 进展 ?</w:t>
      </w:r>
    </w:p>
    <w:p w14:paraId="3AF652ED">
      <w:r>
        <w:t>问 : 萨尔瓦多 当选 总统 布克尔 表示 他 尚 未 在 对 华 关系 上 作出 决定 , 认为 中国 对 萨尔瓦多 缺乏 尊重 、 干涉 他国 民主 , 寻求 不 公正</w:t>
      </w:r>
      <w:r>
        <w:tab/>
      </w:r>
      <w:r>
        <w:t>贸易</w:t>
      </w:r>
      <w:r>
        <w:tab/>
      </w:r>
      <w:r>
        <w:t>。</w:t>
      </w:r>
    </w:p>
    <w:p w14:paraId="1E408D58">
      <w:r>
        <w:t>问 : 据 报道 , 美国 农业部 部长 索尼・珀 杜称 , 作为 中 美</w:t>
      </w:r>
      <w:r>
        <w:tab/>
      </w:r>
      <w:r>
        <w:t>贸易</w:t>
      </w:r>
      <w:r>
        <w:tab/>
      </w:r>
      <w:r>
        <w:t>协议 的 一 部分 , 中国 自 美 进口 农产品 将 扩大 到 当前 水平 的 三 倍 。</w:t>
      </w:r>
    </w:p>
    <w:p w14:paraId="38D2BA6B">
      <w:r>
        <w:t>中方 一贯 主张 维护 自由</w:t>
      </w:r>
      <w:r>
        <w:tab/>
      </w:r>
      <w:r>
        <w:t>贸易</w:t>
      </w:r>
      <w:r>
        <w:tab/>
      </w:r>
      <w:r>
        <w:t>, 遵守 国际 规则 , 反对 对 正常 的 企业 经营 活动 进行 政治 干预 。</w:t>
      </w:r>
    </w:p>
    <w:p w14:paraId="02453627">
      <w:r>
        <w:t>李克强 总理 的 演讲 再次 证明 , 中方 正在 以 实际 行动 兑现 持续 扩大 开放 的 承诺 , 正 在 以 实际 行动 拓展 与 世界 各 国 的 互利 合作 , 正 在 以 实际 行动 推动 自由</w:t>
      </w:r>
      <w:r>
        <w:tab/>
      </w:r>
      <w:r>
        <w:t>贸易</w:t>
      </w:r>
      <w:r>
        <w:tab/>
      </w:r>
      <w:r>
        <w:t>、 维护 多边 贸易 体制 。</w:t>
      </w:r>
    </w:p>
    <w:p w14:paraId="18AE658E">
      <w:r>
        <w:t>相信 大家 还 记得 , 2017年 , 习近平 主席 在 世界 经济 论坛 年会 的 主旨 演讲 中 , 旗帜 鲜明 地 倡导 自由</w:t>
      </w:r>
      <w:r>
        <w:tab/>
      </w:r>
      <w:r>
        <w:t>贸易</w:t>
      </w:r>
      <w:r>
        <w:tab/>
      </w:r>
      <w:r>
        <w:t>, 呼吁 坚持 多边主义 。</w:t>
      </w:r>
    </w:p>
    <w:p w14:paraId="7F0B8C9B">
      <w:r>
        <w:t>国际 社会 绝大多数 成员 主张 的 是 , 以 《 联合国 宪章 》 宗旨 和 原则 为 基础 的 国际 关系 基本 准则 , 以 联合国 为 核心 的 多边主义 体系 , 这 里面 还 包括 以 世界</w:t>
      </w:r>
      <w:r>
        <w:tab/>
      </w:r>
      <w:r>
        <w:t>贸易</w:t>
      </w:r>
      <w:r>
        <w:tab/>
      </w:r>
      <w:r>
        <w:t>组织 规则 为 核心 的 多边 贸易 体系 。</w:t>
      </w:r>
    </w:p>
    <w:p w14:paraId="354DC1F1">
      <w:r>
        <w:t>中方 支持 包括 法 、 德 等 国家 在内 的 国际 社会 维护 多边主义 的 积极 努力 , 我们 愿同 各 方 一 道 , 维护 以 《 联合国 宪章 》 宗旨 和 原则 为 核心 的 国际 秩序 和 国际 体系 , 维护 以 世界</w:t>
      </w:r>
      <w:r>
        <w:tab/>
      </w:r>
      <w:r>
        <w:t>贸易</w:t>
      </w:r>
      <w:r>
        <w:tab/>
      </w:r>
      <w:r>
        <w:t>组织 规则 为 核心 的 多边 贸易 体系 , 坚持 多边主义 , 共同 推动 构建 相互 尊重 、 公平 正义 、 合作 共赢 的 新型 国际 关系 , 携手 构建 人类 命运 共同体 。</w:t>
      </w:r>
    </w:p>
    <w:p w14:paraId="3C83E9BC">
      <w:r>
        <w:t>我们 多 次 强调 , 希望 各 国 继续 采取 有利于</w:t>
      </w:r>
      <w:r>
        <w:tab/>
      </w:r>
      <w:r>
        <w:t>贸易</w:t>
      </w:r>
      <w:r>
        <w:tab/>
      </w:r>
      <w:r>
        <w:t>投资 自由化 、 便利化 , 有利于 各 国 合作 共赢 的 举措 , 这 对 所有 经济体 都 有 好处 。</w:t>
      </w:r>
    </w:p>
    <w:p w14:paraId="001E5595">
      <w:r>
        <w:t>就 中方 而言 , 我们 一向 维护 以 规则 为 基础 、 以 世贸 组织 为 核心 的 多边</w:t>
      </w:r>
      <w:r>
        <w:tab/>
      </w:r>
      <w:r>
        <w:t>贸易</w:t>
      </w:r>
      <w:r>
        <w:tab/>
      </w:r>
      <w:r>
        <w:t>体制 。</w:t>
      </w:r>
    </w:p>
    <w:p w14:paraId="5703C96C">
      <w:r>
        <w:t>我们 希望 所有 有关 国家 能 为 中国 企业 在 海外 的 经营 提供 公平 公正 的 待遇 , 我们 也 愿意 同 能 做到 这 一 点 的 国家 在 平等 互利 的 基础 上 拓展 深化 广泛 领域 的</w:t>
      </w:r>
      <w:r>
        <w:tab/>
      </w:r>
      <w:r>
        <w:t>贸易</w:t>
      </w:r>
      <w:r>
        <w:tab/>
      </w:r>
      <w:r>
        <w:t>投资 合作 。</w:t>
      </w:r>
    </w:p>
    <w:p w14:paraId="5D1D53E2">
      <w:r>
        <w:t>中国 一贯 尊重 世贸 规则 , 将 认真 评估 专家 组 报告 , 根据 世贸 组织 争端 解决 程序 妥善 处理 , 积极 维护 多边</w:t>
      </w:r>
      <w:r>
        <w:tab/>
      </w:r>
      <w:r>
        <w:t>贸易</w:t>
      </w:r>
      <w:r>
        <w:tab/>
      </w:r>
      <w:r>
        <w:t>体制 的 稳定性 , 继续 以 符合 世贸 规则 的 方式 管理 有关 农产品 进口 关税 配额 。</w:t>
      </w:r>
    </w:p>
    <w:p w14:paraId="6DE852FE">
      <w:r>
        <w:t>问 : 有 报道 称 , 美方 高 级别 经贸 磋商 代表团 即将 来 华 进行 新 一 轮</w:t>
      </w:r>
      <w:r>
        <w:tab/>
      </w:r>
      <w:r>
        <w:t>贸易</w:t>
      </w:r>
      <w:r>
        <w:tab/>
      </w:r>
      <w:r>
        <w:t>磋商 。</w:t>
      </w:r>
    </w:p>
    <w:p w14:paraId="3FDBF2D9">
      <w:r>
        <w:t>( 记者 笑 ) 问 : 据 报道 , 美国 总统 特朗普 26日 宣布 , 美国 将 退出 联合国 《 武器</w:t>
      </w:r>
      <w:r>
        <w:tab/>
      </w:r>
      <w:r>
        <w:t>贸易</w:t>
      </w:r>
      <w:r>
        <w:tab/>
      </w:r>
      <w:r>
        <w:t>条约 》 , 中方 对 美方 的 决定 有 何 评论 ?</w:t>
      </w:r>
    </w:p>
    <w:p w14:paraId="00D67C57">
      <w:r>
        <w:t>《 武器</w:t>
      </w:r>
      <w:r>
        <w:tab/>
      </w:r>
      <w:r>
        <w:t>贸易</w:t>
      </w:r>
      <w:r>
        <w:tab/>
      </w:r>
      <w:r>
        <w:t>条约 》 是 常规 军控 领域 重要 的 多 边 条约 , 在 打击 常规 武器 非法 转让 方面 具有 积极 作用 。</w:t>
      </w:r>
    </w:p>
    <w:p w14:paraId="573E47AE">
      <w:r>
        <w:t>中方 高度 重视 常规 武器 尤其是 轻 小 武器 非法 转让 造成 的 各 方面 问题 , 赞成 国际 社会 采取 必要 措施 , 规范 国际 武器</w:t>
      </w:r>
      <w:r>
        <w:tab/>
      </w:r>
      <w:r>
        <w:t>贸易</w:t>
      </w:r>
      <w:r>
        <w:tab/>
      </w:r>
      <w:r>
        <w:t>活动 , 打击 武器 非法 转让 和 贩运 。</w:t>
      </w:r>
    </w:p>
    <w:p w14:paraId="627012AD">
      <w:r>
        <w:t>中方 依法 对 武器</w:t>
      </w:r>
      <w:r>
        <w:tab/>
      </w:r>
      <w:r>
        <w:t>贸易</w:t>
      </w:r>
      <w:r>
        <w:tab/>
      </w:r>
      <w:r>
        <w:t>实施 严格 管控 , 以 建设性 姿态 参与 了 《 武器 贸易 条约 》 谈判 。</w:t>
      </w:r>
    </w:p>
    <w:p w14:paraId="1FEA4C49">
      <w:r>
        <w:t>问 : 你 提到 让 我们 去 问 有关 部门 , 我们 向 他们 发 传真 询问 中 美</w:t>
      </w:r>
      <w:r>
        <w:tab/>
      </w:r>
      <w:r>
        <w:t>贸易</w:t>
      </w:r>
      <w:r>
        <w:tab/>
      </w:r>
      <w:r>
        <w:t>磋商 是否 会 如期 进行 , 但 没有 收到 回复 。</w:t>
      </w:r>
    </w:p>
    <w:p w14:paraId="7C0B38B6">
      <w:r>
        <w:t>当前 , 世界 面临 单边主义 和 保护 主义 挑战 , 多边主义 和 自由</w:t>
      </w:r>
      <w:r>
        <w:tab/>
      </w:r>
      <w:r>
        <w:t>贸易</w:t>
      </w:r>
      <w:r>
        <w:tab/>
      </w:r>
      <w:r>
        <w:t>体制 受到 冲击 , 加强 三 国 合作 的 必要性 和 紧迫性 进一步 凸显 , 应 尽快 结束 区域 全面 经济 伙伴 关系 协定 谈判 , 同时 加快 中 日 韩 自贸区 协定 谈判 , 对外 释放 三 国 坚持 走开 放 之 路 的 积极 信号 。</w:t>
      </w:r>
    </w:p>
    <w:p w14:paraId="0565A727">
      <w:r>
        <w:t>中 欧 都 支持 多边主义 , 都 主张 维护 以 联合国 宪章 宗旨 和 原则 为 基础 的 国际 关系 基本 准则 , 都 支持 构建 开放型 世界 经济 , 都 支持 以 规则 为 基础 的 多边</w:t>
      </w:r>
      <w:r>
        <w:tab/>
      </w:r>
      <w:r>
        <w:t>贸易</w:t>
      </w:r>
      <w:r>
        <w:tab/>
      </w:r>
      <w:r>
        <w:t>体制 , 都 反对 单边 行径 和 贸易 保护 主义 。</w:t>
      </w:r>
    </w:p>
    <w:p w14:paraId="021F0398">
      <w:r>
        <w:t>问 : 关于 中 美</w:t>
      </w:r>
      <w:r>
        <w:tab/>
      </w:r>
      <w:r>
        <w:t>贸易战</w:t>
      </w:r>
      <w:r>
        <w:tab/>
      </w:r>
      <w:r>
        <w:t>, 现在 美方 好像 有意 全面 对 中国 产品 加征 关税 , 中方 是否 对 打赢 这 场 中 美 贸易战 抱有 信心 ?</w:t>
      </w:r>
    </w:p>
    <w:p w14:paraId="3925E39A">
      <w:r>
        <w:t>答 : 中方 一再 表示 , 加征 关税 解决 不 了 任何 问题 , 发起 贸易战 只 会 损人 害己 。</w:t>
      </w:r>
    </w:p>
    <w:p w14:paraId="14699A13">
      <w:r>
        <w:t>对于 贸易战 , 中国 不 想 打 、 不 愿 打 , 但 也 绝 不 怕 打 。</w:t>
      </w:r>
    </w:p>
    <w:p w14:paraId="60C16C44">
      <w:r>
        <w:t>大家 不妨 回顾 一下 , 去年 4月 , 美方 首 次 宣布 对 中国 输 美 产品 加征 关税 , 中方 在 第一</w:t>
      </w:r>
      <w:r>
        <w:br w:type="textWrapping"/>
      </w:r>
      <w:r>
        <w:t>答 : 中方 一再 表示 , 加征 关税 解决 不 了 任何 问题 , 发起</w:t>
      </w:r>
      <w:r>
        <w:tab/>
      </w:r>
      <w:r>
        <w:t>贸易战</w:t>
      </w:r>
      <w:r>
        <w:tab/>
      </w:r>
      <w:r>
        <w:t>只 会 损人 害己 。</w:t>
      </w:r>
    </w:p>
    <w:p w14:paraId="139668EC">
      <w:r>
        <w:t>对于</w:t>
      </w:r>
      <w:r>
        <w:tab/>
      </w:r>
      <w:r>
        <w:t>贸易战</w:t>
      </w:r>
      <w:r>
        <w:tab/>
      </w:r>
      <w:r>
        <w:t>, 中国 不 想 打 、 不 愿 打 , 但 也 绝 不 怕 打 。</w:t>
      </w:r>
    </w:p>
    <w:p w14:paraId="19793A81">
      <w:r>
        <w:t>这 体现 了 中方 捍卫 多边</w:t>
      </w:r>
      <w:r>
        <w:tab/>
      </w:r>
      <w:r>
        <w:t>贸易</w:t>
      </w:r>
      <w:r>
        <w:tab/>
      </w:r>
      <w:r>
        <w:t>体制 、 捍卫 自身 合法 权益 的 决心 和 意志 。</w:t>
      </w:r>
    </w:p>
    <w:p w14:paraId="69FAC8E8">
      <w:r>
        <w:t>去年 12月 , 中 美 双方 就 中方 对 美</w:t>
      </w:r>
      <w:r>
        <w:tab/>
      </w:r>
      <w:r>
        <w:t>贸易</w:t>
      </w:r>
      <w:r>
        <w:tab/>
      </w:r>
      <w:r>
        <w:t>采购 数字 达成 共识 , 但 美方 却 在 此后 的 磋商 中 肆意 抬高 要价 。</w:t>
      </w:r>
    </w:p>
    <w:p w14:paraId="60007700">
      <w:r>
        <w:t>问 : 我 的 两 个 问题 都 是 关于 中 美</w:t>
      </w:r>
      <w:r>
        <w:tab/>
      </w:r>
      <w:r>
        <w:t>贸易</w:t>
      </w:r>
      <w:r>
        <w:tab/>
      </w:r>
      <w:r>
        <w:t>的 。</w:t>
      </w:r>
    </w:p>
    <w:p w14:paraId="63760A74">
      <w:r>
        <w:t>相信 这 必 将 为 世界 各 国 企业 在 华 投资 经商 提供 新 的 机遇 , 也 必 将 为 维护 自由</w:t>
      </w:r>
      <w:r>
        <w:tab/>
      </w:r>
      <w:r>
        <w:t>贸易</w:t>
      </w:r>
      <w:r>
        <w:tab/>
      </w:r>
      <w:r>
        <w:t>体制 , 推动 世界 贸易 增长 作出 新 的 贡献 。</w:t>
      </w:r>
    </w:p>
    <w:p w14:paraId="40916FF8">
      <w:r>
        <w:t>问 : 有 中国 媒体 负责人 在 社交 媒体 上称 , 作为 反制 , 中方 应 停购 美国 农产品 、 能源 、 波音 飞机 , 并 大幅 削减 美国 对 华 服务</w:t>
      </w:r>
      <w:r>
        <w:tab/>
      </w:r>
      <w:r>
        <w:t>贸易</w:t>
      </w:r>
      <w:r>
        <w:tab/>
      </w:r>
      <w:r>
        <w:t>等 。</w:t>
      </w:r>
    </w:p>
    <w:p w14:paraId="4B769FD0">
      <w:r>
        <w:t>我 这里 只 想 指出 , 对于</w:t>
      </w:r>
      <w:r>
        <w:tab/>
      </w:r>
      <w:r>
        <w:t>贸易战</w:t>
      </w:r>
      <w:r>
        <w:tab/>
      </w:r>
      <w:r>
        <w:t>, 中方 不 想 打 , 不 愿 打 , 但 也 绝 不 怕 打 。</w:t>
      </w:r>
    </w:p>
    <w:p w14:paraId="3C48935C">
      <w:r>
        <w:t>但 双方 发生</w:t>
      </w:r>
      <w:r>
        <w:tab/>
      </w:r>
      <w:r>
        <w:t>贸易</w:t>
      </w:r>
      <w:r>
        <w:tab/>
      </w:r>
      <w:r>
        <w:t>摩擦 以来 , 美国 大豆 的 对 华 出口 大幅 下降 。</w:t>
      </w:r>
    </w:p>
    <w:p w14:paraId="464B828D">
      <w:r>
        <w:t xml:space="preserve">正 如 美国 大豆 协会 负责人 日前 所 说 , 美国 花 了 40 年 才 建立 了 中国 大豆 市场 , 随着 </w:t>
      </w:r>
      <w:r>
        <w:tab/>
      </w:r>
      <w:r>
        <w:t>贸易战</w:t>
      </w:r>
      <w:r>
        <w:tab/>
      </w:r>
      <w:r>
        <w:t xml:space="preserve">  持续, 这 一 市场 将 难以 恢复 。</w:t>
      </w:r>
    </w:p>
    <w:p w14:paraId="7DF3E9CC">
      <w:r>
        <w:t>有 美国 媒体 直截了当 地 指出 , 美国 消费者 是</w:t>
      </w:r>
      <w:r>
        <w:tab/>
      </w:r>
      <w:r>
        <w:t>贸易战</w:t>
      </w:r>
      <w:r>
        <w:tab/>
      </w:r>
      <w:r>
        <w:t>的 炮灰 。</w:t>
      </w:r>
    </w:p>
    <w:p w14:paraId="0BBDF879">
      <w:r>
        <w:t>问 : 中方 此前 回答 中 美</w:t>
      </w:r>
      <w:r>
        <w:tab/>
      </w:r>
      <w:r>
        <w:t>贸易</w:t>
      </w:r>
      <w:r>
        <w:tab/>
      </w:r>
      <w:r>
        <w:t>问题 时 一直 使用 " 贸易 摩擦 " , 但 昨天 开始 使用 " 贸易战 " 一 词 。</w:t>
      </w:r>
    </w:p>
    <w:p w14:paraId="57156539">
      <w:r>
        <w:t>是 不 是 中方 认为 中 美</w:t>
      </w:r>
      <w:r>
        <w:tab/>
      </w:r>
      <w:r>
        <w:t>贸易</w:t>
      </w:r>
      <w:r>
        <w:tab/>
      </w:r>
      <w:r>
        <w:t>冲突 升级 , 所以 才 使用 " 贸易战 " 一 词 ?</w:t>
      </w:r>
    </w:p>
    <w:p w14:paraId="386CC379">
      <w:r>
        <w:t xml:space="preserve">我们 一直 在 说 , 对于 </w:t>
      </w:r>
      <w:r>
        <w:tab/>
      </w:r>
      <w:r>
        <w:t>贸易战</w:t>
      </w:r>
      <w:r>
        <w:tab/>
      </w:r>
      <w:r>
        <w:t xml:space="preserve"> , 中国 不 想 打 、 不 愿 打 , 但 也 绝 不 怕 打 。</w:t>
      </w:r>
    </w:p>
    <w:p w14:paraId="77383787">
      <w:r>
        <w:t>把 双方</w:t>
      </w:r>
      <w:r>
        <w:tab/>
      </w:r>
      <w:r>
        <w:t>贸易</w:t>
      </w:r>
      <w:r>
        <w:tab/>
      </w:r>
      <w:r>
        <w:t>摩擦 定义 为 贸易战 并 挑起 贸易战 的 是 美方 , 而 不 是 中方 。</w:t>
      </w:r>
    </w:p>
    <w:p w14:paraId="3407507A">
      <w:r>
        <w:t xml:space="preserve">如果 美国 对 中国 商品 全面 加征 关税 , 这 是 不 是 就是 " </w:t>
      </w:r>
      <w:r>
        <w:tab/>
      </w:r>
      <w:r>
        <w:t xml:space="preserve">贸易战 </w:t>
      </w:r>
      <w:r>
        <w:tab/>
      </w:r>
      <w:r>
        <w:t xml:space="preserve"> 了 ?</w:t>
      </w:r>
    </w:p>
    <w:p w14:paraId="1FA31C8F">
      <w:r>
        <w:t>答 : 你们 似乎 很 希望 中 美 之间 进入</w:t>
      </w:r>
      <w:r>
        <w:tab/>
      </w:r>
      <w:r>
        <w:t xml:space="preserve">贸易战 </w:t>
      </w:r>
      <w:r>
        <w:tab/>
      </w:r>
      <w:r>
        <w:t>。</w:t>
      </w:r>
    </w:p>
    <w:p w14:paraId="3D720DAC">
      <w:r>
        <w:t>告诉 你 ,</w:t>
      </w:r>
      <w:r>
        <w:tab/>
      </w:r>
      <w:r>
        <w:t>贸易战</w:t>
      </w:r>
      <w:r>
        <w:tab/>
      </w:r>
      <w:r>
        <w:t>不 符合 中 美 利益 , 也 不 符合 国际 社会 共同 利益 , 也 不 是 各 方 的 期待 。</w:t>
      </w:r>
    </w:p>
    <w:p w14:paraId="624CE86E">
      <w:r>
        <w:t>有 人 用 " 晴雨 不 定 " 来 形容 当前 的 世界 经济 形势 , 并 将</w:t>
      </w:r>
      <w:r>
        <w:tab/>
      </w:r>
      <w:r>
        <w:t>贸易</w:t>
      </w:r>
      <w:r>
        <w:tab/>
      </w:r>
      <w:r>
        <w:t>问题 列为 " 全球 最 大 的 不确定性 因素 " 。</w:t>
      </w:r>
    </w:p>
    <w:p w14:paraId="2CE6DDE6">
      <w:r>
        <w:t>但 我 要 明确 告诉 大家 的 是 , 是 美国 挑起 的</w:t>
      </w:r>
      <w:r>
        <w:tab/>
      </w:r>
      <w:r>
        <w:t>贸易</w:t>
      </w:r>
      <w:r>
        <w:tab/>
      </w:r>
      <w:r>
        <w:t>争端 , 不 是 中国 ; 是 美国 打响 了 加征 关税 的 第一 枪 , 不 是 中国 ; 是 美国 在 反复 操弄 极限 施压 , 不 是 中国 。</w:t>
      </w:r>
    </w:p>
    <w:p w14:paraId="7BE170BA">
      <w:r>
        <w:t>中方 这么 做 , 既 是 为了 捍卫 自身 的 合法 正当 权益 , 也 是 为了 维护 多边主义 和 自由</w:t>
      </w:r>
      <w:r>
        <w:tab/>
      </w:r>
      <w:r>
        <w:t>贸易</w:t>
      </w:r>
      <w:r>
        <w:tab/>
      </w:r>
      <w:r>
        <w:t>体制 。</w:t>
      </w:r>
    </w:p>
    <w:p w14:paraId="430BDF41">
      <w:r>
        <w:t xml:space="preserve">但 美方 却 一意孤行 , 单方面 发起 </w:t>
      </w:r>
      <w:r>
        <w:tab/>
      </w:r>
      <w:r>
        <w:t xml:space="preserve">贸易战 </w:t>
      </w:r>
      <w:r>
        <w:tab/>
      </w:r>
      <w:r>
        <w:t>, 多 次 在 中方 满怀 诚意 进行 磋商 之 时 , 违背 双方 共识 , 对 华 加征 关税 。</w:t>
      </w:r>
    </w:p>
    <w:p w14:paraId="248B9BB8">
      <w:r>
        <w:t>谁 是 新 一 轮 中 美 关税战 的 始作俑者 , 谁 是 阻碍 全球 自由</w:t>
      </w:r>
      <w:r>
        <w:tab/>
      </w:r>
      <w:r>
        <w:t>贸易</w:t>
      </w:r>
      <w:r>
        <w:tab/>
      </w:r>
      <w:r>
        <w:t>的 规则 破坏者 , 谁 又 是 拖累 世界 经济 的 风险 制造者 , 国际 社会 自 有 公论 。</w:t>
      </w:r>
    </w:p>
    <w:p w14:paraId="5BA508AA">
      <w:r>
        <w:t>中方 如何 评估 中 美</w:t>
      </w:r>
      <w:r>
        <w:tab/>
      </w:r>
      <w:r>
        <w:t>贸易</w:t>
      </w:r>
      <w:r>
        <w:tab/>
      </w:r>
      <w:r>
        <w:t>摩擦 对 中国 经济 造成 的 影响 ?</w:t>
      </w:r>
    </w:p>
    <w:p w14:paraId="6718AA17">
      <w:r>
        <w:t>美国 的</w:t>
      </w:r>
      <w:r>
        <w:tab/>
      </w:r>
      <w:r>
        <w:t>贸易</w:t>
      </w:r>
      <w:r>
        <w:tab/>
      </w:r>
      <w:r>
        <w:t>保护 主义 措施 会 对 中国 经济 造成 一定 影响 , 但 完全 可以 克服 。</w:t>
      </w:r>
    </w:p>
    <w:p w14:paraId="2E8ABFA7">
      <w:r>
        <w:t>中国 的</w:t>
      </w:r>
      <w:r>
        <w:tab/>
      </w:r>
      <w:r>
        <w:t>贸易</w:t>
      </w:r>
      <w:r>
        <w:tab/>
      </w:r>
      <w:r>
        <w:t>伙伴 遍 天下 , 中国 正 加快 从 贸易 大 国 走向 贸易 强国 , 世界 各 国 都 想 分享 中国 发展 的 红利 , 实现 互利 共赢 。</w:t>
      </w:r>
    </w:p>
    <w:p w14:paraId="2BB46C34">
      <w:r>
        <w:t>我们 敦促 美方 停止 错误 做法 , 为 两 国 企业 开展 正常 的</w:t>
      </w:r>
      <w:r>
        <w:tab/>
      </w:r>
      <w:r>
        <w:t>贸易</w:t>
      </w:r>
      <w:r>
        <w:tab/>
      </w:r>
      <w:r>
        <w:t>与 合作 创造 条件 , 避免 对 中 美 经贸 关系 造成 进一步 冲击 。</w:t>
      </w:r>
    </w:p>
    <w:p w14:paraId="2C48821B">
      <w:r>
        <w:t>大家 可以 看到 , 实际上 不 光 是 华为 , 在 中外 开展</w:t>
      </w:r>
      <w:r>
        <w:tab/>
      </w:r>
      <w:r>
        <w:t>贸易</w:t>
      </w:r>
      <w:r>
        <w:tab/>
      </w:r>
      <w:r>
        <w:t>投资 合作 的 过程 中 , 一方面 , 中方 要求 中国 企业 在 投资 经营 所在国 遵守 当地 法律 法规 ; 另 一 方面 , 如果 中国 企业 受到 不 公正 待遇 , 中方 当然 有 权利 采取 必要 措施 , 维护 自身 合法 权益 。</w:t>
      </w:r>
    </w:p>
    <w:p w14:paraId="5F2224AA">
      <w:r>
        <w:t>问 : 15日 , 美国 财长 姆努钦 表示 , 美 中 双方 在 第十 一 轮 高 级别 经贸 磋商 中 进行 了 建设性 会谈 , 他 和 莱特希泽</w:t>
      </w:r>
      <w:r>
        <w:tab/>
      </w:r>
      <w:r>
        <w:t>贸易</w:t>
      </w:r>
      <w:r>
        <w:tab/>
      </w:r>
      <w:r>
        <w:t>代表 期待 在 不 远 的 未来 前往 北京 继续 磋商 。</w:t>
      </w:r>
    </w:p>
    <w:p w14:paraId="23F2D1D3">
      <w:r>
        <w:t>这 是否 意味 着 中 美</w:t>
      </w:r>
      <w:r>
        <w:tab/>
      </w:r>
      <w:r>
        <w:t>贸易战</w:t>
      </w:r>
      <w:r>
        <w:tab/>
      </w:r>
      <w:r>
        <w:t>升级 ?</w:t>
      </w:r>
    </w:p>
    <w:p w14:paraId="7CA8EC8B">
      <w:r>
        <w:t>你 刚才 提到 是 美国 商务部 的 决定 , 但 考虑 到 这 是 美国 总统 签署 的 行政令 , 中方 是否 认为 这 意味 着</w:t>
      </w:r>
      <w:r>
        <w:tab/>
      </w:r>
      <w:r>
        <w:t>贸易战</w:t>
      </w:r>
      <w:r>
        <w:tab/>
      </w:r>
      <w:r>
        <w:t>升级 ?</w:t>
      </w:r>
    </w:p>
    <w:p w14:paraId="4E9ADB37">
      <w:r>
        <w:t>问 : 据 报道 , 16日 , 法国 总统 马克龙 在 被 问及 美国 在 5 G 建设 上 限制 中国 科技 企业 发展 时 表示 , 现在 对 另 一 个 国家 发动 " 科技战 " 或者 "</w:t>
      </w:r>
      <w:r>
        <w:tab/>
      </w:r>
      <w:r>
        <w:t>贸易战</w:t>
      </w:r>
      <w:r>
        <w:tab/>
      </w:r>
      <w:r>
        <w:t>" 是 不 合适 的 。</w:t>
      </w:r>
    </w:p>
    <w:p w14:paraId="1D2EE76B">
      <w:r>
        <w:t>2019年 5月 21日 外交部 发言人 陆慷 主持 例行 记者会 时间 : 2019-05-21 问 : 据 报道 , 美国 总统 特朗普 近日 接受 媒体 采访 时称 , 最近 几 轮 美 中 磋商 之前 他 曾 告诉 中方 , 美 中 之间 的 协议 不 可能 是 对等 的 ( 50 - 50 ) , 由于 中国 过去 的</w:t>
      </w:r>
      <w:r>
        <w:tab/>
      </w:r>
      <w:r>
        <w:t>贸易</w:t>
      </w:r>
      <w:r>
        <w:tab/>
      </w:r>
      <w:r>
        <w:t>做法 , 协议 必须 更 有利于 美国 。</w:t>
      </w:r>
    </w:p>
    <w:p w14:paraId="16177612">
      <w:r>
        <w:t>答 : 我 不 是</w:t>
      </w:r>
      <w:r>
        <w:tab/>
      </w:r>
      <w:r>
        <w:t>贸易</w:t>
      </w:r>
      <w:r>
        <w:tab/>
      </w:r>
      <w:r>
        <w:t>专家 , 但 我 觉得 有 必要 厘清 " 是否 对等 " 和 " 对 谁 更 有利 " 这 两 个 概念 。</w:t>
      </w:r>
    </w:p>
    <w:p w14:paraId="68677EF3">
      <w:r>
        <w:t>两 者 在</w:t>
      </w:r>
      <w:r>
        <w:tab/>
      </w:r>
      <w:r>
        <w:t>贸易</w:t>
      </w:r>
      <w:r>
        <w:tab/>
      </w:r>
      <w:r>
        <w:t>关系 中 不 是 一 回 事 。</w:t>
      </w:r>
    </w:p>
    <w:p w14:paraId="1F6C60C2">
      <w:r>
        <w:t>要求 两 个 经济体 在</w:t>
      </w:r>
      <w:r>
        <w:tab/>
      </w:r>
      <w:r>
        <w:t>贸易</w:t>
      </w:r>
      <w:r>
        <w:tab/>
      </w:r>
      <w:r>
        <w:t>实践 中 绝对 的 对等 开放 是 不 现实 的 , 更 何况 经济 全球化 本身 就 是 各 国 优势 互补 、 互通有无 的 过程 。</w:t>
      </w:r>
    </w:p>
    <w:p w14:paraId="4C876C33">
      <w:r>
        <w:t>所谓</w:t>
      </w:r>
      <w:r>
        <w:tab/>
      </w:r>
      <w:r>
        <w:t>贸易</w:t>
      </w:r>
      <w:r>
        <w:tab/>
      </w:r>
      <w:r>
        <w:t>互惠 互利 , 应该 是 指 所有 产业 开放 市场 实现 总体 互惠 和 利益 平衡 。</w:t>
      </w:r>
    </w:p>
    <w:p w14:paraId="7205BA50">
      <w:r>
        <w:t>简单 认为 美国 在 中 美</w:t>
      </w:r>
      <w:r>
        <w:tab/>
      </w:r>
      <w:r>
        <w:t>贸易</w:t>
      </w:r>
      <w:r>
        <w:tab/>
      </w:r>
      <w:r>
        <w:t>关系 中 " 吃亏 " 的 看法 是 不 科学 、 不 专业 的 。</w:t>
      </w:r>
    </w:p>
    <w:p w14:paraId="09FB536E">
      <w:r>
        <w:t>所以 , 谈判</w:t>
      </w:r>
      <w:r>
        <w:tab/>
      </w:r>
      <w:r>
        <w:t>贸易</w:t>
      </w:r>
      <w:r>
        <w:tab/>
      </w:r>
      <w:r>
        <w:t>协议 本身 不 可能 在 所有 领域 都 要求 绝对 平等 , 但 必须 是 双向 平衡 、 平等 互利 的 。</w:t>
      </w:r>
    </w:p>
    <w:p w14:paraId="68000C63">
      <w:r>
        <w:t>但 我们 的 立场 是 非常 坚定 的 : 国家 之间 的</w:t>
      </w:r>
      <w:r>
        <w:tab/>
      </w:r>
      <w:r>
        <w:t>贸易</w:t>
      </w:r>
      <w:r>
        <w:tab/>
      </w:r>
      <w:r>
        <w:t>投资 关系 必须 是 平等 互利 的 。</w:t>
      </w:r>
    </w:p>
    <w:p w14:paraId="02BFBE75">
      <w:r>
        <w:t>答 : 大家 都 看到 , 中 美</w:t>
      </w:r>
      <w:r>
        <w:tab/>
      </w:r>
      <w:r>
        <w:t>贸易</w:t>
      </w:r>
      <w:r>
        <w:tab/>
      </w:r>
      <w:r>
        <w:t>摩擦 发生 一 年 多 来 , 美方 经常 出于 政治 需要 , 要 对 美国 国内 释放 一些 信息 , 有时候 都 顾 不 上 释放 的 信息 是否 符合 实际 情况 。</w:t>
      </w:r>
    </w:p>
    <w:p w14:paraId="3A2675C2">
      <w:r>
        <w:t>一 段 时间 以来 , 美国 破坏</w:t>
      </w:r>
      <w:r>
        <w:tab/>
      </w:r>
      <w:r>
        <w:t>贸易</w:t>
      </w:r>
      <w:r>
        <w:tab/>
      </w:r>
      <w:r>
        <w:t>规则 的 行为 给 包括 中国 、 也 包括 美国 自身 在内 的 国际 市场 带来 一些 干扰 。</w:t>
      </w:r>
    </w:p>
    <w:p w14:paraId="5915A6D1">
      <w:r>
        <w:t>我 刚才 在 回答 记者 提问 时 已经 讲 过 , 国家 之间 的</w:t>
      </w:r>
      <w:r>
        <w:tab/>
      </w:r>
      <w:r>
        <w:t>贸易</w:t>
      </w:r>
      <w:r>
        <w:tab/>
      </w:r>
      <w:r>
        <w:t>投资 关系 必须 是 平等 互利 的 。</w:t>
      </w:r>
    </w:p>
    <w:p w14:paraId="1F00C09F">
      <w:r>
        <w:t>我 愿 再次 重申 , 国 与 国 之间 的</w:t>
      </w:r>
      <w:r>
        <w:tab/>
      </w:r>
      <w:r>
        <w:t>贸易</w:t>
      </w:r>
      <w:r>
        <w:tab/>
      </w:r>
      <w:r>
        <w:t>投资 关系 必须 建立 在 相互 尊重 、 平等 互利 的 基础 之上 。</w:t>
      </w:r>
    </w:p>
    <w:p w14:paraId="38EBFBCE">
      <w:r>
        <w:t>问 : 据 了解 , 中国 美国 商会 和 上海 美国 商会 今天 发布 了 一 项 调查 结果 , 显示 大约 50% 的 商会 会员 企业 表示 , 自 中 美</w:t>
      </w:r>
      <w:r>
        <w:tab/>
      </w:r>
      <w:r>
        <w:t>贸易</w:t>
      </w:r>
      <w:r>
        <w:tab/>
      </w:r>
      <w:r>
        <w:t>发生 摩擦 以来 , 遭遇 到 一些 中方 非 关税 壁垒 的 报复 措施 。</w:t>
      </w:r>
    </w:p>
    <w:p w14:paraId="32BF7FD3">
      <w:r>
        <w:t>第二 , 如果 担心 中方 会 因为 中 美</w:t>
      </w:r>
      <w:r>
        <w:tab/>
      </w:r>
      <w:r>
        <w:t>贸易</w:t>
      </w:r>
      <w:r>
        <w:tab/>
      </w:r>
      <w:r>
        <w:t>摩擦 就 对 美国 企业 采取 报复 措施 , 我 建议 你 关注 一下 今天 上午 国新办 举行 的 中外 媒体 吹风会 , 中国 工信部 相关 负责人 回答 了 类似 的 问题 。</w:t>
      </w:r>
    </w:p>
    <w:p w14:paraId="75770EA1">
      <w:r>
        <w:t>正如 你 刚才 所 说 , 美国 工商界 不满 美国 政府 任意 解释</w:t>
      </w:r>
      <w:r>
        <w:tab/>
      </w:r>
      <w:r>
        <w:t>贸易战</w:t>
      </w:r>
      <w:r>
        <w:tab/>
      </w:r>
      <w:r>
        <w:t>的 后果 , 这 完全 可以 理解 。</w:t>
      </w:r>
    </w:p>
    <w:p w14:paraId="26584E27">
      <w:r>
        <w:t>中方 多次 说 过 ,</w:t>
      </w:r>
      <w:r>
        <w:tab/>
      </w:r>
      <w:r>
        <w:t>贸易战</w:t>
      </w:r>
      <w:r>
        <w:tab/>
      </w:r>
      <w:r>
        <w:t>没有 赢家 。</w:t>
      </w:r>
    </w:p>
    <w:p w14:paraId="523D59E2">
      <w:r>
        <w:t>中方 一直 主张 , 国 与 国 之间 的</w:t>
      </w:r>
      <w:r>
        <w:tab/>
      </w:r>
      <w:r>
        <w:t>贸易</w:t>
      </w:r>
      <w:r>
        <w:tab/>
      </w:r>
      <w:r>
        <w:t>投资 关系 必须 坚持 相互 尊重 、 平等 互利 , 同时 中国 对 外 开放 的 大门 一直 是 打开 的 。</w:t>
      </w:r>
    </w:p>
    <w:p w14:paraId="2DC04E6B">
      <w:r>
        <w:t>美国 国内 也 对 美方 挑起 与 中国 的</w:t>
      </w:r>
      <w:r>
        <w:tab/>
      </w:r>
      <w:r>
        <w:t>贸易战</w:t>
      </w:r>
      <w:r>
        <w:tab/>
      </w:r>
      <w:r>
        <w:t>、 科技战 造成 的 市场 动荡 、 产业 合作 受阻 发出 越来越 多 的 质疑 。</w:t>
      </w:r>
    </w:p>
    <w:p w14:paraId="23301BD5">
      <w:r>
        <w:t>据 我 目前 了解 的 情况 , 与会 各 方 将 在 论坛 期间 围绕 教育 文化 、 先进 制造业 、 基础 设施 建设 和 投资 、 电子 商务 和 跨境</w:t>
      </w:r>
      <w:r>
        <w:tab/>
      </w:r>
      <w:r>
        <w:t>贸易</w:t>
      </w:r>
      <w:r>
        <w:tab/>
      </w:r>
      <w:r>
        <w:t>等 话题 进行 深入 交流 。</w:t>
      </w:r>
    </w:p>
    <w:p w14:paraId="3254A4C4">
      <w:r>
        <w:t>论坛 期间 , 中 美 两 国 与会 嘉宾 聚焦</w:t>
      </w:r>
      <w:r>
        <w:tab/>
      </w:r>
      <w:r>
        <w:t>贸易</w:t>
      </w:r>
      <w:r>
        <w:tab/>
      </w:r>
      <w:r>
        <w:t>投资 、 教育 文化 、 先进 制造业 、 基础 设施 建设 等 议题 , 深入 探讨 通过 地方 交流 合作 推动 中 美 关系 健康 稳定 发展 。</w:t>
      </w:r>
    </w:p>
    <w:p w14:paraId="5F7F4A07">
      <w:r>
        <w:t>问 : 据 报道 , 中 美 女 主播 计划 在 星期四 上午 8点 进行 关于 中 美</w:t>
      </w:r>
      <w:r>
        <w:tab/>
      </w:r>
      <w:r>
        <w:t>贸易</w:t>
      </w:r>
      <w:r>
        <w:tab/>
      </w:r>
      <w:r>
        <w:t>摩擦 的 英文 辩论 。</w:t>
      </w:r>
    </w:p>
    <w:p w14:paraId="6288AE39">
      <w:r>
        <w:t>美方 现在 在 国际 上 、 包括 在 同 其他 国家 经贸 关系 上 采取 的 单边主义 和 霸凌主义  行径 充分 表明 , 是 美国 破坏 了 现行 国际 规则 和 以 世界</w:t>
      </w:r>
      <w:r>
        <w:tab/>
      </w:r>
      <w:r>
        <w:t>贸易</w:t>
      </w:r>
      <w:r>
        <w:tab/>
      </w:r>
      <w:r>
        <w:t>组织 规则 为 基础 的 、 国际 公认 的 多边 贸易 体系 。</w:t>
      </w:r>
    </w:p>
    <w:p w14:paraId="7E32303C">
      <w:r>
        <w:t>当前 单边主义 和 保护主义 持续 蔓延 , 国际 秩序 和 多边</w:t>
      </w:r>
      <w:r>
        <w:tab/>
      </w:r>
      <w:r>
        <w:t>贸易</w:t>
      </w:r>
      <w:r>
        <w:tab/>
      </w:r>
      <w:r>
        <w:t>体制 遭受 严重 冲击 , 在 此 情况 下 , 各 国 摒弃 意识 形态 偏见 、 加强 交流 合作 、 携手 应对 挑战 显得 尤为 重要 。</w:t>
      </w:r>
    </w:p>
    <w:p w14:paraId="54BC165B">
      <w:r>
        <w:t>我 这里 想 说 的 是 , 美方 一而再 、 再而三 的 采取</w:t>
      </w:r>
      <w:r>
        <w:tab/>
      </w:r>
      <w:r>
        <w:t>贸易</w:t>
      </w:r>
      <w:r>
        <w:tab/>
      </w:r>
      <w:r>
        <w:t>霸凌 行径 , 受害者 不仅仅 是 中国 一 家 。</w:t>
      </w:r>
    </w:p>
    <w:p w14:paraId="073231FA">
      <w:r>
        <w:t>我们 一再 强调 , 面对 美方 的 单边主义 和 保护 主义 行径 , 中方 目前 采取 的 措施 既 是 在 维护 自身 的 正当 合法 权益 , 也 是 在 维护 多边主义 和 全球 自由</w:t>
      </w:r>
      <w:r>
        <w:tab/>
      </w:r>
      <w:r>
        <w:t>贸易</w:t>
      </w:r>
      <w:r>
        <w:tab/>
      </w:r>
      <w:r>
        <w:t>体制 。</w:t>
      </w:r>
    </w:p>
    <w:p w14:paraId="3930E266">
      <w:r>
        <w:t>此访 是否 会 对 中国 应对 美方 发起 的</w:t>
      </w:r>
      <w:r>
        <w:tab/>
      </w:r>
      <w:r>
        <w:t>贸易战</w:t>
      </w:r>
      <w:r>
        <w:tab/>
      </w:r>
      <w:r>
        <w:t>发挥 积极 作用 ?</w:t>
      </w:r>
    </w:p>
    <w:p w14:paraId="3E4D2B74">
      <w:r>
        <w:t>美国 是 WTO 的 重要 成员 , 但 却 公然 违背 多边</w:t>
      </w:r>
      <w:r>
        <w:tab/>
      </w:r>
      <w:r>
        <w:t>贸易</w:t>
      </w:r>
      <w:r>
        <w:tab/>
      </w:r>
      <w:r>
        <w:t>规则 , 频频 挥舞 关税 大棒 。</w:t>
      </w:r>
    </w:p>
    <w:p w14:paraId="43E9940F">
      <w:r>
        <w:t>问 : 美国</w:t>
      </w:r>
      <w:r>
        <w:tab/>
      </w:r>
      <w:r>
        <w:t>贸易</w:t>
      </w:r>
      <w:r>
        <w:tab/>
      </w:r>
      <w:r>
        <w:t>代表 办公室 和 财政部 1日 发表 联合 声明 , 对 中方 发表 《 关于 中 美 经贸 磋商 的 中方 立场 》 白皮书 表示 失望 , 再次 指出 是 中方 在 磋商 中 " 反悔 " , 并 称 美方 对 中方 采取 的 行动 旨 在 制止 中方 的 不 公平 贸易 行为 。</w:t>
      </w:r>
    </w:p>
    <w:p w14:paraId="208765E5">
      <w:r>
        <w:t>至于 美方 指责 中方 从事 " 不 公平</w:t>
      </w:r>
      <w:r>
        <w:tab/>
      </w:r>
      <w:r>
        <w:t>贸易</w:t>
      </w:r>
      <w:r>
        <w:tab/>
      </w:r>
      <w:r>
        <w:t>行为 " , 去年 9月 24日 , 中方 发布 了 《 关于 中 美 经贸 摩擦 的 事实 与 中方 立场 》 白皮书 , 对 美方 在 贸易 逆差 、 知识 产权 、 技术 转让 等 方面 对 中方 的 不实 指责 一一 进行 了 权威 回应 和 批驳 。</w:t>
      </w:r>
    </w:p>
    <w:p w14:paraId="5ADAB1A2">
      <w:r>
        <w:t>我 想 再次 强调 , 通过 对话 协商 解决</w:t>
      </w:r>
      <w:r>
        <w:tab/>
      </w:r>
      <w:r>
        <w:t>贸易</w:t>
      </w:r>
      <w:r>
        <w:tab/>
      </w:r>
      <w:r>
        <w:t>摩擦 才 是 正道 。</w:t>
      </w:r>
    </w:p>
    <w:p w14:paraId="04D77A49">
      <w:r>
        <w:t>当今 世界 不确定性 和 不稳定性 上升 , 面对 单边主义 、 保护主义 和 霸凌 行径 抬头 , 中 俄 要 共同 努力 , 捍卫 以 联合国 为 核心 的 国际 体系 、 以 国际法 为 基础 的 国际 秩序 , 维护 多边</w:t>
      </w:r>
      <w:r>
        <w:tab/>
      </w:r>
      <w:r>
        <w:t>贸易</w:t>
      </w:r>
      <w:r>
        <w:tab/>
      </w:r>
      <w:r>
        <w:t>体制 , 共同 为 纷繁 复杂 的 国际 形势 提供 更 多 稳定性 , 注入 更 多 正 能量 。</w:t>
      </w:r>
    </w:p>
    <w:p w14:paraId="3D48D515">
      <w:r>
        <w:t>外界 猜测 , 中方 选择 在 这 个 时间点 发放 5 G 牌照 可能 跟 中 美</w:t>
      </w:r>
      <w:r>
        <w:tab/>
      </w:r>
      <w:r>
        <w:t>贸易战</w:t>
      </w:r>
      <w:r>
        <w:tab/>
      </w:r>
      <w:r>
        <w:t>有 关系 , 发放 牌照 也许 会 对 华为 和 中兴 的 业务 有 帮助 。</w:t>
      </w:r>
    </w:p>
    <w:p w14:paraId="2E4D1D65">
      <w:r>
        <w:t>我们 在 以 实际 行动 向 外界 表明 , 中方 将 继续 扩大 开放 , 继续 为 维护 受到 单边主义 和 保护 主义 冲击 的 多边</w:t>
      </w:r>
      <w:r>
        <w:tab/>
      </w:r>
      <w:r>
        <w:t>贸易</w:t>
      </w:r>
      <w:r>
        <w:tab/>
      </w:r>
      <w:r>
        <w:t xml:space="preserve">体制 和 国际 自由 贸易 作出 自己 的 努力 与 贡献 </w:t>
      </w:r>
      <w:r>
        <w:br w:type="textWrapping"/>
      </w:r>
      <w:r>
        <w:tab/>
      </w:r>
      <w:r>
        <w:tab/>
      </w:r>
      <w:r>
        <w:br w:type="textWrapping"/>
      </w:r>
      <w:r>
        <w:tab/>
      </w:r>
      <w:r>
        <w:tab/>
      </w:r>
      <w:r>
        <w:br w:type="textWrapping"/>
      </w:r>
      <w:r>
        <w:t xml:space="preserve"> 我们 在 以 实际 行动 向 外界 表明 , 中方 将 继续 扩大 开放 , 继续 为 维护 受到 单边主义 和 保护 主义 冲击 的 多边 贸易 体制 和 国际 自由</w:t>
      </w:r>
      <w:r>
        <w:tab/>
      </w:r>
      <w:r>
        <w:t>贸易</w:t>
      </w:r>
      <w:r>
        <w:tab/>
      </w:r>
      <w:r>
        <w:t xml:space="preserve">作出 自己 的 努力 与 贡献 </w:t>
      </w:r>
      <w:r>
        <w:br w:type="textWrapping"/>
      </w:r>
      <w:r>
        <w:t xml:space="preserve"> 这里 我 想 指出 的 是 , 关于 中 美 经贸 摩擦 和 中 美 经贸 磋商 , 我们 的 态度 是 非常 明确 和 坚定 的 。</w:t>
      </w:r>
    </w:p>
    <w:p w14:paraId="266444F4">
      <w:r>
        <w:t>中方 不 想 打</w:t>
      </w:r>
      <w:r>
        <w:tab/>
      </w:r>
      <w:r>
        <w:t>贸易战</w:t>
      </w:r>
      <w:r>
        <w:tab/>
      </w:r>
      <w:r>
        <w:t>, 但 也 不 怕 打 贸易战 。</w:t>
      </w:r>
    </w:p>
    <w:p w14:paraId="705AEADC">
      <w:r>
        <w:t>如果 美方 执意 要 升级</w:t>
      </w:r>
      <w:r>
        <w:tab/>
      </w:r>
      <w:r>
        <w:t>贸易</w:t>
      </w:r>
      <w:r>
        <w:tab/>
      </w:r>
      <w:r>
        <w:t>摩擦 , 我们 将 会 坚决 应对 、 奉陪 到底 。</w:t>
      </w:r>
    </w:p>
    <w:p w14:paraId="798C333E">
      <w:r>
        <w:t>二 是 进一步 深化 双边 经济 关系 , 加强 多边 政策 协调 , 共同 维护 多边主义 , 携手 支持</w:t>
      </w:r>
      <w:r>
        <w:tab/>
      </w:r>
      <w:r>
        <w:t>贸易</w:t>
      </w:r>
      <w:r>
        <w:tab/>
      </w:r>
      <w:r>
        <w:t>投资 自由化 便利化 , 构建 开放型 世界 经济 。</w:t>
      </w:r>
    </w:p>
    <w:p w14:paraId="09A18A8D">
      <w:r>
        <w:t>现在 , 中 美 已经 成为 彼此 最大</w:t>
      </w:r>
      <w:r>
        <w:tab/>
      </w:r>
      <w:r>
        <w:t>贸易</w:t>
      </w:r>
      <w:r>
        <w:tab/>
      </w:r>
      <w:r>
        <w:t>伙伴国 和 重要 投资 对象 国 。</w:t>
      </w:r>
    </w:p>
    <w:p w14:paraId="02CD4045">
      <w:r>
        <w:t>美国 始终 标榜 自由</w:t>
      </w:r>
      <w:r>
        <w:tab/>
      </w:r>
      <w:r>
        <w:t>贸易</w:t>
      </w:r>
      <w:r>
        <w:tab/>
      </w:r>
      <w:r>
        <w:t>和 世界 经济 民主 原则 , 但 随着 竞争 对手 实力 越来越 强 , 美方 进行 各 种 限制 , 如 发动 关税战 等 , 这 将 损害 世界 经济 。</w:t>
      </w:r>
    </w:p>
    <w:p w14:paraId="20EB9D60">
      <w:r>
        <w:t>双方 同意 进一步 深化 全面 战略 协作 , 继续 共同 努力 构建 开放型 世界 经济 , 推动 多边</w:t>
      </w:r>
      <w:r>
        <w:tab/>
      </w:r>
      <w:r>
        <w:t>贸易</w:t>
      </w:r>
      <w:r>
        <w:tab/>
      </w:r>
      <w:r>
        <w:t>体制 , 维护 以 联合国 为 核心 的 国际 体系 , 以 国际法 为 基础 的 国际 秩序 。</w:t>
      </w:r>
    </w:p>
    <w:p w14:paraId="56FC08F0">
      <w:r>
        <w:t>问 : 据 报道 , 俄罗斯 总统 普京 在 圣彼得堡 国际 经济 论坛 上 回答 俄罗斯 如何 看待 中 美</w:t>
      </w:r>
      <w:r>
        <w:tab/>
      </w:r>
      <w:r>
        <w:t>贸易战</w:t>
      </w:r>
      <w:r>
        <w:tab/>
      </w:r>
      <w:r>
        <w:t>的 提问 时 , 引用 了 中国 一 句 谚语 : " 当 老虎 在 山中 打架 时 , 聪明 的 猴子 坐 着 观看 如何 结束 。</w:t>
      </w:r>
    </w:p>
    <w:p w14:paraId="74F66D31">
      <w:r>
        <w:t xml:space="preserve"> 另外 , 在 中 美</w:t>
      </w:r>
      <w:r>
        <w:tab/>
      </w:r>
      <w:r>
        <w:t>贸易</w:t>
      </w:r>
      <w:r>
        <w:tab/>
      </w:r>
      <w:r>
        <w:t>摩擦 的 背景 下 , 美国 可能 在 该 地区 采取 威胁 中国 利益 的 行动 。</w:t>
      </w:r>
    </w:p>
    <w:p w14:paraId="3D290D68">
      <w:r>
        <w:t>美国 是 香港 主要</w:t>
      </w:r>
      <w:r>
        <w:tab/>
      </w:r>
      <w:r>
        <w:t>贸易</w:t>
      </w:r>
      <w:r>
        <w:tab/>
      </w:r>
      <w:r>
        <w:t>伙伴 之一 , 香港 的 繁荣 稳定 符合 美国 的 利益 , 搞乱 香港 对 美国 没有 任何 好处 。</w:t>
      </w:r>
    </w:p>
    <w:p w14:paraId="745F1478">
      <w:r>
        <w:t>美 " 全球</w:t>
      </w:r>
      <w:r>
        <w:tab/>
      </w:r>
      <w:r>
        <w:t>贸易</w:t>
      </w:r>
      <w:r>
        <w:tab/>
      </w:r>
      <w:r>
        <w:t>伙伴 " 咨询 公司 估测 , 美 实施 上述 关税 计划 将 导致 逾 200万 美 就业 岗位 流失 。</w:t>
      </w:r>
    </w:p>
    <w:p w14:paraId="4B0CAC2C">
      <w:r>
        <w:t>答 : 我 想 你 也 知道 , 中 美</w:t>
      </w:r>
      <w:r>
        <w:tab/>
      </w:r>
      <w:r>
        <w:t>贸易</w:t>
      </w:r>
      <w:r>
        <w:tab/>
      </w:r>
      <w:r>
        <w:t>摩擦 和 两 国 经贸 磋商 都 已经 有 一 年 多 了 。</w:t>
      </w:r>
    </w:p>
    <w:p w14:paraId="422EC910">
      <w:r>
        <w:t>问 : 据 报道 , 美国</w:t>
      </w:r>
      <w:r>
        <w:tab/>
      </w:r>
      <w:r>
        <w:t>贸易</w:t>
      </w:r>
      <w:r>
        <w:tab/>
      </w:r>
      <w:r>
        <w:t>代表 莱特希泽 昨天 在 参院 听证会 上 谈到 中 美 经贸 分歧 时 称 , 与 中方 的 对话 行 不 通 。</w:t>
      </w:r>
    </w:p>
    <w:p w14:paraId="48A300E0">
      <w:r>
        <w:t>你 刚才 援引 的 是 美国</w:t>
      </w:r>
      <w:r>
        <w:tab/>
      </w:r>
      <w:r>
        <w:t>贸易</w:t>
      </w:r>
      <w:r>
        <w:tab/>
      </w:r>
      <w:r>
        <w:t>代表 莱特 希泽 大使 的 表态 。</w:t>
      </w:r>
    </w:p>
    <w:p w14:paraId="7C7156E9">
      <w:r>
        <w:t>报告 并 积极 评价 " 一带一路 " 对 全球</w:t>
      </w:r>
      <w:r>
        <w:tab/>
      </w:r>
      <w:r>
        <w:t>贸易</w:t>
      </w:r>
      <w:r>
        <w:tab/>
      </w:r>
      <w:r>
        <w:t>和 投资 增长 的 意义 。</w:t>
      </w:r>
    </w:p>
    <w:p w14:paraId="1ED30B30">
      <w:r>
        <w:t>我们 敦促 美方 停止 错误 做法 , 公平 对待 中国 企业 , 为 中 美 两 国 企业 开展</w:t>
      </w:r>
      <w:r>
        <w:tab/>
      </w:r>
      <w:r>
        <w:t>贸易</w:t>
      </w:r>
      <w:r>
        <w:tab/>
      </w:r>
      <w:r>
        <w:t>与 合作 提供 正常 的 条件 。</w:t>
      </w:r>
    </w:p>
    <w:p w14:paraId="751264CA">
      <w:r>
        <w:t>问 : 据 报道 , 美国</w:t>
      </w:r>
      <w:r>
        <w:tab/>
      </w:r>
      <w:r>
        <w:t>贸易</w:t>
      </w:r>
      <w:r>
        <w:tab/>
      </w:r>
      <w:r>
        <w:t>代表 莱特希泽 昨天 在 参院 听证会 上 谈到 中 美 经贸 分歧 时 称 , 与 中方 的 对话 行 不 通 。</w:t>
      </w:r>
    </w:p>
    <w:p w14:paraId="361FA033">
      <w:r>
        <w:t>同时 也 有 人 怀疑 , 这 可能 与 当前 中 美</w:t>
      </w:r>
      <w:r>
        <w:tab/>
      </w:r>
      <w:r>
        <w:t>贸易</w:t>
      </w:r>
      <w:r>
        <w:tab/>
      </w:r>
      <w:r>
        <w:t>摩擦 有关 。</w:t>
      </w:r>
    </w:p>
    <w:p w14:paraId="1C86D195">
      <w:r>
        <w:t>答 : 你 说 和 中 美</w:t>
      </w:r>
      <w:r>
        <w:tab/>
      </w:r>
      <w:r>
        <w:t>贸易</w:t>
      </w:r>
      <w:r>
        <w:tab/>
      </w:r>
      <w:r>
        <w:t>摩擦 有关 , 是 你 猜测 的 还 是 引述 的 ?</w:t>
      </w:r>
    </w:p>
    <w:p w14:paraId="4F0831B9">
      <w:r>
        <w:t>问 : 你 能否 透露 中方 官员 有没有 同 美国</w:t>
      </w:r>
      <w:r>
        <w:tab/>
      </w:r>
      <w:r>
        <w:t>贸易</w:t>
      </w:r>
      <w:r>
        <w:tab/>
      </w:r>
      <w:r>
        <w:t>代表 莱特希泽 通话 ?</w:t>
      </w:r>
    </w:p>
    <w:p w14:paraId="698FDFA5">
      <w:r>
        <w:t>问 : 我们 注意 到 , 昨天 , 国际 货币 基金 组织 和 世界</w:t>
      </w:r>
      <w:r>
        <w:tab/>
      </w:r>
      <w:r>
        <w:t>贸易</w:t>
      </w:r>
      <w:r>
        <w:tab/>
      </w:r>
      <w:r>
        <w:t>组织 均 发布 报告 , 对 当前 世界 经济 前景 表示 担忧 , 认为 二十 国 集团 ( G20 ) 成员 出台 的 限制 措施 及 其 之间 的 贸易 紧张 局势 加剧 了 世界 经济 增长 的 不确定性 , 呼吁 G20 成员 共同 努力 加以 应对 。</w:t>
      </w:r>
    </w:p>
    <w:p w14:paraId="1B9825C2">
      <w:r>
        <w:t>的确 , 当前 世界 经济 中 不确定性 、 不 稳定性 主要 来源于</w:t>
      </w:r>
      <w:r>
        <w:tab/>
      </w:r>
      <w:r>
        <w:t>贸易</w:t>
      </w:r>
      <w:r>
        <w:tab/>
      </w:r>
      <w:r>
        <w:t>紧张 局势 , 而 贸易 紧张 局势 主要 来源于 单边主义 、 保护主义 和 霸凌 行径 。</w:t>
      </w:r>
    </w:p>
    <w:p w14:paraId="02F6A721">
      <w:r>
        <w:t>中方 始终 积极 倡导 自由</w:t>
      </w:r>
      <w:r>
        <w:tab/>
      </w:r>
      <w:r>
        <w:t>贸易</w:t>
      </w:r>
      <w:r>
        <w:tab/>
      </w:r>
      <w:r>
        <w:t>, 维护 以 规则 为 基础 的 多边 贸易 体制 。</w:t>
      </w:r>
    </w:p>
    <w:p w14:paraId="1E98ACC3">
      <w:r>
        <w:t>我们 是 当前 诸多</w:t>
      </w:r>
      <w:r>
        <w:tab/>
      </w:r>
      <w:r>
        <w:t>贸易</w:t>
      </w:r>
      <w:r>
        <w:tab/>
      </w:r>
      <w:r>
        <w:t>限制 措施 的 受害者 , 也 始终 站 在 反对 单边主义 、 保护主义 和 霸凌 行径 的 第一线 。</w:t>
      </w:r>
    </w:p>
    <w:p w14:paraId="010168E8">
      <w:r>
        <w:t>中方 愿 在 G20 大阪 峰会 期间 同 各 方 就 当前 世界 经济 形势 深入 交换 意见 , 就 促进 国际</w:t>
      </w:r>
      <w:r>
        <w:tab/>
      </w:r>
      <w:r>
        <w:t>贸易</w:t>
      </w:r>
      <w:r>
        <w:tab/>
      </w:r>
      <w:r>
        <w:t>增长 、 推动 世界 经济 发展 、 完善 全球 治理 、 应对 风险 挑战 寻求 共识 和 解决 方案 。</w:t>
      </w:r>
    </w:p>
    <w:p w14:paraId="0BD113B0">
      <w:r>
        <w:t>两 国 在 坚持 自由</w:t>
      </w:r>
      <w:r>
        <w:tab/>
      </w:r>
      <w:r>
        <w:t>贸易</w:t>
      </w:r>
      <w:r>
        <w:tab/>
      </w:r>
      <w:r>
        <w:t>、 维护 多边主义 等 方面 拥有 广泛 共识 。</w:t>
      </w:r>
    </w:p>
    <w:p w14:paraId="4B88D9B8">
      <w:r>
        <w:t>问 : 今天 上午 新华社 发布 了 刘鹤 副总理 与 莱特 希泽</w:t>
      </w:r>
      <w:r>
        <w:tab/>
      </w:r>
      <w:r>
        <w:t>贸易</w:t>
      </w:r>
      <w:r>
        <w:tab/>
      </w:r>
      <w:r>
        <w:t>代表 通话 的 消息 , 是否 意味 中 美 已 重启 经贸 磋商 ?</w:t>
      </w:r>
    </w:p>
    <w:p w14:paraId="638170B3">
      <w:r>
        <w:t xml:space="preserve">中方 对 此 有 何 评论 , 是否 认为 双方 会 达成 </w:t>
      </w:r>
      <w:r>
        <w:tab/>
      </w:r>
      <w:r>
        <w:t xml:space="preserve">贸易 </w:t>
      </w:r>
      <w:r>
        <w:tab/>
      </w:r>
      <w:r>
        <w:t>协议 ?</w:t>
      </w:r>
    </w:p>
    <w:p w14:paraId="4A22BBD6">
      <w:r>
        <w:t>我们 始终 主张 通过 对话 协商 解决 双方 的</w:t>
      </w:r>
      <w:r>
        <w:tab/>
      </w:r>
      <w:r>
        <w:t>贸易</w:t>
      </w:r>
      <w:r>
        <w:tab/>
      </w:r>
      <w:r>
        <w:t>摩擦 。</w:t>
      </w:r>
    </w:p>
    <w:p w14:paraId="7CA2360A">
      <w:r>
        <w:t xml:space="preserve">打 </w:t>
      </w:r>
      <w:r>
        <w:tab/>
      </w:r>
      <w:r>
        <w:t xml:space="preserve">贸易战 </w:t>
      </w:r>
      <w:r>
        <w:tab/>
      </w:r>
      <w:r>
        <w:t>、 加征 关税 损人 害己 , 根本 解决 不 了 问题 。</w:t>
      </w:r>
    </w:p>
    <w:p w14:paraId="21621605">
      <w:r>
        <w:t>我 愿 重申 , G20 是 国际 经济 合作 论坛 , 主要 讨论 经济 、</w:t>
      </w:r>
      <w:r>
        <w:tab/>
      </w:r>
      <w:r>
        <w:t>贸易</w:t>
      </w:r>
      <w:r>
        <w:tab/>
      </w:r>
      <w:r>
        <w:t>、 金融 等 领域 问题 , 重点 是 加强 各 国 宏观 经济 政策 协调 , 合作 应对 挑战 。</w:t>
      </w:r>
    </w:p>
    <w:p w14:paraId="44732175">
      <w:r>
        <w:t>这里 我 要 奉劝 美方 , 发起</w:t>
      </w:r>
      <w:r>
        <w:tab/>
      </w:r>
      <w:r>
        <w:t>贸易战</w:t>
      </w:r>
      <w:r>
        <w:tab/>
      </w:r>
      <w:r>
        <w:t>、 加征 关税 损人 害己 , 根本 解决 不 了 问题 。</w:t>
      </w:r>
    </w:p>
    <w:p w14:paraId="4FFA1BB5">
      <w:r>
        <w:t>我们 希望 美方 认真 听一听 这 几 天 美国 国内 各 种 团体 和 广大 民众 对</w:t>
      </w:r>
      <w:r>
        <w:tab/>
      </w:r>
      <w:r>
        <w:t>贸易战</w:t>
      </w:r>
      <w:r>
        <w:tab/>
      </w:r>
      <w:r>
        <w:t>和 加征 关税 的 反对 声音 , 希望 美方 能 在 G20 大阪 峰会 期间 认真 听一听 国际 社会 对 单边主义 、 保护主义 和 霸凌 行径 的 抵制 声音 。</w:t>
      </w:r>
    </w:p>
    <w:p w14:paraId="24AB788D">
      <w:r>
        <w:t>中国人 要 有 中国人 的 志气 ( 人民 论坛 ) 【 作者 : 马望原 】 【 人民 日报 2019年 6月 27日 第4 版 要闻 】 马望 原 去年 1月 至今 , 美国 对 华</w:t>
      </w:r>
      <w:r>
        <w:tab/>
      </w:r>
      <w:r>
        <w:t>贸易战</w:t>
      </w:r>
      <w:r>
        <w:tab/>
      </w:r>
      <w:r>
        <w:t>" 易胜 " " 速胜 " 的 企图 已经 破灭 。</w:t>
      </w:r>
    </w:p>
    <w:p w14:paraId="7FC97572">
      <w:r>
        <w:t>打</w:t>
      </w:r>
      <w:r>
        <w:tab/>
      </w:r>
      <w:r>
        <w:t>贸易战</w:t>
      </w:r>
      <w:r>
        <w:tab/>
      </w:r>
      <w:r>
        <w:t>、 加征 关税 损人 害己 , 根本 解决 不 了 问题 。</w:t>
      </w:r>
    </w:p>
    <w:p w14:paraId="1394E360">
      <w:r>
        <w:t>第三 , 作为 负 责任 的 大 国 , 中国 不 会 搞 竞争性 的 货币 贬值 , 不 会 将 人民币 汇率 作为 工具 来 应对</w:t>
      </w:r>
      <w:r>
        <w:tab/>
      </w:r>
      <w:r>
        <w:t>贸易</w:t>
      </w:r>
      <w:r>
        <w:tab/>
      </w:r>
      <w:r>
        <w:t>争端 。</w:t>
      </w:r>
    </w:p>
    <w:p w14:paraId="3918384B">
      <w:r>
        <w:t>在 当前 国际 形势 不 稳定 、 不 确定 因素 明显 上升 的 背景 下 , 启动 非洲 大陆 自贸区 建设 , 也 为 维护 多边主义 和 自由</w:t>
      </w:r>
      <w:r>
        <w:tab/>
      </w:r>
      <w:r>
        <w:t>贸易</w:t>
      </w:r>
      <w:r>
        <w:tab/>
      </w:r>
      <w:r>
        <w:t>、 建设 开放型 世界 经济 注入 了 强劲 动力 。</w:t>
      </w:r>
    </w:p>
    <w:p w14:paraId="281A0842">
      <w:r>
        <w:t>中方 愿 继续 同 非方 共同 努力 , 全面 深入 落实 中 非 合作 论坛 北京 峰会 成果 , 将 中非 共 建 " 一 带 一 路 " 同 非洲 自贸区 建设 紧密 对接 , 实现 更 多 的 早期 收获 , 为 非洲 加强 互联 互通 、 改善 营商 环境 、 提升</w:t>
      </w:r>
      <w:r>
        <w:tab/>
      </w:r>
      <w:r>
        <w:t>贸易</w:t>
      </w:r>
      <w:r>
        <w:tab/>
      </w:r>
      <w:r>
        <w:t>水平 提供 更 多 的 支持 。</w:t>
      </w:r>
    </w:p>
    <w:p w14:paraId="3C76CDB0">
      <w:r>
        <w:t>我 想 说 的 是 , 打</w:t>
      </w:r>
      <w:r>
        <w:tab/>
      </w:r>
      <w:r>
        <w:t xml:space="preserve"> 贸易战</w:t>
      </w:r>
      <w:r>
        <w:tab/>
      </w:r>
      <w:r>
        <w:t xml:space="preserve"> 损人 害己 , 在 平等 协商 、 互惠 互利 基础 上 解决 贸易 摩擦 , 符合 双方 利益 , 也 是 国际 社会 的 共同 期待 。</w:t>
      </w:r>
    </w:p>
    <w:p w14:paraId="399F9930">
      <w:r>
        <w:t>中方 也 多 次 重申 不 会 搞 竞争性 的 货币 贬值 , 不 会 将 人民币 汇率 作为 工具 来 应对</w:t>
      </w:r>
      <w:r>
        <w:tab/>
      </w:r>
      <w:r>
        <w:t>贸易</w:t>
      </w:r>
      <w:r>
        <w:tab/>
      </w:r>
      <w:r>
        <w:t>争端 等 外部 扰动 , 中方 绝 无 此 意 。</w:t>
      </w:r>
    </w:p>
    <w:p w14:paraId="44590F9F">
      <w:r>
        <w:t>伊朗 近来 采取 的 一 系列 措施 是否 会 影响 中 伊 之间 的</w:t>
      </w:r>
      <w:r>
        <w:tab/>
      </w:r>
      <w:r>
        <w:t>贸易</w:t>
      </w:r>
      <w:r>
        <w:tab/>
      </w:r>
      <w:r>
        <w:t>合作 ?</w:t>
      </w:r>
    </w:p>
    <w:p w14:paraId="673D9F8C">
      <w:r>
        <w:t>农产品</w:t>
      </w:r>
      <w:r>
        <w:tab/>
      </w:r>
      <w:r>
        <w:t>贸易</w:t>
      </w:r>
      <w:r>
        <w:tab/>
      </w:r>
      <w:r>
        <w:t>是 中 美 两 国 需要 讨论 的 重要 问题 , 需要 双方 在 平等 和 相互 尊重 的 基础 上 找到 解决 问题 的 办法 。</w:t>
      </w:r>
    </w:p>
    <w:p w14:paraId="79FAE973">
      <w:r>
        <w:t>答 : 关于 农产品</w:t>
      </w:r>
      <w:r>
        <w:tab/>
      </w:r>
      <w:r>
        <w:t>贸易</w:t>
      </w:r>
      <w:r>
        <w:tab/>
      </w:r>
      <w:r>
        <w:t>问题 , 在 昨天 商务部 例行 记者会 上 , 商务部 新闻 发言人 已经 就此 作出 了 回应 。</w:t>
      </w:r>
    </w:p>
    <w:p w14:paraId="18106EB6">
      <w:r>
        <w:t>我 可以 再 重申 一下 , 我们 认为 中 美 双方 应当 在 平等 和 相互 尊重 的 基础 上 讨论 和 解决 农产品</w:t>
      </w:r>
      <w:r>
        <w:tab/>
      </w:r>
      <w:r>
        <w:t>贸易</w:t>
      </w:r>
      <w:r>
        <w:tab/>
      </w:r>
      <w:r>
        <w:t>问题 。</w:t>
      </w:r>
    </w:p>
    <w:p w14:paraId="4263BCE1">
      <w:r>
        <w:t>美方 以 莫须有 的 罪名 打压 包括 华为 在内 的 中国 企业 , 不仅 损害 了 中国 企业 的 合法 权益 , 也 损害 了 美国 企业 的 利益 , 严重 干扰 了 两 国 乃至 全球 正常 的 科技 交流 和</w:t>
      </w:r>
      <w:r>
        <w:tab/>
      </w:r>
      <w:r>
        <w:t>贸易</w:t>
      </w:r>
      <w:r>
        <w:tab/>
      </w:r>
      <w:r>
        <w:t>往来 , 对 全球 的 产业链 、 供应链 都 造成 了 破坏 。</w:t>
      </w:r>
    </w:p>
    <w:p w14:paraId="0F04B303">
      <w:r>
        <w:t>答 : 我们 多 次 强调 , 包括 中国 在内 的 国际 社会 同 伊朗 在 国际法 框架 内 开展 正常</w:t>
      </w:r>
      <w:r>
        <w:tab/>
      </w:r>
      <w:r>
        <w:t>贸易</w:t>
      </w:r>
      <w:r>
        <w:tab/>
      </w:r>
      <w:r>
        <w:t>往来 , 合理 、 合法 , 理应 得到 尊重 和 保护 。</w:t>
      </w:r>
    </w:p>
    <w:p w14:paraId="4948093E">
      <w:r>
        <w:t>外交部 就 孟加拉国 总理 表示 愿 积极 参与 共建 " 一 带 一 路 " 等答 问问 : 关于 中 美 "</w:t>
      </w:r>
      <w:r>
        <w:tab/>
      </w:r>
      <w:r>
        <w:t>贸易战</w:t>
      </w:r>
      <w:r>
        <w:tab/>
      </w:r>
      <w:r>
        <w:t>" 的 问题 。</w:t>
      </w:r>
    </w:p>
    <w:p w14:paraId="5D36A92E">
      <w:r>
        <w:t>美国 社会 各界 人士 和 广大 消费者 强烈 反对 对 华 加征 关税 , 强烈 反对</w:t>
      </w:r>
      <w:r>
        <w:tab/>
      </w:r>
      <w:r>
        <w:t>贸易战</w:t>
      </w:r>
      <w:r>
        <w:tab/>
      </w:r>
      <w:r>
        <w:t>, 这 种 声音 就 足以 说明 一切 。</w:t>
      </w:r>
    </w:p>
    <w:p w14:paraId="19BAE8FD">
      <w:r>
        <w:t>成千上万 的 企业 正在 离开 中国 , 因此 中方 非常 希望 与 美国 达成</w:t>
      </w:r>
      <w:r>
        <w:tab/>
      </w:r>
      <w:r>
        <w:t>贸易</w:t>
      </w:r>
      <w:r>
        <w:tab/>
      </w:r>
      <w:r>
        <w:t>协议 。</w:t>
      </w:r>
    </w:p>
    <w:p w14:paraId="34567DF9">
      <w:r>
        <w:t>问 : 第一 个 问题 , 美国</w:t>
      </w:r>
      <w:r>
        <w:tab/>
      </w:r>
      <w:r>
        <w:t>贸易</w:t>
      </w:r>
      <w:r>
        <w:tab/>
      </w:r>
      <w:r>
        <w:t>代表 办公室 今天 早上 发布 声明 称 , 美国 贸易 代表 莱特希泽 和 财长 姆努钦 已经 与 中方 经贸 谈判 团队 举行 了 通话 。</w:t>
      </w:r>
    </w:p>
    <w:p w14:paraId="5680BF7A">
      <w:r>
        <w:t>但 我 注意 到 , 你 提到 的 《 纽约 时报 》 有关 报道 中 , 美 中</w:t>
      </w:r>
      <w:r>
        <w:tab/>
      </w:r>
      <w:r>
        <w:t>贸易</w:t>
      </w:r>
      <w:r>
        <w:tab/>
      </w:r>
      <w:r>
        <w:t>全国 委员会 会长 表示 , 美国 政府 限制 中国 投资 的 做法 已经 对 美国 相对 贫困 地区 造成 伤害 。</w:t>
      </w:r>
    </w:p>
    <w:p w14:paraId="58F80A6D">
      <w:r>
        <w:t>2019年 7月 24日 外交部 发言人 华春莹 主持 例行 记者会 时间 : 2019-07-24 问 : 彭博社 昨天 报道 , 美国</w:t>
      </w:r>
      <w:r>
        <w:tab/>
      </w:r>
      <w:r>
        <w:t>贸易</w:t>
      </w:r>
      <w:r>
        <w:tab/>
      </w:r>
      <w:r>
        <w:t>代表 莱特 希泽 下 周一 将 率团 赴 上海 举行 中 美 经贸 磋商 。</w:t>
      </w:r>
    </w:p>
    <w:p w14:paraId="5A61A603">
      <w:r>
        <w:t>当前 世界 经济 增长 总体 呈现 放缓 态势 ,</w:t>
      </w:r>
      <w:r>
        <w:tab/>
      </w:r>
      <w:r>
        <w:t>贸易</w:t>
      </w:r>
      <w:r>
        <w:tab/>
      </w:r>
      <w:r>
        <w:t>保护 主义 逆风 袭来 , 构成 了 当前 世界 经济 面临 的 主要 风险 之一 。</w:t>
      </w:r>
    </w:p>
    <w:p w14:paraId="18ECF1D9">
      <w:r>
        <w:t>美方 口口声声 说 公平 , 事实 上 只 有 维护 发展中 国家 定位 才 能 实现 真正 的</w:t>
      </w:r>
      <w:r>
        <w:tab/>
      </w:r>
      <w:r>
        <w:t>贸易</w:t>
      </w:r>
      <w:r>
        <w:tab/>
      </w:r>
      <w:r>
        <w:t>公平 。</w:t>
      </w:r>
    </w:p>
    <w:p w14:paraId="33975E12">
      <w:r>
        <w:t>近日 , 联合国</w:t>
      </w:r>
      <w:r>
        <w:tab/>
      </w:r>
      <w:r>
        <w:t>贸易</w:t>
      </w:r>
      <w:r>
        <w:tab/>
      </w:r>
      <w:r>
        <w:t>和 发展 会议 发布 研究 报告 认为 , 发展 是 一 个 多 维度 概念 , 目前 关于 发展中 国家 分类 是 合理 的 。</w:t>
      </w:r>
    </w:p>
    <w:p w14:paraId="349A8EBB">
      <w:r>
        <w:t>中国 将 在 世贸 组织 谈判 中 继续 作出 与 自身 能力 和 发展 水平 相 适应 的 贡献 , 也 将 一如既往 地 帮助 其他 发展中 成员 实现 共同 发展 , 为 维护 多边</w:t>
      </w:r>
      <w:r>
        <w:tab/>
      </w:r>
      <w:r>
        <w:t>贸易</w:t>
      </w:r>
      <w:r>
        <w:tab/>
      </w:r>
      <w:r>
        <w:t>体制 、 推动 世贸 组织 改革 朝 正确 方向 发展 贡献 力量 。</w:t>
      </w:r>
    </w:p>
    <w:p w14:paraId="45F7A905">
      <w:r>
        <w:t>在 这 次 研讨会 上 , 各 方 都 同意 在 国际 规则 制定 中 坚持 多边主义 , 提升 发展中 国家 的 代表性 和 发言权 , 都 同意 推动 国际法 得到 切实 遵守 , 维护 《 联合国 宪章 》 确立 的 基本 原则 , 维护 以 世贸 组织 为 核心 、 以 规则 为 基础 的 多边</w:t>
      </w:r>
      <w:r>
        <w:tab/>
      </w:r>
      <w:r>
        <w:t>贸易</w:t>
      </w:r>
      <w:r>
        <w:tab/>
      </w:r>
      <w:r>
        <w:t>体系 , 善意 履行 国际 义务 , 反对 双重 标准 和合 则 用 、 不 合 则 弃 。</w:t>
      </w:r>
    </w:p>
    <w:p w14:paraId="6C3CB1DD">
      <w:r>
        <w:t>问 : 昨天 , 特朗普 总统 发推 特称 , 美方 将 对 1000亿 美元 中国 输 美 商品 加征 10% 关税 , 并 称 中方 想 达成</w:t>
      </w:r>
      <w:r>
        <w:tab/>
      </w:r>
      <w:r>
        <w:t>贸易</w:t>
      </w:r>
      <w:r>
        <w:tab/>
      </w:r>
      <w:r>
        <w:t>协议 , 但是 行动 不 够 快 。</w:t>
      </w:r>
    </w:p>
    <w:p w14:paraId="57C4CBD7">
      <w:r>
        <w:t>美方 升级</w:t>
      </w:r>
      <w:r>
        <w:tab/>
      </w:r>
      <w:r>
        <w:t>贸易</w:t>
      </w:r>
      <w:r>
        <w:tab/>
      </w:r>
      <w:r>
        <w:t>摩擦 , 加征 关税 , 不 符合 中 美 两 国 人民 利益 和 世界 人民 利益 , 将 对 世界 经济 产生 衰退性 影响 。</w:t>
      </w:r>
    </w:p>
    <w:p w14:paraId="65726AA9">
      <w:r>
        <w:t>中方 始终 认为 ,</w:t>
      </w:r>
      <w:r>
        <w:tab/>
      </w:r>
      <w:r>
        <w:t xml:space="preserve"> 贸易战 </w:t>
      </w:r>
      <w:r>
        <w:tab/>
      </w:r>
      <w:r>
        <w:t>没有 赢家 。</w:t>
      </w:r>
    </w:p>
    <w:p w14:paraId="4FD40DCF">
      <w:r>
        <w:t>我们 多 次 指出 , 打</w:t>
      </w:r>
      <w:r>
        <w:tab/>
      </w:r>
      <w:r>
        <w:t xml:space="preserve"> 贸易战</w:t>
      </w:r>
      <w:r>
        <w:tab/>
      </w:r>
      <w:r>
        <w:t xml:space="preserve"> 只 会 两败俱伤 。</w:t>
      </w:r>
    </w:p>
    <w:p w14:paraId="3F06CCB1">
      <w:r>
        <w:t xml:space="preserve">美方 希望 通过 </w:t>
      </w:r>
      <w:r>
        <w:tab/>
      </w:r>
      <w:r>
        <w:t xml:space="preserve">贸易战 </w:t>
      </w:r>
      <w:r>
        <w:tab/>
      </w:r>
      <w:r>
        <w:t>解决 自身 国内 问题 , 无异于 饮鸩止渴 。</w:t>
      </w:r>
    </w:p>
    <w:p w14:paraId="1B479A10">
      <w:r>
        <w:t>4 家 美国 大型 零售</w:t>
      </w:r>
      <w:r>
        <w:tab/>
      </w:r>
      <w:r>
        <w:t>贸易</w:t>
      </w:r>
      <w:r>
        <w:tab/>
      </w:r>
      <w:r>
        <w:t>组织 第一时间 提出 批评 和 反对 , 表示 美国 关税 战略 已 导致 美国 经济 放缓 , 造成 不确定性 ; 新 一 轮 措施 是 将 美 家庭 作为 贸易战 谈判 人质 ; 美国 家庭 不 应 沦为 美国 政府 打 贸易战 的 棋子 ; 征税 对 美 消费者 打击 将 远远 大于 中国 制造商 。</w:t>
      </w:r>
    </w:p>
    <w:p w14:paraId="28B4E260">
      <w:r>
        <w:t>美方 不 顾 事实 和 自己 制订 的 所谓 " 汇率 操纵 国 " 的 量化 标准 , 无理 给 中国 贴上 " 汇率 操纵 国 " 的 标签 , 是 继 8月 1日 宣布 拟 对 中国 1000亿 美元 商品 加征 关税 后 , 升级</w:t>
      </w:r>
      <w:r>
        <w:tab/>
      </w:r>
      <w:r>
        <w:t>贸易</w:t>
      </w:r>
      <w:r>
        <w:tab/>
      </w:r>
      <w:r>
        <w:t>争端 的 又 一 恶劣 行径 。</w:t>
      </w:r>
    </w:p>
    <w:p w14:paraId="423C3D56">
      <w:r>
        <w:t>美方 这 一 任性 的 单边主义 和 保护主义 行为 是 对 国际 规则 的 公然 践踏 和 挑衅 , 破坏 了 全球 关于 汇率 问题 的 多边 共识 , 不仅 不利于 理性 、 务实 地 解决 中 美 经贸 问题 , 还 将 严重 破坏 国际 金融 秩序 , 阻碍 国际</w:t>
      </w:r>
      <w:r>
        <w:tab/>
      </w:r>
      <w:r>
        <w:t>贸易</w:t>
      </w:r>
      <w:r>
        <w:tab/>
      </w:r>
      <w:r>
        <w:t>和 全球 经济 复苏 , 中方 对 此 坚决 反对 。</w:t>
      </w:r>
    </w:p>
    <w:p w14:paraId="5F77DA6C">
      <w:r>
        <w:t>2018年 以来 , 美国 不断 升级</w:t>
      </w:r>
      <w:r>
        <w:tab/>
      </w:r>
      <w:r>
        <w:t>贸易</w:t>
      </w:r>
      <w:r>
        <w:tab/>
      </w:r>
      <w:r>
        <w:t>争端 , 多 次 引发 全球 金融 市场 大幅 波动 , 但 中方 始终 坚持 不 搞 竞争性 贬值 , 没有 也 不 会 将 汇率 作为 工具 来 应对 贸易 争端 。</w:t>
      </w:r>
    </w:p>
    <w:p w14:paraId="4AE44679">
      <w:r>
        <w:t>如 北京 在 香港 实施 戒严 , 美 将 重新 评估 对 华 关系 , 包括 停止 美 中</w:t>
      </w:r>
      <w:r>
        <w:tab/>
      </w:r>
      <w:r>
        <w:t>贸易</w:t>
      </w:r>
      <w:r>
        <w:tab/>
      </w:r>
      <w:r>
        <w:t>谈判 、 修订 《 美国 - 香港 政策 法 》 等 。</w:t>
      </w:r>
    </w:p>
    <w:p w14:paraId="5CF37D37">
      <w:r>
        <w:t>2019年 8月 15日 外交部 发言人 华春莹 答 记者 问 时间 : 2019-08 - 15 问 : 14日 , 美国 总统 特朗普 连续 发 推 特称 , 中国 当然 想 达成</w:t>
      </w:r>
      <w:r>
        <w:tab/>
      </w:r>
      <w:r>
        <w:t>贸易</w:t>
      </w:r>
      <w:r>
        <w:tab/>
      </w:r>
      <w:r>
        <w:t>协议 , 让 他们 先 人道 地 应 对 香港 吧 。</w:t>
      </w:r>
    </w:p>
    <w:p w14:paraId="3299769E">
      <w:r>
        <w:t>问 : 美国 总统 特朗普 周末 表示 不 愿 与 华为 公司 做 生意 , 他 还 没 准备 好 与 中国 达成</w:t>
      </w:r>
      <w:r>
        <w:tab/>
      </w:r>
      <w:r>
        <w:t>贸易</w:t>
      </w:r>
      <w:r>
        <w:tab/>
      </w:r>
      <w:r>
        <w:t>协议 。</w:t>
      </w:r>
    </w:p>
    <w:p w14:paraId="07CC22BF">
      <w:r>
        <w:t>如果 中方 使用 暴力 , 那 将 会 影响 美 中 双方 的</w:t>
      </w:r>
      <w:r>
        <w:tab/>
      </w:r>
      <w:r>
        <w:t>贸易</w:t>
      </w:r>
      <w:r>
        <w:tab/>
      </w:r>
      <w:r>
        <w:t>磋商 。</w:t>
      </w:r>
    </w:p>
    <w:p w14:paraId="18E25B5E">
      <w:r>
        <w:t>我们 敦促 美方 立即 停止 错误 做法 , 为 两 国 企业 开展 正常 的</w:t>
      </w:r>
      <w:r>
        <w:tab/>
      </w:r>
      <w:r>
        <w:t>贸易</w:t>
      </w:r>
      <w:r>
        <w:tab/>
      </w:r>
      <w:r>
        <w:t>与 合作 创造 条件 。</w:t>
      </w:r>
    </w:p>
    <w:p w14:paraId="313EEB37">
      <w:r>
        <w:t>中 美 已经 成为 彼此 最大</w:t>
      </w:r>
      <w:r>
        <w:tab/>
      </w:r>
      <w:r>
        <w:t>贸易</w:t>
      </w:r>
      <w:r>
        <w:tab/>
      </w:r>
      <w:r>
        <w:t>伙伴国 和 重要 投资 对象国 , 形成 " 你 中 有 我 、 我 中 有 你 " 的 利益 格局 。</w:t>
      </w:r>
    </w:p>
    <w:p w14:paraId="52CD67EF">
      <w:r>
        <w:t>问 : 美国 国务卿 蓬佩奥 19日 接受 采访 时称 , 中方 曾 在 香港 、 南海 、 人权 等 问题 上 作出 过 诸多 承诺 , 我们 必须 达成 一 项 可验证 、 可 执行 的</w:t>
      </w:r>
      <w:r>
        <w:tab/>
      </w:r>
      <w:r>
        <w:t>贸易</w:t>
      </w:r>
      <w:r>
        <w:tab/>
      </w:r>
      <w:r>
        <w:t>协议 , 确保 不 会 受到 中国 不 守信 行为 的 影响 。</w:t>
      </w:r>
    </w:p>
    <w:p w14:paraId="500C89EC">
      <w:r>
        <w:t xml:space="preserve">美方 此 举 严重 违背 两 国 元首 大阪 会晤 共识 , 践踏 多边 贸易 </w:t>
      </w:r>
      <w:r>
        <w:tab/>
      </w:r>
      <w:r>
        <w:t>贸易</w:t>
      </w:r>
      <w:r>
        <w:tab/>
      </w:r>
      <w:r>
        <w:t>规则 , 损害 中 美 两 国 利益 , 威胁 全球 产业链 供应链 安全 , 拖累 国际和 世界 经济 增长 , 完全 是 损人 害己 , 丝毫 不 具 建设性 。</w:t>
      </w:r>
    </w:p>
    <w:p w14:paraId="550F595B">
      <w:r>
        <w:t>美方 此 举 严重 违背 两 国 元首 大阪 会晤 共识 , 践踏 多边 贸易 规则 , 损害 中 美 两 国 利益 , 威胁 全球 产业链 供应链 安全 , 拖累 国际</w:t>
      </w:r>
      <w:r>
        <w:tab/>
      </w:r>
      <w:r>
        <w:t>贸易</w:t>
      </w:r>
      <w:r>
        <w:tab/>
      </w:r>
      <w:r>
        <w:t>和 世界 经济 增长 , 完全 是 损人 害己 , 丝毫 不 具 建设性 。</w:t>
      </w:r>
    </w:p>
    <w:p w14:paraId="03900ACB">
      <w:r>
        <w:t>中方 对 美方 这 种 赤裸裸 的</w:t>
      </w:r>
      <w:r>
        <w:tab/>
      </w:r>
      <w:r>
        <w:t>贸易</w:t>
      </w:r>
      <w:r>
        <w:tab/>
      </w:r>
      <w:r>
        <w:t>霸凌 行径 和 极限 施压 做法 表示 坚决 反对 , 决 不 接受 。</w:t>
      </w:r>
    </w:p>
    <w:p w14:paraId="1918A21C">
      <w:r>
        <w:t>强行 让 中 美 经济 " 脱钩 " , 势必 威胁 全球 产业链 供应链 安全 , 引发 国际 金融 市场 动荡 , 危及 国际</w:t>
      </w:r>
      <w:r>
        <w:tab/>
      </w:r>
      <w:r>
        <w:t>贸易</w:t>
      </w:r>
      <w:r>
        <w:tab/>
      </w:r>
      <w:r>
        <w:t>和 世界 经济 增长 。</w:t>
      </w:r>
    </w:p>
    <w:p w14:paraId="10AC8613">
      <w:r>
        <w:t xml:space="preserve">美方 此 举 严重 违背 两 国 元首 大阪 会晤 共识 , 践踏 多边 贸易 </w:t>
      </w:r>
      <w:r>
        <w:tab/>
      </w:r>
      <w:r>
        <w:t>贸易</w:t>
      </w:r>
      <w:r>
        <w:tab/>
      </w:r>
      <w:r>
        <w:t>规则 , 损害 中 美 两 国 利益 , 威胁 全球 产业链 供应链 安全 , 拖累 国际和 世界 经济 增长 , 完全 是 损人 害己 , 丝毫 不 具 建设性 。</w:t>
      </w:r>
    </w:p>
    <w:p w14:paraId="3AD19874">
      <w:r>
        <w:t>美方 进一步 提高 对 中国 输 美 商品 关税 税率 , 严重 违背 两 国 元首 大阪 会晤 共识 , 践踏 多边 贸易 规则 , 损害 中 美 两 国 利益 , 威胁 全球 产业链 供应链 安全 , 拖累 国际</w:t>
      </w:r>
      <w:r>
        <w:tab/>
      </w:r>
      <w:r>
        <w:t>贸易</w:t>
      </w:r>
      <w:r>
        <w:tab/>
      </w:r>
      <w:r>
        <w:t>和 世界 经济 增长 , 完全 是 损人 害己 , 丝毫 不 具 建设性 。</w:t>
      </w:r>
    </w:p>
    <w:p w14:paraId="0D31D02B">
      <w:r>
        <w:t>我们 注意 到 , 美方 升级</w:t>
      </w:r>
      <w:r>
        <w:tab/>
      </w:r>
      <w:r>
        <w:t>贸易</w:t>
      </w:r>
      <w:r>
        <w:tab/>
      </w:r>
      <w:r>
        <w:t>摩擦 的 行为 已经 引发 美国 内 各界 以及 国际 社会 的 广泛 关切 和 担忧 。</w:t>
      </w:r>
    </w:p>
    <w:p w14:paraId="171B9997">
      <w:r>
        <w:t>美方 进一步 提高 对 中国 输 美 商品 关税 税率 , 严重 违背 中 美 两 国 元首 大阪 会晤 共识 , 践踏 多边 贸易</w:t>
      </w:r>
      <w:r>
        <w:tab/>
      </w:r>
      <w:r>
        <w:t>贸易</w:t>
      </w:r>
      <w:r>
        <w:tab/>
      </w:r>
      <w:r>
        <w:t xml:space="preserve"> 规则 , 损害 中 美 两 国 利益 , 威胁 全球 产业链 供应链 安全 , 拖累 国际 和 世界 经济 增长 , 完全 是 损人 害己 , 丝毫 不 具 建设性 。</w:t>
      </w:r>
    </w:p>
    <w:p w14:paraId="352DD814">
      <w:r>
        <w:t>我们 注意 到 , 美方 升级</w:t>
      </w:r>
      <w:r>
        <w:tab/>
      </w:r>
      <w:r>
        <w:t>贸易</w:t>
      </w:r>
      <w:r>
        <w:tab/>
      </w:r>
      <w:r>
        <w:t>摩擦 的 行为 已经 引发 美 国内 社会 各 界 的 担忧 , 在 国际 社会 也 引起 了 广泛 关切 。</w:t>
      </w:r>
    </w:p>
    <w:p w14:paraId="16F36AF7">
      <w:r>
        <w:t>事实上 , 就 在 不久前 , 美 中</w:t>
      </w:r>
      <w:r>
        <w:tab/>
      </w:r>
      <w:r>
        <w:t>贸易</w:t>
      </w:r>
      <w:r>
        <w:tab/>
      </w:r>
      <w:r>
        <w:t>全国 委员会 发布 的 一 项 调查 显示 , 97% 的 受 访 美国 企业 表示 在 中国 市场 盈利 , 中国 是 美国 企业 最 重要 的 市场 之一 ; 81% 的 受 访 美国 企业 表示 , 过去 一 年 他们 没有 削减 或 停止 对 华 投资 。</w:t>
      </w:r>
    </w:p>
    <w:p w14:paraId="6B09F856">
      <w:r>
        <w:t>我们 从来 不 想 打</w:t>
      </w:r>
      <w:r>
        <w:tab/>
      </w:r>
      <w:r>
        <w:t>贸易战</w:t>
      </w:r>
      <w:r>
        <w:tab/>
      </w:r>
      <w:r>
        <w:t>, 希望 通过 平等 、 相互 尊重 的 磋商 , 达成 双方 都 能 接受 的 、 互利 共赢 的 解决 方案 。</w:t>
      </w:r>
    </w:p>
    <w:p w14:paraId="4F8D743A">
      <w:r>
        <w:t>我 注意 到 近期 美国 内 各 界 出现 很多 理性 声音 , 希望 中 美 能够 尽快 谈成 一 个</w:t>
      </w:r>
      <w:r>
        <w:tab/>
      </w:r>
      <w:r>
        <w:t>贸易</w:t>
      </w:r>
      <w:r>
        <w:tab/>
      </w:r>
      <w:r>
        <w:t>协议 , 避免 贸易 摩擦 升级 。</w:t>
      </w:r>
    </w:p>
    <w:p w14:paraId="11B2799C">
      <w:r>
        <w:t>问 : 近期 , 美 中</w:t>
      </w:r>
      <w:r>
        <w:tab/>
      </w:r>
      <w:r>
        <w:t>贸易</w:t>
      </w:r>
      <w:r>
        <w:tab/>
      </w:r>
      <w:r>
        <w:t>全国 委员会 发布 了 《 2019年 度 国会 选区 对 华 出口 报告 》 , 用 翔实 的 数据 分析 了 美国 国会 选区 过去 十 年 对 华 货物 和 服务 出口 的 变化 。</w:t>
      </w:r>
    </w:p>
    <w:p w14:paraId="2D15F8D5">
      <w:r>
        <w:t>报告 认为 , 中国 仍 是 美 制造业 和 服务业 主要 出口 目的地 , 但 中 美 之间 持续 升级 的 紧张 关系 和</w:t>
      </w:r>
      <w:r>
        <w:tab/>
      </w:r>
      <w:r>
        <w:t>贸易</w:t>
      </w:r>
      <w:r>
        <w:tab/>
      </w:r>
      <w:r>
        <w:t>争端 的 不确定性 给 美 公司 拓展 中国 市场 带来 负面 影响 。</w:t>
      </w:r>
    </w:p>
    <w:p w14:paraId="25F23DDC">
      <w:r>
        <w:t>答 : 我们 注意 到 美 中</w:t>
      </w:r>
      <w:r>
        <w:tab/>
      </w:r>
      <w:r>
        <w:t>贸易</w:t>
      </w:r>
      <w:r>
        <w:tab/>
      </w:r>
      <w:r>
        <w:t>全国 委员会 发布 的 这 份 报告 。</w:t>
      </w:r>
    </w:p>
    <w:p w14:paraId="07B0412B">
      <w:r>
        <w:t>报告 中 提及 , 受 中 美</w:t>
      </w:r>
      <w:r>
        <w:tab/>
      </w:r>
      <w:r>
        <w:t>贸易</w:t>
      </w:r>
      <w:r>
        <w:tab/>
      </w:r>
      <w:r>
        <w:t>争端 影响 , 在 货物 贸易 领域 , 2018年 , 265 个 选区 对 华 出口 下降 , 其中 157 个 下滑 速度 呈现 两位数 。</w:t>
      </w:r>
    </w:p>
    <w:p w14:paraId="47C680FA">
      <w:r>
        <w:t>出口 大豆 和 其他 农作物 的 中西部 及 平原 地区 受</w:t>
      </w:r>
      <w:r>
        <w:tab/>
      </w:r>
      <w:r>
        <w:t>贸易</w:t>
      </w:r>
      <w:r>
        <w:tab/>
      </w:r>
      <w:r>
        <w:t>争端 的 打击 最为 严重 。</w:t>
      </w:r>
    </w:p>
    <w:p w14:paraId="68145A9A">
      <w:r>
        <w:t>在 服务</w:t>
      </w:r>
      <w:r>
        <w:tab/>
      </w:r>
      <w:r>
        <w:t>贸易</w:t>
      </w:r>
      <w:r>
        <w:tab/>
      </w:r>
      <w:r>
        <w:t>领域 , 2017年 , 100 个 选区 对 华 出口 ( 额 ) 出现 下滑 , 而 2016年 曾 有 180 个 选区 对 华 出口 呈现 两 位 数 或者 更 快 增长 。</w:t>
      </w:r>
    </w:p>
    <w:p w14:paraId="291E19A1">
      <w:r>
        <w:t>与此同时 , 在 中 美</w:t>
      </w:r>
      <w:r>
        <w:tab/>
      </w:r>
      <w:r>
        <w:t>贸易</w:t>
      </w:r>
      <w:r>
        <w:tab/>
      </w:r>
      <w:r>
        <w:t>争端 背景 下 , 欧盟 、 韩国 和 日本 的 对 华 出口 快速 增长 。</w:t>
      </w:r>
    </w:p>
    <w:p w14:paraId="4BE3938F">
      <w:r>
        <w:t>不断 升级 的</w:t>
      </w:r>
      <w:r>
        <w:tab/>
      </w:r>
      <w:r>
        <w:t>贸易战</w:t>
      </w:r>
      <w:r>
        <w:tab/>
      </w:r>
      <w:r>
        <w:t>正 使 美国 加速 失去 中国 市场 份额 , 它 首先 损害 的 是 美国 工商界 和 美国 地方 的 利益 , 归根到底 损害 的 是 美国 普通 民众 的 利益 , 可 谓 损人 害 已 , 得不偿失 。</w:t>
      </w:r>
    </w:p>
    <w:p w14:paraId="10223A35">
      <w:r>
        <w:t>联合国</w:t>
      </w:r>
      <w:r>
        <w:tab/>
      </w:r>
      <w:r>
        <w:t>贸易</w:t>
      </w:r>
      <w:r>
        <w:tab/>
      </w:r>
      <w:r>
        <w:t>和 发展 会议 前不久 发布 研究 报告 认为 , 发展 是 一 个 多 维度 概念 , 目前 关于 发展中 国家 分类 是 合理 的 。</w:t>
      </w:r>
    </w:p>
    <w:p w14:paraId="4A0A9F5A">
      <w:r>
        <w:t>作为 世界 上 最 大 的 发展 中 国家 , 中国 将 在 世贸 组织 谈判 中 继续 作出 与 自身 能力 和 发展 水平 相 适应 的 贡献 , 也 将 一如既往 地 帮助 其他 发展中 国家 实现 共同 发展 , 为 维护 多边</w:t>
      </w:r>
      <w:r>
        <w:tab/>
      </w:r>
      <w:r>
        <w:t>贸易</w:t>
      </w:r>
      <w:r>
        <w:tab/>
      </w:r>
      <w:r>
        <w:t>体制 贡献 自己 的 力量 。</w:t>
      </w:r>
    </w:p>
    <w:p w14:paraId="4ECEE764">
      <w:r>
        <w:t>香港 是 重要 的 国际 金融 、</w:t>
      </w:r>
      <w:r>
        <w:tab/>
      </w:r>
      <w:r>
        <w:t>贸易</w:t>
      </w:r>
      <w:r>
        <w:tab/>
      </w:r>
      <w:r>
        <w:t>和 航运 中心 , 把 香港 搞乱 , 不 符合 包括 美方 在内 的 各 方 利益 。</w:t>
      </w:r>
    </w:p>
    <w:p w14:paraId="52471F2C">
      <w:r>
        <w:t>答 : 中国 一贯 坚定 捍卫 《 联合国 宪章 》 的 宗旨 和 原则 , 捍卫 多边主义 , 维护 以 联合国 为 核心 的 国际 体系 , 以 国际法 为 基础 的 国际 秩序 , 以 WTO 规则 为 基石 的 多边</w:t>
      </w:r>
      <w:r>
        <w:tab/>
      </w:r>
      <w:r>
        <w:t>贸易</w:t>
      </w:r>
      <w:r>
        <w:tab/>
      </w:r>
      <w:r>
        <w:t>体制 。</w:t>
      </w:r>
    </w:p>
    <w:p w14:paraId="774E2E39">
      <w:r>
        <w:t>联合国</w:t>
      </w:r>
      <w:r>
        <w:tab/>
      </w:r>
      <w:r>
        <w:t>贸易</w:t>
      </w:r>
      <w:r>
        <w:tab/>
      </w:r>
      <w:r>
        <w:t>和 发展 会议 前不久 发布 研究 报告 认为 , 发展 是 一 个 多 维度 概念 , 目前 关于 发展中 国家 分类 是 合理 的 。</w:t>
      </w:r>
    </w:p>
    <w:p w14:paraId="794A3A88">
      <w:r>
        <w:t>搞 极限 施压 , 甚至 企图 强行 让 中 美 经济 " 脱钩 " , 势必 损害 中 美 两 国 企业 和 民众 利益 , 引发 金融 市场 动荡 , 进而 危及 国际</w:t>
      </w:r>
      <w:r>
        <w:tab/>
      </w:r>
      <w:r>
        <w:t>贸易</w:t>
      </w:r>
      <w:r>
        <w:tab/>
      </w:r>
      <w:r>
        <w:t>和 世界 经济 的 增长 , 也 不 符合 国际 社会 的 共同 利益 。</w:t>
      </w:r>
    </w:p>
    <w:p w14:paraId="34D415D8">
      <w:r>
        <w:t>应 美方 邀请 , 中共 中央 政治局 委员 、 国务院 副总理 、 中 美 全面 经济 对话 中方 牵头人 刘鹤 将 率团 访问 华盛顿 , 于 10月 10日 至 11日 同 美国</w:t>
      </w:r>
      <w:r>
        <w:tab/>
      </w:r>
      <w:r>
        <w:t>贸易</w:t>
      </w:r>
      <w:r>
        <w:tab/>
      </w:r>
      <w:r>
        <w:t>代表 莱特希泽 、 财政 部长 姆努钦 举行 新 一 轮 中 美 经贸 高 级别 磋商 。</w:t>
      </w:r>
    </w:p>
    <w:p w14:paraId="399E6D0E">
      <w:r>
        <w:t>我们 多 次 指出 , 打</w:t>
      </w:r>
      <w:r>
        <w:tab/>
      </w:r>
      <w:r>
        <w:t>贸易战</w:t>
      </w:r>
      <w:r>
        <w:tab/>
      </w:r>
      <w:r>
        <w:t>没有 赢家 。</w:t>
      </w:r>
    </w:p>
    <w:p w14:paraId="7B300386">
      <w:r>
        <w:t>我们 无意 通过 货币 竞争性 贬值 刺激 出口 , 也 不 会 把 人民币 汇率 作为 一 个 工具 应对</w:t>
      </w:r>
      <w:r>
        <w:tab/>
      </w:r>
      <w:r>
        <w:t>贸易</w:t>
      </w:r>
      <w:r>
        <w:tab/>
      </w:r>
      <w:r>
        <w:t>或 其他 经济 领域 的 争端 。</w:t>
      </w:r>
    </w:p>
    <w:p w14:paraId="175C324C">
      <w:r>
        <w:t>第二 个 问题 , 中 美 过去 曾 接近 达成 协议 , 但 后来 又 被 推翻 , 中方 是否 相信 此 次 达成 的</w:t>
      </w:r>
      <w:r>
        <w:tab/>
      </w:r>
      <w:r>
        <w:t>贸易</w:t>
      </w:r>
      <w:r>
        <w:tab/>
      </w:r>
      <w:r>
        <w:t>协议 会 持续 有效 ?</w:t>
      </w:r>
    </w:p>
    <w:p w14:paraId="5C875AF2">
      <w:r>
        <w:t>双方 在 此 轮 磋商 中 就 共同 关心 的 经贸 问题 进行 了 坦诚 、 高效 、 建设性 的 讨论 ,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。</w:t>
      </w:r>
    </w:p>
    <w:p w14:paraId="4A8C59BB">
      <w:r>
        <w:t>双方 同意 构建 全方位 合作 格局 , 重点 加强</w:t>
      </w:r>
      <w:r>
        <w:tab/>
      </w:r>
      <w:r>
        <w:t>贸易</w:t>
      </w:r>
      <w:r>
        <w:tab/>
      </w:r>
      <w:r>
        <w:t>投资 、 灾 后 重建 、 能源 、 旅游 四 大 领域 合作 。</w:t>
      </w:r>
    </w:p>
    <w:p w14:paraId="130C2559">
      <w:r>
        <w:t>说到 所谓 美国 企业 难以 在 华 盈利 , 我 想 大家 可能 还 都 记得 , 不久 前 美 中</w:t>
      </w:r>
      <w:r>
        <w:tab/>
      </w:r>
      <w:r>
        <w:t>贸易</w:t>
      </w:r>
      <w:r>
        <w:tab/>
      </w:r>
      <w:r>
        <w:t>委员会 发布 了 2019 年度 《 中国 商业 环境 调查 报告 》 , 报告 当中 提到 , 97% 的 受 访 美国 企业 都 表示 在 中国 市场 是 盈利 的 , 74% 的 中国 美国 商会 成员 企业 计划 进一步 扩大 在 华 投资 , 绝大多数 、 超过 95% 以上 企业 表示 没有 被 要求 向 中方 转让 技术 。</w:t>
      </w:r>
    </w:p>
    <w:p w14:paraId="549A2B2A">
      <w:r>
        <w:t>问 : 中国 正 以 美国 未 遵守 世界</w:t>
      </w:r>
      <w:r>
        <w:tab/>
      </w:r>
      <w:r>
        <w:t>贸易</w:t>
      </w:r>
      <w:r>
        <w:tab/>
      </w:r>
      <w:r>
        <w:t>组织 裁决 为 由 寻求 反制 制裁 , 这 是否 会 影响 正在 进行 的 中 美 经贸 磋商 ?</w:t>
      </w:r>
    </w:p>
    <w:p w14:paraId="31243E0A">
      <w:r>
        <w:t>问 : 近日 , CNN 等 美国 多 家 媒体 报道 , 一 位 澳大利亚 专家 发现 , 美国 白宫 国家</w:t>
      </w:r>
      <w:r>
        <w:tab/>
      </w:r>
      <w:r>
        <w:t>贸易</w:t>
      </w:r>
      <w:r>
        <w:tab/>
      </w:r>
      <w:r>
        <w:t>委员会 主任 纳瓦罗 在 其 多 部 书 中 多 次 引用 一 个 对华 强硬 的 专家 " 罗恩・瓦拉 ( RonVara ) " , 来 批评 攻击 中国 , 而 这个 专家 竟然 是 编造 出来 的 。</w:t>
      </w:r>
    </w:p>
    <w:p w14:paraId="5E29B896">
      <w:r>
        <w:t>瑞方 认为 , 中国 是 世界 和平 与 繁荣 的 稳定 和 积极 力量 , 瑞士 愿 同 中方 加强 在 国际 和 地区 事务 中 的 沟通 , 共同 践行 多边主义 和 自由</w:t>
      </w:r>
      <w:r>
        <w:tab/>
      </w:r>
      <w:r>
        <w:t>贸易</w:t>
      </w:r>
      <w:r>
        <w:tab/>
      </w:r>
      <w:r>
        <w:t>。</w:t>
      </w:r>
    </w:p>
    <w:p w14:paraId="36C51B72">
      <w:r>
        <w:t>8亿多 中国人 实现 脱贫 , 中国 已经 拥有 世界 上 最大 规模 的 中等 收入 群体 ; 中国 经济 增速 在 世界 主要 经济体 中 保持 首屈一指 , 连续 多 年 对 世界 经济 增长 贡献率 超过 10% ; 中国 已经 成为 世界 第二 大 经济体 、 第一 大 工业国 、 第一 大 货物</w:t>
      </w:r>
      <w:r>
        <w:tab/>
      </w:r>
      <w:r>
        <w:t>贸易</w:t>
      </w:r>
      <w:r>
        <w:tab/>
      </w:r>
      <w:r>
        <w:t>国 。</w:t>
      </w:r>
    </w:p>
    <w:p w14:paraId="60432520">
      <w:r>
        <w:t>一 是 我们 希望 各方 能够 共同 坚持 多边主义 和 自由</w:t>
      </w:r>
      <w:r>
        <w:tab/>
      </w:r>
      <w:r>
        <w:t>贸易</w:t>
      </w:r>
      <w:r>
        <w:tab/>
      </w:r>
      <w:r>
        <w:t>, 力争 尽快 完成 区域 全面 经济 伙伴 关系 协定 谈判 , 实现 更 高 水平 的 区域 经济 融合 , 为 构建 开放型 世界 经济 作出 东亚 贡献 。</w:t>
      </w:r>
    </w:p>
    <w:p w14:paraId="065EBFEF">
      <w:r>
        <w:t>8亿多 中国人 实现 脱贫 , 中国 已经 拥有 世界 上 最大 规模 的 中等 收入 群体 ; 中国 经济 增速 在 世界 主要 经济体 中 保持 首屈一指 , 连续 多 年 对 世界 经济 增长 贡献率 超过 10% ; 中国 已经 成为 世界 第二 大 经济体 、 第一 大 工业国 、 第一 大 货物</w:t>
      </w:r>
      <w:r>
        <w:tab/>
      </w:r>
      <w:r>
        <w:t>贸易</w:t>
      </w:r>
      <w:r>
        <w:tab/>
      </w:r>
      <w:r>
        <w:t>国 。</w:t>
      </w:r>
    </w:p>
    <w:p w14:paraId="166C03E4">
      <w:r>
        <w:t>问 : 据 报道 , 美国 总统 特朗普 昨天 称 , 可能 会 同 中国 提前 签署 很 大 一 部分</w:t>
      </w:r>
      <w:r>
        <w:tab/>
      </w:r>
      <w:r>
        <w:t>贸易</w:t>
      </w:r>
      <w:r>
        <w:tab/>
      </w:r>
      <w:r>
        <w:t>协议 。</w:t>
      </w:r>
    </w:p>
    <w:p w14:paraId="6D2A1BF1">
      <w:r>
        <w:t>答 : 中 欧 作为 世界 上 两 支 重要 力量 , 已经 形成 全方位 、 多 层次 、 宽 领域 的 合作 格局 , 在 维护 多边主义 和 自由</w:t>
      </w:r>
      <w:r>
        <w:tab/>
      </w:r>
      <w:r>
        <w:t>贸易</w:t>
      </w:r>
      <w:r>
        <w:tab/>
      </w:r>
      <w:r>
        <w:t>、 建设 开放型 世界 经济 等 方面 拥有 重要 共识 和 广泛 共同 利益 。</w:t>
      </w:r>
    </w:p>
    <w:p w14:paraId="69E487C1">
      <w:r>
        <w:t>在 当前 单边主义 和 保护主义 抬头 的 背景 下 , 各 方 上述 决定 对 外 发出 了 东亚 国家 支持 多边主义 、 支持 自由</w:t>
      </w:r>
      <w:r>
        <w:tab/>
      </w:r>
      <w:r>
        <w:t>贸易</w:t>
      </w:r>
      <w:r>
        <w:tab/>
      </w:r>
      <w:r>
        <w:t>的 积极 信号 。</w:t>
      </w:r>
    </w:p>
    <w:p w14:paraId="26D8A379">
      <w:r>
        <w:t>我 能 给 你 的 原则 回应 是 , 加征 关税 不 是 解决 经贸 问题 的 正确 途径 ,</w:t>
      </w:r>
      <w:r>
        <w:tab/>
      </w:r>
      <w:r>
        <w:t>贸易</w:t>
      </w:r>
      <w:r>
        <w:tab/>
      </w:r>
      <w:r>
        <w:t>冲突 升级 也 不 符合 任何 一 方 的 利益 。</w:t>
      </w:r>
    </w:p>
    <w:p w14:paraId="1676448B">
      <w:r>
        <w:t>国际 社会 高度 关注 这 一 重要 进展 , 普遍 认为 在 当前 形势 下 完成 RCEP 谈判 , 对 外 发出 了 构建 开放型 世界 经济 , 支持 自由</w:t>
      </w:r>
      <w:r>
        <w:tab/>
      </w:r>
      <w:r>
        <w:t>贸易</w:t>
      </w:r>
      <w:r>
        <w:tab/>
      </w:r>
      <w:r>
        <w:t>的 积极 信息 , 也 有利于 推进 本 地区 贸易 投资 自由化 与 便利化 , 增强 地区 发展 潜力 , 造福 地区 各 国 人民 。</w:t>
      </w:r>
    </w:p>
    <w:p w14:paraId="4B970D03">
      <w:r>
        <w:t>中方 愿 与 欧方 继续 携手 维护 基于 规则 的 多边</w:t>
      </w:r>
      <w:r>
        <w:tab/>
      </w:r>
      <w:r>
        <w:t>贸易</w:t>
      </w:r>
      <w:r>
        <w:tab/>
      </w:r>
      <w:r>
        <w:t>体系 , 共同 构建 开放型 世界 经济 。</w:t>
      </w:r>
    </w:p>
    <w:p w14:paraId="0DD7AF9C">
      <w:r>
        <w:t>问 : 知情 人士 称 , 美国 全国 制造商 协会 ( NAM ) 今年 早些时候 遭 疑似 来自 中国 的 黑客 攻击 , 该 协会 参与 制定 美 政府</w:t>
      </w:r>
      <w:r>
        <w:tab/>
      </w:r>
      <w:r>
        <w:t>贸易</w:t>
      </w:r>
      <w:r>
        <w:tab/>
      </w:r>
      <w:r>
        <w:t>政策 。</w:t>
      </w:r>
    </w:p>
    <w:p w14:paraId="521D9368">
      <w:r>
        <w:t>问 : 昨晚 中 美</w:t>
      </w:r>
      <w:r>
        <w:tab/>
      </w:r>
      <w:r>
        <w:t>贸易</w:t>
      </w:r>
      <w:r>
        <w:tab/>
      </w:r>
      <w:r>
        <w:t>副代表 级 别 的 官员 是否 就 中 美 经贸 磋商 的 棘手 问题 进行 了 通话 ?</w:t>
      </w:r>
    </w:p>
    <w:p w14:paraId="22978A71">
      <w:r>
        <w:t>2019年 11月 15日 外交部 发言人 耿爽 主持 例行 记者会 时间 : 2019-11 - 15 国务院 总理 李克强 将 于 11月 21日 在 北京 同 世界 银行 行长 马尔帕斯 、 国际 货币 基金 组织 总裁 格奥尔基耶娃 、 世界</w:t>
      </w:r>
      <w:r>
        <w:tab/>
      </w:r>
      <w:r>
        <w:t>贸易</w:t>
      </w:r>
      <w:r>
        <w:tab/>
      </w:r>
      <w:r>
        <w:t>组织 副总干事 沃尔夫 、 国际 劳工 组织 总 干事 莱 德 、 经济 合作 与 发展 组织 秘书长 古里亚 和 金融 稳定 理事会 主席 夸尔斯 举行 第四 次 圆桌 对话 会 , 就 全球 经济 形势 与 宏观 政策 协调 、 以 更 高 水平 开放 促进 中国 经济 增长 、 推进 全球 经济 治理 改革 等 问题 进行 讨论 交流 。</w:t>
      </w:r>
    </w:p>
    <w:p w14:paraId="667198DD">
      <w:r>
        <w:t>各 方 重申 将 维护 以 世贸 组织 为 核心 的 多边</w:t>
      </w:r>
      <w:r>
        <w:tab/>
      </w:r>
      <w:r>
        <w:t>贸易</w:t>
      </w:r>
      <w:r>
        <w:tab/>
      </w:r>
      <w:r>
        <w:t>体制 , 维护 公平 、 公正 、 非歧视 的 营商 和 贸易 环境 , 呼吁 所有 世贸 组织 成员 避免 采取 单边主义 和 保护主义 措施 。</w:t>
      </w:r>
    </w:p>
    <w:p w14:paraId="02689D28">
      <w:r>
        <w:t>王毅 国务 委员 兼 外长 在 出席 本 届 二十 国 集团 外长 会 期间 , 将 参加 关于 促进 自由</w:t>
      </w:r>
      <w:r>
        <w:tab/>
      </w:r>
      <w:r>
        <w:t>贸易</w:t>
      </w:r>
      <w:r>
        <w:tab/>
      </w:r>
      <w:r>
        <w:t>与 全球 治理 、 可持续 发展 、 非洲 等 议题 的 讨论 , 深入 阐述 中方 对 世界 经济 形势 、 贸易 、 金融 、 发展 等 问题 的 看法 主张 。</w:t>
      </w:r>
    </w:p>
    <w:p w14:paraId="09559B9A">
      <w:r>
        <w:t>问 : 据 路透社 报道 , 中国 领导人 昨晚 在 人民 大会堂 就 中 美</w:t>
      </w:r>
      <w:r>
        <w:tab/>
      </w:r>
      <w:r>
        <w:t>贸易</w:t>
      </w:r>
      <w:r>
        <w:tab/>
      </w:r>
      <w:r>
        <w:t>摩擦 发表 了 一些 评论 。</w:t>
      </w:r>
    </w:p>
    <w:p w14:paraId="3ECBFC83">
      <w:r>
        <w:t>但 我们 一直 在 努力 避免</w:t>
      </w:r>
      <w:r>
        <w:tab/>
      </w:r>
      <w:r>
        <w:t>贸易战</w:t>
      </w:r>
      <w:r>
        <w:tab/>
      </w:r>
      <w:r>
        <w:t>。</w:t>
      </w:r>
    </w:p>
    <w:p w14:paraId="5FA5162A">
      <w:r>
        <w:t>贸易战</w:t>
      </w:r>
      <w:r>
        <w:tab/>
      </w:r>
      <w:r>
        <w:t>不 是 中方 发起 的 , 也 不 是 我们 想要 的 。</w:t>
      </w:r>
    </w:p>
    <w:p w14:paraId="557D3A94">
      <w:r>
        <w:t>昨天 , 《 华尔街 日报 》 报道 称 , 中方 已 邀请 美国</w:t>
      </w:r>
      <w:r>
        <w:tab/>
      </w:r>
      <w:r>
        <w:t>贸易</w:t>
      </w:r>
      <w:r>
        <w:tab/>
      </w:r>
      <w:r>
        <w:t>代表 莱特希泽 和 财长 姆努钦 在 感恩节 前来 北京 进行 新 一 轮 经贸 磋商 。</w:t>
      </w:r>
    </w:p>
    <w:p w14:paraId="6B649AC2">
      <w:r>
        <w:t>中国 坚定 维护 以 世界</w:t>
      </w:r>
      <w:r>
        <w:tab/>
      </w:r>
      <w:r>
        <w:t>贸易</w:t>
      </w:r>
      <w:r>
        <w:tab/>
      </w:r>
      <w:r>
        <w:t>组织 为 核心 的 多边 贸易 体制 , 致力于 构建 开放型 世界 经济 。</w:t>
      </w:r>
    </w:p>
    <w:p w14:paraId="6DDDA154">
      <w:r>
        <w:t>在 与 别 国</w:t>
      </w:r>
      <w:r>
        <w:tab/>
      </w:r>
      <w:r>
        <w:t>贸易</w:t>
      </w:r>
      <w:r>
        <w:tab/>
      </w:r>
      <w:r>
        <w:t>往来 中 , 一 言 不 合 就 加征 关税 。</w:t>
      </w:r>
    </w:p>
    <w:p w14:paraId="24E60CA5">
      <w:r>
        <w:t>她 说 , 美国 只是 在 寻求 公平</w:t>
      </w:r>
      <w:r>
        <w:tab/>
      </w:r>
      <w:r>
        <w:t>贸易</w:t>
      </w:r>
      <w:r>
        <w:tab/>
      </w:r>
      <w:r>
        <w:t>, 任何 与 中国 有 贸易 往来 的 国际 商界 人士 都 支持 特朗普 总统 的 对 华 立场 。</w:t>
      </w:r>
    </w:p>
    <w:p w14:paraId="0582D93A">
      <w:r>
        <w:t>说到 "</w:t>
      </w:r>
      <w:r>
        <w:tab/>
      </w:r>
      <w:r>
        <w:t>贸易</w:t>
      </w:r>
      <w:r>
        <w:tab/>
      </w:r>
      <w:r>
        <w:t>" , 美国 到处 发动 贸易战 , 大肆 挥舞 关税 大棒 , 严重 破坏 了 国际 贸易 秩序 , 不仅 损害 了 本 国 企业 和 人民 的 利益 , 还 成为 全球 经济 复苏 的 最大 不确定 因素 和 风险源 。</w:t>
      </w:r>
    </w:p>
    <w:p w14:paraId="6AF05A37">
      <w:r>
        <w:t>我们 接触 过 的 国际 人士 包括 美国 企业界 人士 , 没有 人 赞同 支持 美 单边主义 和</w:t>
      </w:r>
      <w:r>
        <w:tab/>
      </w:r>
      <w:r>
        <w:t>贸易</w:t>
      </w:r>
      <w:r>
        <w:tab/>
      </w:r>
      <w:r>
        <w:t>保护 主义 。</w:t>
      </w:r>
    </w:p>
    <w:p w14:paraId="47239C2F">
      <w:r>
        <w:t>根据 美 中</w:t>
      </w:r>
      <w:r>
        <w:tab/>
      </w:r>
      <w:r>
        <w:t>贸易</w:t>
      </w:r>
      <w:r>
        <w:tab/>
      </w:r>
      <w:r>
        <w:t>全国 委员会 的 报告 , 仅仅 美国 对 华 出口 一 项 就 支撑 了 超过 110万 个 美国 就业 岗位 。</w:t>
      </w:r>
    </w:p>
    <w:p w14:paraId="5577035B">
      <w:r>
        <w:t>两 国 元首 共同 见证 签署 了 在 经济 技术 合作 、 农业 、</w:t>
      </w:r>
      <w:r>
        <w:tab/>
      </w:r>
      <w:r>
        <w:t>贸易</w:t>
      </w:r>
      <w:r>
        <w:tab/>
      </w:r>
      <w:r>
        <w:t>、 投资 、 旅游 、 体育 等 领域 的 多 份 合作 协议 。</w:t>
      </w:r>
    </w:p>
    <w:p w14:paraId="00BB8A55">
      <w:r>
        <w:t>问 : 特朗普 总统 说 , 并 不 介意 等到 明年 美国 大选 后 再 签署 美 中</w:t>
      </w:r>
      <w:r>
        <w:tab/>
      </w:r>
      <w:r>
        <w:t>贸易</w:t>
      </w:r>
      <w:r>
        <w:tab/>
      </w:r>
      <w:r>
        <w:t>协议 。</w:t>
      </w:r>
    </w:p>
    <w:p w14:paraId="6C86B4F5">
      <w:r>
        <w:t>如何 评价 目前 中 美</w:t>
      </w:r>
      <w:r>
        <w:tab/>
      </w:r>
      <w:r>
        <w:t>贸易</w:t>
      </w:r>
      <w:r>
        <w:tab/>
      </w:r>
      <w:r>
        <w:t>磋商 进程 及 气氛 ?</w:t>
      </w:r>
    </w:p>
    <w:p w14:paraId="4AD8611A">
      <w:r>
        <w:t>答 : 大家 可以 一起 来 回忆 一下 , 自从 去年 1月 中 美</w:t>
      </w:r>
      <w:r>
        <w:tab/>
      </w:r>
      <w:r>
        <w:t>贸易</w:t>
      </w:r>
      <w:r>
        <w:tab/>
      </w:r>
      <w:r>
        <w:t>摩擦 发生 以来 , 中方 有没有 讲 过 什么 时候 达成 协议 ?</w:t>
      </w:r>
    </w:p>
    <w:p w14:paraId="4CE08B6B">
      <w:r>
        <w:t>我们 相信 , 打</w:t>
      </w:r>
      <w:r>
        <w:tab/>
      </w:r>
      <w:r>
        <w:t>贸易战</w:t>
      </w:r>
      <w:r>
        <w:tab/>
      </w:r>
      <w:r>
        <w:t>不 符合 任何 一 方 利益 。</w:t>
      </w:r>
    </w:p>
    <w:p w14:paraId="17DCC493">
      <w:r>
        <w:t>但是 , 如果 正常 正当 的 愿望 不 能 得到 满足 , 如果 面临 单边主义 、 保护主义 和</w:t>
      </w:r>
      <w:r>
        <w:tab/>
      </w:r>
      <w:r>
        <w:t>贸易</w:t>
      </w:r>
      <w:r>
        <w:tab/>
      </w:r>
      <w:r>
        <w:t>霸凌 主义  的 欺压 , 我们 别无选择 , 必须 要 采取 坚决 果断 的 措施 捍卫 我们 正当 合法 的 权益 。</w:t>
      </w:r>
    </w:p>
    <w:p w14:paraId="0154DEAA">
      <w:r>
        <w:t>答 : 我们 早 就 说 过 , 打</w:t>
      </w:r>
      <w:r>
        <w:tab/>
      </w:r>
      <w:r>
        <w:t>贸易战</w:t>
      </w:r>
      <w:r>
        <w:tab/>
      </w:r>
      <w:r>
        <w:t>损人害己 , 到头来 损害 的 还是 美国 人民 的 利益 。</w:t>
      </w:r>
    </w:p>
    <w:p w14:paraId="45CAC7A3">
      <w:r>
        <w:t>当日 晚间 , 美国</w:t>
      </w:r>
      <w:r>
        <w:tab/>
      </w:r>
      <w:r>
        <w:t>贸易</w:t>
      </w:r>
      <w:r>
        <w:tab/>
      </w:r>
      <w:r>
        <w:t>代表 办公室 发表 声明 , 计划 对 价值 24亿 美元 的 法国 进口 商品 加征 最 高 100% 的 关税 。</w:t>
      </w:r>
    </w:p>
    <w:p w14:paraId="7A41B1CD">
      <w:r>
        <w:t>这 再次 反映 出 , 单边主义 、 保护主义 、</w:t>
      </w:r>
      <w:r>
        <w:tab/>
      </w:r>
      <w:r>
        <w:t>贸易</w:t>
      </w:r>
      <w:r>
        <w:tab/>
      </w:r>
      <w:r>
        <w:t>霸凌 主义  是 对 正常 国际 贸易 秩序 和 世界 各 国 的 共同 威胁 , 也 充分 说明 各 方 携手 维护 多边主义 、 国际 规则 和 自由 贸易 体制 的 重要性 和 紧迫性 。</w:t>
      </w:r>
    </w:p>
    <w:p w14:paraId="186FAABB">
      <w:r>
        <w:t>中国 愿 同 所有 负 责任 国家 , 包括 韩国 一道 , 秉持 多边主义 理念 , 坚守 公平 正义 原则 , 用 实际 行动 维护 以 联合国 为 核心 的 国际 体系 , 维护 以 国际法 为 基础 的 国际 秩序 , 维护 以 世贸 组织 为 基石 的 多边</w:t>
      </w:r>
      <w:r>
        <w:tab/>
      </w:r>
      <w:r>
        <w:t>贸易</w:t>
      </w:r>
      <w:r>
        <w:tab/>
      </w:r>
      <w:r>
        <w:t>体系 。</w:t>
      </w:r>
    </w:p>
    <w:p w14:paraId="40AB4B54">
      <w:r>
        <w:t>在 全球化 时代 , 公平 、 公正 、 非歧视 的 原则 对于 维护 国际 规则 及 正常 的 经济 技术 合作 和</w:t>
      </w:r>
      <w:r>
        <w:tab/>
      </w:r>
      <w:r>
        <w:t>贸易</w:t>
      </w:r>
      <w:r>
        <w:tab/>
      </w:r>
      <w:r>
        <w:t>秩序 至关 重要 。</w:t>
      </w:r>
    </w:p>
    <w:p w14:paraId="64841D67">
      <w:r>
        <w:t>当时 , 他 访 华 之前 表示 将 以 强硬 的 态度 要求 美国 就 人民币 汇率 问题 对 中国 进行</w:t>
      </w:r>
      <w:r>
        <w:tab/>
      </w:r>
      <w:r>
        <w:t>贸易</w:t>
      </w:r>
      <w:r>
        <w:tab/>
      </w:r>
      <w:r>
        <w:t>惩罚 , 但是 他 一 踏 上 中国 的 大地 , 态度 就 发生 了 明显 的 变化 , 开始 了 " 审慎 的 反思 " , 坦承 对 中国 的 访问 是 一 次 " 大开眼界 的 访问 " 。</w:t>
      </w:r>
    </w:p>
    <w:p w14:paraId="2D30CD46">
      <w:r>
        <w:t>这 将 导致 争端 解决 机制 难以 正常 运转 , 这 将 严重 损害 多边</w:t>
      </w:r>
      <w:r>
        <w:tab/>
      </w:r>
      <w:r>
        <w:t>贸易</w:t>
      </w:r>
      <w:r>
        <w:tab/>
      </w:r>
      <w:r>
        <w:t>体制 的 权威性 和 有效性 。</w:t>
      </w:r>
    </w:p>
    <w:p w14:paraId="31D265F3">
      <w:r>
        <w:t>美国 这 种 破坏 多边</w:t>
      </w:r>
      <w:r>
        <w:tab/>
      </w:r>
      <w:r>
        <w:t>贸易</w:t>
      </w:r>
      <w:r>
        <w:tab/>
      </w:r>
      <w:r>
        <w:t>体制 的 行为 受到 了 绝大多数 世贸 组织 成员 的 谴责 。</w:t>
      </w:r>
    </w:p>
    <w:p w14:paraId="3F85E4DF">
      <w:r>
        <w:t>在 近期 举行 的 二十 国 集团 外长 会 和 协调人 会议 上 , 各 方 普遍 对 此 表达 严重 关切 , 呼吁 尽快 采取 行动 , 将 多边</w:t>
      </w:r>
      <w:r>
        <w:tab/>
      </w:r>
      <w:r>
        <w:t>贸易</w:t>
      </w:r>
      <w:r>
        <w:tab/>
      </w:r>
      <w:r>
        <w:t>体制 从 危机 中 挽救 出来 。</w:t>
      </w:r>
    </w:p>
    <w:p w14:paraId="4EC02086">
      <w:r>
        <w:t>中方 坚定 维护 多边</w:t>
      </w:r>
      <w:r>
        <w:tab/>
      </w:r>
      <w:r>
        <w:t>贸易</w:t>
      </w:r>
      <w:r>
        <w:tab/>
      </w:r>
      <w:r>
        <w:t>体制 , 一直 在 积极 推动 解决 上诉 机构 遴选 僵局 。</w:t>
      </w:r>
    </w:p>
    <w:p w14:paraId="7B15CCEE">
      <w:r>
        <w:t>现在 , 上诉 机构 这 颗 " 明珠 " 陷入 了 黑暗 , 陷入 了 危机 , 但 各 方 维护 多边</w:t>
      </w:r>
      <w:r>
        <w:tab/>
      </w:r>
      <w:r>
        <w:t>贸易</w:t>
      </w:r>
      <w:r>
        <w:tab/>
      </w:r>
      <w:r>
        <w:t>体制 的 努力 不 会 止步 。</w:t>
      </w:r>
    </w:p>
    <w:p w14:paraId="34B1A835">
      <w:r>
        <w:t>作为 卓有 成效 的 WTO</w:t>
      </w:r>
      <w:r>
        <w:tab/>
      </w:r>
      <w:r>
        <w:t>贸易</w:t>
      </w:r>
      <w:r>
        <w:tab/>
      </w:r>
      <w:r>
        <w:t>争端 解决 机制 的 重要 组成 部分 , 上诉 机构 将 暂时 停止 运转 。</w:t>
      </w:r>
    </w:p>
    <w:p w14:paraId="0331EF9A">
      <w:r>
        <w:t>这 是 WTO 成立 以来 多边</w:t>
      </w:r>
      <w:r>
        <w:tab/>
      </w:r>
      <w:r>
        <w:t>贸易</w:t>
      </w:r>
      <w:r>
        <w:tab/>
      </w:r>
      <w:r>
        <w:t>体制 遭到 的 最 沉重 的 打击 。</w:t>
      </w:r>
    </w:p>
    <w:p w14:paraId="2A39C6AA">
      <w:r>
        <w:t>对于 世界</w:t>
      </w:r>
      <w:r>
        <w:tab/>
      </w:r>
      <w:r>
        <w:t>贸易</w:t>
      </w:r>
      <w:r>
        <w:tab/>
      </w:r>
      <w:r>
        <w:t>秩序 来 说 , 上诉 机构 的 瘫痪 可能 带来 不 可 弥补 的 损害 和 难以 预料 的 后果 。</w:t>
      </w:r>
    </w:p>
    <w:p w14:paraId="2BBB6FAA">
      <w:r>
        <w:t>我 不 知道 大家 有 没 有 注意 到 媒体 报道 , 中国 常驻 世界</w:t>
      </w:r>
      <w:r>
        <w:tab/>
      </w:r>
      <w:r>
        <w:t>贸易</w:t>
      </w:r>
      <w:r>
        <w:tab/>
      </w:r>
      <w:r>
        <w:t>组织 代表 张向晨 大使 日前 在 出席 世贸 组织 2019 年度 第五 次 总 理事会 时 特意 戴上 了 一 条 黑色 的 领带 。</w:t>
      </w:r>
    </w:p>
    <w:p w14:paraId="21F95600">
      <w:r>
        <w:t>但 现在 美方 一意孤行 , 蛮横 阻挠 , 致使 上诉 机构 陷入 瘫痪 , 这 反映 出 了 多边</w:t>
      </w:r>
      <w:r>
        <w:tab/>
      </w:r>
      <w:r>
        <w:t>贸易</w:t>
      </w:r>
      <w:r>
        <w:tab/>
      </w:r>
      <w:r>
        <w:t>体制 的 脆弱性 。</w:t>
      </w:r>
    </w:p>
    <w:p w14:paraId="02242E8C">
      <w:r>
        <w:t>问 : 有 报道 称 , 今天 , 中国 驻美 大使 崔天凯 和 美国</w:t>
      </w:r>
      <w:r>
        <w:tab/>
      </w:r>
      <w:r>
        <w:t>贸易</w:t>
      </w:r>
      <w:r>
        <w:tab/>
      </w:r>
      <w:r>
        <w:t>代表 莱特 希泽 将 签署 第一 阶段 经贸 协议 。</w:t>
      </w:r>
    </w:p>
    <w:p w14:paraId="1056BF33">
      <w:r>
        <w:t>问 : 据 《 纽约 时报 》 报道 , 美国 白宫 国家</w:t>
      </w:r>
      <w:r>
        <w:tab/>
      </w:r>
      <w:r>
        <w:t>贸易</w:t>
      </w:r>
      <w:r>
        <w:tab/>
      </w:r>
      <w:r>
        <w:t>委员会 主任 纳瓦罗 近日 向 华盛顿 学者圈 发送 了 一 条 备忘录 , 再次 以 虚构 专家 " 罗恩・瓦拉 " 的 身份 为 其 继续 对 中国 商品 加征 关税 的 立场 辩护 。</w:t>
      </w:r>
    </w:p>
    <w:p w14:paraId="307AD647">
      <w:r>
        <w:t>王毅 国务 委员 在 会 上 围绕 " 有效 多边主义 " 这 一 会议 主题 , 系统 阐述 了 中方 对于 多边主义 的 立场 主张 , 呼吁 亚欧 各 国 做 捍卫 多边主义 的 表率 , 认为 多边主义 的 时代 内涵 应 以 合作 共赢 为 目标 , 以 公平 正义 为 要 旨 , 以 有效 行动 为 导向 , 坚定 维护 以 联合国 为 核心 的 国际 体系 , 以 国际法 为 基础 的 国际 秩序 , 以 世贸 组织 为 基石 的 多边</w:t>
      </w:r>
      <w:r>
        <w:tab/>
      </w:r>
      <w:r>
        <w:t>贸易</w:t>
      </w:r>
      <w:r>
        <w:tab/>
      </w:r>
      <w:r>
        <w:t>体制 , 反对 滥用 " 长臂 管辖 " 和 单边 制裁 , 反对 搞 技术 封锁 和 数字 霸权 , 反对 制造 科技 鸿沟 和 发展 脱钩 。</w:t>
      </w:r>
    </w:p>
    <w:p w14:paraId="1CA8A4CC">
      <w:r>
        <w:t>与会 的 亚欧 外长们 强调 , 当前 基于 国际法 的 国际 秩序 正 受到 挑战 , 亚 欧 伙伴 致力于 维护 多边主义 和 多极化 , 维护 以 世贸 组织 为 核心 的 多边</w:t>
      </w:r>
      <w:r>
        <w:tab/>
      </w:r>
      <w:r>
        <w:t>贸易</w:t>
      </w:r>
      <w:r>
        <w:tab/>
      </w:r>
      <w:r>
        <w:t>体制 , 反对 一切 形式 的 保护 义 , 并 呼吁 尽快 恢复 世贸 组织 上诉 机构 的 正常 运作 。</w:t>
      </w:r>
    </w:p>
    <w:p w14:paraId="589496A3">
      <w:r>
        <w:t>双方 要 加快 双边 自由</w:t>
      </w:r>
      <w:r>
        <w:tab/>
      </w:r>
      <w:r>
        <w:t>贸易</w:t>
      </w:r>
      <w:r>
        <w:tab/>
      </w:r>
      <w:r>
        <w:t>协定 第二 阶段 谈判 , 深化 创新 研发 合作 , 加强 执法 安全 合作 , 深化 人文 交流 , 同时 不断 加强 在 多边 框架 内 的 沟通 与 协调 。</w:t>
      </w:r>
    </w:p>
    <w:p w14:paraId="35926C89">
      <w:r>
        <w:t>三 国 一致 同意 坚持 开放 包容 , 共同 维护 多边主义 和 自由</w:t>
      </w:r>
      <w:r>
        <w:tab/>
      </w:r>
      <w:r>
        <w:t>贸易</w:t>
      </w:r>
      <w:r>
        <w:tab/>
      </w:r>
      <w:r>
        <w:t>, 推动 区域 全面 经济 伙伴 关系 协定 ( RCEP ) 早日 签署 , 加快 推进 中 日 韩 自贸区 谈判 , 共同 促进 区域 经济 一体化 进程 。</w:t>
      </w:r>
    </w:p>
    <w:p w14:paraId="7701AFF5">
      <w:r>
        <w:t>中方 也 期待 金砖 国家 在 共同 维护 世界 和平 与 发展 、 捍卫 国际 公平 正义 、 坚持 多边主义 和 多边</w:t>
      </w:r>
      <w:r>
        <w:tab/>
      </w:r>
      <w:r>
        <w:t>贸易</w:t>
      </w:r>
      <w:r>
        <w:tab/>
      </w:r>
      <w:r>
        <w:t>体制 等 方面 发挥 更大 作用 , 为 推动 构建 人类 命运 共同体 作出 更 大 贡献 。</w:t>
      </w:r>
    </w:p>
    <w:p w14:paraId="5A44EA6C">
      <w:r>
        <w:t>其中 , 核心 内容 是 在 原自贸 协定 基础 上 , 大幅 提高 货物</w:t>
      </w:r>
      <w:r>
        <w:tab/>
      </w:r>
      <w:r>
        <w:t>贸易</w:t>
      </w:r>
      <w:r>
        <w:tab/>
      </w:r>
      <w:r>
        <w:t>自由化 水平 。</w:t>
      </w:r>
    </w:p>
    <w:p w14:paraId="75171E95">
      <w:r>
        <w:t>第二 , 中国 是 一 个 负 责任 的 大 国 , 我们 曾 多次 重申 不 会 搞 竞争性 货币 贬值 , 没有 也 不 会 将 汇率 作为 工具 来 应对</w:t>
      </w:r>
      <w:r>
        <w:tab/>
      </w:r>
      <w:r>
        <w:t>贸易</w:t>
      </w:r>
      <w:r>
        <w:tab/>
      </w:r>
      <w:r>
        <w:t>争端 等 外部 扰动 。</w:t>
      </w:r>
    </w:p>
    <w:p w14:paraId="4610BC46">
      <w:r>
        <w:t>我们 支持 瓜达尔港 在 促进 地区 货物</w:t>
      </w:r>
      <w:r>
        <w:tab/>
      </w:r>
      <w:r>
        <w:t>贸易</w:t>
      </w:r>
      <w:r>
        <w:tab/>
      </w:r>
      <w:r>
        <w:t>合作 中 发挥 更大 作用 。</w:t>
      </w:r>
    </w:p>
    <w:p w14:paraId="78A314C7">
      <w:r>
        <w:t>相反 , 美国 第一 个 从 武汉 撤出 领馆 人员 , 第一 个 提出 要 撤出 部分 使馆 人员 , 第一 个 在 世卫 组织 明确 表示 不 建议 甚至 反对 对 华 采取 旅行 和</w:t>
      </w:r>
      <w:r>
        <w:tab/>
      </w:r>
      <w:r>
        <w:t>贸易</w:t>
      </w:r>
      <w:r>
        <w:tab/>
      </w:r>
      <w:r>
        <w:t>限制 措施 后 , 反 其 道 而 行 之 , 宣布 采取 全面 禁止 中国 公民 入境 举措 , 制造 和 散播 恐慌 情绪 。</w:t>
      </w:r>
    </w:p>
    <w:p w14:paraId="777CCF39">
      <w:r>
        <w:t>世卫 组织 不 建议 各 国 采取 任何 旅行 或者</w:t>
      </w:r>
      <w:r>
        <w:tab/>
      </w:r>
      <w:r>
        <w:t>贸易</w:t>
      </w:r>
      <w:r>
        <w:tab/>
      </w:r>
      <w:r>
        <w:t>限制 措施 , 呼吁 各 国 采取 基于 证据 、 令 人 信服 的 措施 。</w:t>
      </w:r>
    </w:p>
    <w:p w14:paraId="1DFB116E">
      <w:r>
        <w:t>问 : 4 日 , 世卫 组织 总 干事 谭德塞 表示 , 一些 国家 当前 所 采取 的</w:t>
      </w:r>
      <w:r>
        <w:tab/>
      </w:r>
      <w:r>
        <w:t>贸易</w:t>
      </w:r>
      <w:r>
        <w:tab/>
      </w:r>
      <w:r>
        <w:t>或 旅行 限制 措施 可能 会 增加 恐惧感 , 对 公共 卫生 几乎 没有 好处 。</w:t>
      </w:r>
    </w:p>
    <w:p w14:paraId="4A2AFCB6">
      <w:r>
        <w:t>世卫 组织 已 多 次 强调 , 不 建议 各 国 采取 任何 旅行 或</w:t>
      </w:r>
      <w:r>
        <w:tab/>
      </w:r>
      <w:r>
        <w:t>贸易</w:t>
      </w:r>
      <w:r>
        <w:tab/>
      </w:r>
      <w:r>
        <w:t>限制 措施 , 呼吁 各 国 不 要 听信 谣言 , 坚持 科学 , 采取 基于 证据 的 措施 。</w:t>
      </w:r>
    </w:p>
    <w:p w14:paraId="0A73C606">
      <w:r>
        <w:t>世卫 组织 呼吁 不 要 对 国际 旅行 和</w:t>
      </w:r>
      <w:r>
        <w:tab/>
      </w:r>
      <w:r>
        <w:t>贸易</w:t>
      </w:r>
      <w:r>
        <w:tab/>
      </w:r>
      <w:r>
        <w:t>采取 不 必要 的 干预 措施 , 以免 增加 国际 社会 恐慌 。</w:t>
      </w:r>
    </w:p>
    <w:p w14:paraId="73C429F1">
      <w:r>
        <w:t>世卫 组织 高度 赞赏 中方 应对 疫情 的 有力 举措 , 多 次 强调 不 赞成 甚至 反对 对 中国 实施 旅行 和</w:t>
      </w:r>
      <w:r>
        <w:tab/>
      </w:r>
      <w:r>
        <w:t>贸易</w:t>
      </w:r>
      <w:r>
        <w:tab/>
      </w:r>
      <w:r>
        <w:t>等 限制 。</w:t>
      </w:r>
    </w:p>
    <w:p w14:paraId="697B5429">
      <w:r>
        <w:t>世界 卫生 组织 多 次 强调 不 建议 对 中国 实施 旅行 和</w:t>
      </w:r>
      <w:r>
        <w:tab/>
      </w:r>
      <w:r>
        <w:t>贸易</w:t>
      </w:r>
      <w:r>
        <w:tab/>
      </w:r>
      <w:r>
        <w:t>等 限制 。</w:t>
      </w:r>
    </w:p>
    <w:p w14:paraId="64F056E1">
      <w:r>
        <w:t>世卫 组织 还 多 次 强调 , 不 赞成 对 中国 实施 旅行 和</w:t>
      </w:r>
      <w:r>
        <w:tab/>
      </w:r>
      <w:r>
        <w:t>贸易</w:t>
      </w:r>
      <w:r>
        <w:tab/>
      </w:r>
      <w:r>
        <w:t>等 限制 。</w:t>
      </w:r>
    </w:p>
    <w:p w14:paraId="6AF00621">
      <w:r>
        <w:t>王毅 国务 委员 兼 外长 将 同 德国 外长 马斯 就 中 德 、 中 欧 关系 、 共同 维护 多边主义 和 自由</w:t>
      </w:r>
      <w:r>
        <w:tab/>
      </w:r>
      <w:r>
        <w:t>贸易</w:t>
      </w:r>
      <w:r>
        <w:tab/>
      </w:r>
      <w:r>
        <w:t>以及 国际 和 地区 热点 问题 进行 深入 沟通 。</w:t>
      </w:r>
    </w:p>
    <w:p w14:paraId="66BBCA96">
      <w:r>
        <w:t>我们 反对 利用</w:t>
      </w:r>
      <w:r>
        <w:tab/>
      </w:r>
      <w:r>
        <w:t>贸易</w:t>
      </w:r>
      <w:r>
        <w:tab/>
      </w:r>
      <w:r>
        <w:t>手段 干涉 他国 内政 。</w:t>
      </w:r>
    </w:p>
    <w:p w14:paraId="56146948">
      <w:r>
        <w:t>世界 卫生 组织 多 次 强调 , 不 建议 各 国 采取 任何 旅行 或</w:t>
      </w:r>
      <w:r>
        <w:tab/>
      </w:r>
      <w:r>
        <w:t>贸易</w:t>
      </w:r>
      <w:r>
        <w:tab/>
      </w:r>
      <w:r>
        <w:t>限制 措施 。</w:t>
      </w:r>
    </w:p>
    <w:p w14:paraId="1E37C062">
      <w:r>
        <w:t>我 再次 重申 , 世界 卫生 组织 不 建议 各 国 采取 任何 旅行 或</w:t>
      </w:r>
      <w:r>
        <w:tab/>
      </w:r>
      <w:r>
        <w:t>贸易</w:t>
      </w:r>
      <w:r>
        <w:tab/>
      </w:r>
      <w:r>
        <w:t>限制 措施 。</w:t>
      </w:r>
    </w:p>
    <w:p w14:paraId="5AA4124A">
      <w:r>
        <w:t>美国 白宫 国家</w:t>
      </w:r>
      <w:r>
        <w:tab/>
      </w:r>
      <w:r>
        <w:t>贸易</w:t>
      </w:r>
      <w:r>
        <w:tab/>
      </w:r>
      <w:r>
        <w:t>委员会 主任 纳瓦罗 在 《 金融 时报 》 发表 文章 称 , 不 应 让 中国 控制 世界 知识 产权 组织 。</w:t>
      </w:r>
    </w:p>
    <w:p w14:paraId="0C986C87">
      <w:r>
        <w:t>至于 你 提到 的 医用 口罩 及 生产 口罩 所 需 原材料 出口 的 问题 , 此前 中国 商务部 已 作出 澄清 , 明确 指出 , 中国 政府 没有 针对 口罩 及 其 生产 原材料 出口 设置 过 任何</w:t>
      </w:r>
      <w:r>
        <w:tab/>
      </w:r>
      <w:r>
        <w:t>贸易</w:t>
      </w:r>
      <w:r>
        <w:tab/>
      </w:r>
      <w:r>
        <w:t>管制 措施 , 企业 可以 按照 市场化 原则 开展 相关 贸易 。</w:t>
      </w:r>
    </w:p>
    <w:p w14:paraId="318CD87A">
      <w:r>
        <w:t>世界 银行 的 《 " 一 带 一 路 " 经济学 》 报告 显示 , " 一带一路 " 倡议 在 交通 领域 的 全面 实施 将 使 有关 经济 走廊 沿线 的 经济体</w:t>
      </w:r>
      <w:r>
        <w:tab/>
      </w:r>
      <w:r>
        <w:t>贸易</w:t>
      </w:r>
      <w:r>
        <w:tab/>
      </w:r>
      <w:r>
        <w:t>增长 2.8% –9.7% , 使 760万 人 摆脱 极端 贫困 。</w:t>
      </w:r>
    </w:p>
    <w:p w14:paraId="2DD73FBB">
      <w:r>
        <w:t>各 国 采取 的 应对 疫情 必要 措施 不 可 避免 影响</w:t>
      </w:r>
      <w:r>
        <w:tab/>
      </w:r>
      <w:r>
        <w:t>贸易</w:t>
      </w:r>
      <w:r>
        <w:tab/>
      </w:r>
      <w:r>
        <w:t>和 投资 , 但 我们 要 尽力 缓解 国际 贸易 紧张 关系 , 取消 单边 关税 举措 , 共同 维护 全球 产业链 和 供应链 顺畅 。</w:t>
      </w:r>
    </w:p>
    <w:p w14:paraId="75065A88">
      <w:r>
        <w:t>问 : 16日 , 美国 白宫 国家</w:t>
      </w:r>
      <w:r>
        <w:tab/>
      </w:r>
      <w:r>
        <w:t>贸易</w:t>
      </w:r>
      <w:r>
        <w:tab/>
      </w:r>
      <w:r>
        <w:t>委员会 主任 纳瓦罗 称 , 白宫 正 准备 一 项 总统 行政令 , 将 医疗 供应链 从 中国 等 国家 转回 美国 , 以 降低 对 外国 的 依赖 。</w:t>
      </w:r>
    </w:p>
    <w:p w14:paraId="65E01AFB">
      <w:r>
        <w:t>我 也 相信 , 加强 合作 、 减少 壁垒 、 畅通</w:t>
      </w:r>
      <w:r>
        <w:tab/>
      </w:r>
      <w:r>
        <w:t>贸易</w:t>
      </w:r>
      <w:r>
        <w:tab/>
      </w:r>
      <w:r>
        <w:t>, 符合 国际 社会 共同 利益 。</w:t>
      </w:r>
    </w:p>
    <w:p w14:paraId="624CF4D2">
      <w:r>
        <w:t>三 是 各方 承诺 维护 全球 经济 金融 稳定 , 提振 市场 信心 , 保障 就业 民生 , 减少 疫情 对 全球</w:t>
      </w:r>
      <w:r>
        <w:tab/>
      </w:r>
      <w:r>
        <w:t>贸易</w:t>
      </w:r>
      <w:r>
        <w:tab/>
      </w:r>
      <w:r>
        <w:t>和 供应链 的 冲击 。</w:t>
      </w:r>
    </w:p>
    <w:p w14:paraId="39AD5D41">
      <w:r>
        <w:t>中央 广播 电视 总台 央视 记者 : 据 报道 , 美国 白宫 国家</w:t>
      </w:r>
      <w:r>
        <w:tab/>
      </w:r>
      <w:r>
        <w:t>贸易</w:t>
      </w:r>
      <w:r>
        <w:tab/>
      </w:r>
      <w:r>
        <w:t>和 制造业 政策 办公室 主任 纳瓦罗 不久 前 接受 采访 时称 , 中国 12月 中旬 已 出现 新 冠 肺炎 人 传人 疫情 , 中方 隐瞒 疫情 使 世界 耽误 了 6 周 时间 。</w:t>
      </w:r>
    </w:p>
    <w:p w14:paraId="15F99791">
      <w:r>
        <w:t>习近平 主席 在 峰会 上 提出 了 一 系列 关于 国际 社会 如何 团结 起来 更 好 应对 疫情 的 主张 , 包括 倡议 二十 国 集团 尽早 召开 卫生部长 会议 、 依托 世卫 组织 加强 疫情 防控 信息 共享 、 有效 开展 联防 联控 国际 合作 、 探讨 建立 区域 公共 卫生 应急 联络 机制 等 , 还 呼吁 二十 国 集团 成员 采取 共同 举措 , 减免 关税 、 取消 壁垒 、 畅通</w:t>
      </w:r>
      <w:r>
        <w:tab/>
      </w:r>
      <w:r>
        <w:t>贸易</w:t>
      </w:r>
      <w:r>
        <w:tab/>
      </w:r>
      <w:r>
        <w:t>, 发出 有力 信号 , 提振 世界 经济 复苏 士气 。</w:t>
      </w:r>
    </w:p>
    <w:p w14:paraId="44C07BBF">
      <w:r>
        <w:t>面对 新 冠 肺炎 疫情 严峻 挑战 , " 77 国 集团 和 中国 " 发表 声明 , 呼吁 国际 社会 团结 应对 疫情 , 落实 2010 年 可持续 发展 议程 , 维护 全球 金融 市场 和 供应链 稳定 , 减免 关税 , 取消 壁垒 , 促进</w:t>
      </w:r>
      <w:r>
        <w:tab/>
      </w:r>
      <w:r>
        <w:t>贸易</w:t>
      </w:r>
      <w:r>
        <w:tab/>
      </w:r>
      <w:r>
        <w:t>畅通 , 推动 世界 经济 复苏 , 取消 单 方面 强制性 经济 制裁 措施 。。</w:t>
      </w:r>
    </w:p>
    <w:p w14:paraId="5DC1C14E">
      <w:r>
        <w:t>要 坚定 维护 开放型 世界 经济 , 取消 关税 等</w:t>
      </w:r>
      <w:r>
        <w:tab/>
      </w:r>
      <w:r>
        <w:t>贸易</w:t>
      </w:r>
      <w:r>
        <w:tab/>
      </w:r>
      <w:r>
        <w:t>限制 措施 , 促进 正常 经贸 交往 , 营造 自由 、 公平 、 非歧视 、 透明 、 可 预期 的 贸易 投资 环境 , 维护 全球 产业链 供应链 稳定 顺畅 运行 。</w:t>
      </w:r>
    </w:p>
    <w:p w14:paraId="3FDB424E">
      <w:r>
        <w:t>反观 美国 , 美国 近年 来 在 军控 和 防扩散 领域 奉行 " 美国 优先 " , 一 再 毁约 退群 , 倒行逆施 不断 , 例如 退出 《 中导 条约 》 、 伊 核 问题 全面 协议 , 撤销 签署 《 武器</w:t>
      </w:r>
      <w:r>
        <w:tab/>
      </w:r>
      <w:r>
        <w:t>贸易</w:t>
      </w:r>
      <w:r>
        <w:tab/>
      </w:r>
      <w:r>
        <w:t>条约》,独家 阻挡 《禁止 生物 武器 公约》 核查 议定书 谈判,迄未 完成 库存 化学 武器 销毁,并 全方位 提升 军力,严重 破坏 全球 战略 平衡 与 稳定,阻碍 国际 军控 与 裁军 进程,受到 国际 社会 普遍 谴责,根本 没有 资格 以 裁判 和 法官 自居。</w:t>
      </w:r>
    </w:p>
    <w:p w14:paraId="423B85BF">
      <w:r>
        <w:t>赵立坚 : 新 冠 肺炎 疫情 发生 以来 , 世界 卫生 组织 根据 《 国际 卫生 条例 》 , 基于 科学 原则 和 依据 , 不 建议 各 国 采取 旅行 或</w:t>
      </w:r>
      <w:r>
        <w:tab/>
      </w:r>
      <w:r>
        <w:t>贸易</w:t>
      </w:r>
      <w:r>
        <w:tab/>
      </w:r>
      <w:r>
        <w:t>限制 措施 , 并 多 次 就 有关 建议 的 理由 作出 清晰 的 说明 。</w:t>
      </w:r>
    </w:p>
    <w:p w14:paraId="6E9E2629">
      <w:r>
        <w:t>据 我 所 知 , 世卫 组织 对 以往 五 次 " 国际 社会 关注 的 突发 公共 卫生 事件 " 均未 提出 旅行 或</w:t>
      </w:r>
      <w:r>
        <w:tab/>
      </w:r>
      <w:r>
        <w:t>贸易</w:t>
      </w:r>
      <w:r>
        <w:tab/>
      </w:r>
      <w:r>
        <w:t>限制 建议 , 包括 2009年 H1N1 甲型 流感 。</w:t>
      </w:r>
    </w:p>
    <w:p w14:paraId="109AE9D4">
      <w:r>
        <w:t>中国 日报 记者 : 据 报道 , 美国 白宫</w:t>
      </w:r>
      <w:r>
        <w:tab/>
      </w:r>
      <w:r>
        <w:t>贸易</w:t>
      </w:r>
      <w:r>
        <w:tab/>
      </w:r>
      <w:r>
        <w:t>与 制造业 政策 办公室 主任 纳瓦罗 日前 接受 采访 时称 , 中国 以 世界 卫生 组织 为 挡箭牌 隐藏 病毒 , 还 囤积 个人 防护 设备 牟取 暴利 。</w:t>
      </w:r>
    </w:p>
    <w:p w14:paraId="0174F914">
      <w:r>
        <w:t>三 、 疫情 导致 全球 物流 不畅 , 全球</w:t>
      </w:r>
      <w:r>
        <w:tab/>
      </w:r>
      <w:r>
        <w:t>贸易</w:t>
      </w:r>
      <w:r>
        <w:tab/>
      </w:r>
      <w:r>
        <w:t>出现 萎缩 。</w:t>
      </w:r>
    </w:p>
    <w:p w14:paraId="7F512061">
      <w:r>
        <w:t>2020年 4月 28日 外交部 发言人 耿爽 主持 例行 记者会 时间 : 2020-04-28 俄新社 记者 : 美国 白宫 国家</w:t>
      </w:r>
      <w:r>
        <w:tab/>
      </w:r>
      <w:r>
        <w:t>贸易</w:t>
      </w:r>
      <w:r>
        <w:tab/>
      </w:r>
      <w:r>
        <w:t>和 制造业 政策 办公室 主任 纳瓦罗 指责 中国 向 美国 出口 假冒 伪劣 新 冠 病毒 检测 试剂 盒 , 并 从 疫情 全球 大 暴发 中 牟取 暴利 。</w:t>
      </w:r>
    </w:p>
    <w:p w14:paraId="18139003">
      <w:r>
        <w:t>澎湃 新闻 记者 : 据 报道 , 美 白宫</w:t>
      </w:r>
      <w:r>
        <w:tab/>
      </w:r>
      <w:r>
        <w:t>贸易</w:t>
      </w:r>
      <w:r>
        <w:tab/>
      </w:r>
      <w:r>
        <w:t>和 制造业 政策 办公室 主任 纳瓦罗 近日 一再 声称 中方 隐瞒 疫情 , 导致 病毒 传播 到 全世界 。</w:t>
      </w:r>
    </w:p>
    <w:p w14:paraId="450C1A93">
      <w:r>
        <w:t>我们 认为 , 世界 各 国 在 做好 本国 疫情 防控 、 维护 全球 公共 卫生 安全 的 同时 , 应当 努力 稳住 本国 的 粮食 生产 、 维持 农业 生产 秩序 ; 维护 粮食 供应 和 价格 稳定 , 减少</w:t>
      </w:r>
      <w:r>
        <w:tab/>
      </w:r>
      <w:r>
        <w:t>贸易</w:t>
      </w:r>
      <w:r>
        <w:tab/>
      </w:r>
      <w:r>
        <w:t>限制 , 保障 全球 粮食 供应链 的 通畅 ; 支持 联合国 粮农 组织 等 国际 组织 发挥 作用 , 加强 粮食 生产 信息 共享 、 经验 交流 、 技术 合作 、 政策 协同 ; 切实 提高 对 发展中 国家 尤其是 最 不 发达 国家 的 资金 和 技术 支持 , 帮助 他们 提升 粮食 安全 保障 水平 , 维护 全球 粮食 安全 。</w:t>
      </w:r>
    </w:p>
    <w:p w14:paraId="66113931">
      <w:r>
        <w:t>华春莹 : 关于 关税 问题 , 我 想 事实 已经 证明 , 关税 这个 武器 并 不 好使 , 既 伤 对手 也 伤 自己 , 打</w:t>
      </w:r>
      <w:r>
        <w:tab/>
      </w:r>
      <w:r>
        <w:t>贸易战</w:t>
      </w:r>
      <w:r>
        <w:tab/>
      </w:r>
      <w:r>
        <w:t>不 符合 任何 人 的 利益 。</w:t>
      </w:r>
    </w:p>
    <w:p w14:paraId="39E9A917">
      <w:r>
        <w:t>中国 和 欧盟 作为 世界 两 大 力量 、 两 大 市场 、 两 大 文明 , 在 维护 世界 多极化 、 支持 多边主义 、 捍卫 自由</w:t>
      </w:r>
      <w:r>
        <w:tab/>
      </w:r>
      <w:r>
        <w:t>贸易</w:t>
      </w:r>
      <w:r>
        <w:tab/>
      </w:r>
      <w:r>
        <w:t>等 方面 发挥 着 不 可 替代 的 重要 作用 。</w:t>
      </w:r>
    </w:p>
    <w:p w14:paraId="1BA2119B">
      <w:r>
        <w:t>据 我 了解 , 这 是 一 起 正常 的</w:t>
      </w:r>
      <w:r>
        <w:tab/>
      </w:r>
      <w:r>
        <w:t>贸易</w:t>
      </w:r>
      <w:r>
        <w:tab/>
      </w:r>
      <w:r>
        <w:t>救济 调查 案件 。</w:t>
      </w:r>
    </w:p>
    <w:p w14:paraId="3E106F2C">
      <w:r>
        <w:t>中方 正 根据 相关 法律 和 世界</w:t>
      </w:r>
      <w:r>
        <w:tab/>
      </w:r>
      <w:r>
        <w:t>贸易</w:t>
      </w:r>
      <w:r>
        <w:tab/>
      </w:r>
      <w:r>
        <w:t>组织 规则 推进 有关 调查 。</w:t>
      </w:r>
    </w:p>
    <w:p w14:paraId="6FB49C6A">
      <w:r>
        <w:t>同时 , 中方 将 积极 拓展 同 各 国 在</w:t>
      </w:r>
      <w:r>
        <w:tab/>
      </w:r>
      <w:r>
        <w:t>贸易</w:t>
      </w:r>
      <w:r>
        <w:tab/>
      </w:r>
      <w:r>
        <w:t>、 投资 等 各 领域 务实 合作 , 加强 在 国际 及 地区 组织 中 的 沟通 协调 , 共同 推动 双方 关系 迈上 新 台阶 。</w:t>
      </w:r>
    </w:p>
    <w:p w14:paraId="6799FA0D">
      <w:r>
        <w:t>法新社 记者 : 昨天 , 美方 领导人 将 新 冠 病毒 称作 是 " 来自 中国 的 瘟疫 " , 并 称 即使 与 中方 达成 100 份</w:t>
      </w:r>
      <w:r>
        <w:tab/>
      </w:r>
      <w:r>
        <w:t>贸易</w:t>
      </w:r>
      <w:r>
        <w:tab/>
      </w:r>
      <w:r>
        <w:t>协议 也 弥补 不 了 疫情 给 美国 经济 带来 的 损失 。</w:t>
      </w:r>
    </w:p>
    <w:p w14:paraId="40674DB0">
      <w:r>
        <w:t>我们 多次 说 过 , 包括</w:t>
      </w:r>
      <w:r>
        <w:tab/>
      </w:r>
      <w:r>
        <w:t>贸易</w:t>
      </w:r>
      <w:r>
        <w:tab/>
      </w:r>
      <w:r>
        <w:t>、 投资 在内 的 中 美 两 国 经贸 关系 本质 是 互惠 共赢 的 , 双方 合则两利 , 斗 则 俱 伤 , 搞 " 脱钩 " 和 切割 没有 出路 。</w:t>
      </w:r>
    </w:p>
    <w:p w14:paraId="0DA305A8">
      <w:r>
        <w:t>我 愿 再次 强调 , 有关 案件 是 一起 正常 的</w:t>
      </w:r>
      <w:r>
        <w:tab/>
      </w:r>
      <w:r>
        <w:t>贸易</w:t>
      </w:r>
      <w:r>
        <w:tab/>
      </w:r>
      <w:r>
        <w:t>救济 调查 案件 。</w:t>
      </w:r>
    </w:p>
    <w:p w14:paraId="089DFBD0">
      <w:r>
        <w:t>中方 正 根据 相关 法律 和 世界</w:t>
      </w:r>
      <w:r>
        <w:tab/>
      </w:r>
      <w:r>
        <w:t>贸易</w:t>
      </w:r>
      <w:r>
        <w:tab/>
      </w:r>
      <w:r>
        <w:t>组织 规则 推进 有关 调查 。</w:t>
      </w:r>
    </w:p>
    <w:p w14:paraId="0381D40B">
      <w:r>
        <w:t>香港 回归 祖国 20多 年 来 , 充分 发挥 依托 大陆 、 面向 全球 的 重要 优势 , 其 国际 金融 、 航运 和</w:t>
      </w:r>
      <w:r>
        <w:tab/>
      </w:r>
      <w:r>
        <w:t>贸易</w:t>
      </w:r>
      <w:r>
        <w:tab/>
      </w:r>
      <w:r>
        <w:t>中心 地位 日益 巩固 , 也 是 美国 工商界 投资 运营 的 重要 地区 。</w:t>
      </w:r>
    </w:p>
    <w:p w14:paraId="33539791">
      <w:r>
        <w:t>美国 在 香港 有 8.5万 名 公民 、 1100多 家 企业 , 近 100 个 地区 总部 和 400多 个 地区 办公室 , 几乎 所有 美国 主要 金融 企业 都 在 香港 营运 , 美国 对 香港</w:t>
      </w:r>
      <w:r>
        <w:tab/>
      </w:r>
      <w:r>
        <w:t>贸易</w:t>
      </w:r>
      <w:r>
        <w:tab/>
      </w:r>
      <w:r>
        <w:t>顺差 在 过去 10 年 间 累计 达 2970亿 美元 , 位列 美 全球 贸易 伙伴 首 位 。</w:t>
      </w:r>
    </w:p>
    <w:p w14:paraId="34A94B5E">
      <w:r>
        <w:t>中方 愿 同 包括 世界 经济 论坛 在内 的 各 方 加强 合作 , 秉持 多边主义 精神 和 人类 命运 共同体 理念 , 密切 宏观 经济 政策 协调 , 推动 构建 开放型 世界 经济 , 促进</w:t>
      </w:r>
      <w:r>
        <w:tab/>
      </w:r>
      <w:r>
        <w:t>贸易</w:t>
      </w:r>
      <w:r>
        <w:tab/>
      </w:r>
      <w:r>
        <w:t>投资 自由化 与 便利化 , 维护 全球 产业链 供应链 稳定 畅通 , 携手 推动 世界 经济 早日 实现 强劲 、 可 持续 、 平衡 、 包容 增长 。</w:t>
      </w:r>
    </w:p>
    <w:p w14:paraId="6A285CC8">
      <w:r>
        <w:t>外交部发言人言论库</w:t>
      </w:r>
      <w:r>
        <w:tab/>
      </w:r>
      <w:r>
        <w:t>外交部发言人言论库</w:t>
      </w:r>
      <w:r>
        <w:tab/>
      </w:r>
      <w:r>
        <w:t>外交部发言人言论库</w:t>
      </w:r>
      <w:r>
        <w:br w:type="textWrapping"/>
      </w:r>
      <w:r>
        <w:tab/>
      </w:r>
      <w:r>
        <w:tab/>
      </w:r>
      <w:r>
        <w:br w:type="textWrapping"/>
      </w:r>
      <w:r>
        <w:t xml:space="preserve"> 近 两 年 美国 不断 毁约 退群 , 先后 退出 了 伊朗 核 问题 全面 协议 、 《 中导 条约 》 , 撤销 签署 《 武器</w:t>
      </w:r>
      <w:r>
        <w:tab/>
      </w:r>
      <w:r>
        <w:t>贸易</w:t>
      </w:r>
      <w:r>
        <w:tab/>
      </w:r>
      <w:r>
        <w:t>条约 》 , 最近 又 宣布 退出 《 开放 天空 条约 》 , 并 在 讨论 恢复 核 试验 问题 。</w:t>
      </w:r>
    </w:p>
    <w:p w14:paraId="4DB1A6B2">
      <w:r>
        <w:t>多 年 来 , 美 从 对 香港</w:t>
      </w:r>
      <w:r>
        <w:tab/>
      </w:r>
      <w:r>
        <w:t>贸易</w:t>
      </w:r>
      <w:r>
        <w:tab/>
      </w:r>
      <w:r>
        <w:t>中 获得 巨额 贸易 顺差 , 应该 说 美方 在 香港 的 利益 是 非常 深厚 和 直接 的 。</w:t>
      </w:r>
    </w:p>
    <w:p w14:paraId="6E35AE37">
      <w:r>
        <w:t>澳门 月刊 记者 : 据 报道 , 第十三 届 全 国 人大 常委会 第十九 次 全体 会议 日前 闭幕 , 会议 表决 通过 了 中国 加入 《 武器</w:t>
      </w:r>
      <w:r>
        <w:tab/>
      </w:r>
      <w:r>
        <w:t>贸易</w:t>
      </w:r>
      <w:r>
        <w:tab/>
      </w:r>
      <w:r>
        <w:t>条约 》 的 议案 。</w:t>
      </w:r>
    </w:p>
    <w:p w14:paraId="76287103">
      <w:r>
        <w:t>赵立坚 : 第十三 届 全 国 人大 常委会 第十九 次 会议 表决 通过 了 全 国 人大 常委会 关于 加入 《 武器</w:t>
      </w:r>
      <w:r>
        <w:tab/>
      </w:r>
      <w:r>
        <w:t>贸易</w:t>
      </w:r>
      <w:r>
        <w:tab/>
      </w:r>
      <w:r>
        <w:t>条约 》 的 决定 , 决定 加入 这个 条约 。</w:t>
      </w:r>
    </w:p>
    <w:p w14:paraId="6067D95A">
      <w:r>
        <w:t>中方 一向 高度 重视 常规 武器 非法 转让 和 滥用 引发 的 各 方面 问题 , 支持 《 武器</w:t>
      </w:r>
      <w:r>
        <w:tab/>
      </w:r>
      <w:r>
        <w:t>贸易</w:t>
      </w:r>
      <w:r>
        <w:tab/>
      </w:r>
      <w:r>
        <w:t>条约 》 的 宗旨 和 目标 , 赞成 采取 必要 措施 , 规范 国际 武器 贸易 行为 , 打击 非法 武器 转让 。</w:t>
      </w:r>
    </w:p>
    <w:p w14:paraId="7AF5A940">
      <w:r>
        <w:t>作为 从事 正常 军品</w:t>
      </w:r>
      <w:r>
        <w:tab/>
      </w:r>
      <w:r>
        <w:t>贸易</w:t>
      </w:r>
      <w:r>
        <w:tab/>
      </w:r>
      <w:r>
        <w:t>的 国家 , 中国 一向 严格 管理 军品 出口 , 并 已 建立 相当 完善 的 军品 出口 管制 政策 法规 体系 , 有关 军贸 政策 和 管理 措施 完全 达到 甚至 超出 了 条约 的 要求 。</w:t>
      </w:r>
    </w:p>
    <w:p w14:paraId="66058760">
      <w:r>
        <w:t>加入 《 武器</w:t>
      </w:r>
      <w:r>
        <w:tab/>
      </w:r>
      <w:r>
        <w:t>贸易</w:t>
      </w:r>
      <w:r>
        <w:tab/>
      </w:r>
      <w:r>
        <w:t>条约 》 , 是 中国 支持 多边主义 、 推动 构建 人类 命运 共同体 的 又 一 重要 举措 , 将 对 进一步 提升 该 条约 的 普遍性 和 有效性 产生 积极 影响 。</w:t>
      </w:r>
    </w:p>
    <w:p w14:paraId="4821185B">
      <w:r>
        <w:t>彭博社 记者 : 第一 个 问题 , 美国 白宫 国家</w:t>
      </w:r>
      <w:r>
        <w:tab/>
      </w:r>
      <w:r>
        <w:t>贸易</w:t>
      </w:r>
      <w:r>
        <w:tab/>
      </w:r>
      <w:r>
        <w:t>和 制造业 政策 办公室 主任 纳瓦罗 今天 接受 福克斯 新闻 采访 时称 , 中 美 经贸 协议 已经 " 终结 " 。</w:t>
      </w:r>
    </w:p>
    <w:p w14:paraId="776D274C">
      <w:r>
        <w:t>近年 来 , 美方 在 军控 和 防扩散 领域 奉行 " 美国 优先 " , 一 再 毁约 " 退群 " , 退出 伊 核 问题 全面 协议 、 《 中导 条约 》 、 《 开放 天空 条约 》 , 撤销 签署 《 武器</w:t>
      </w:r>
      <w:r>
        <w:tab/>
      </w:r>
      <w:r>
        <w:t>贸易</w:t>
      </w:r>
      <w:r>
        <w:tab/>
      </w:r>
      <w:r>
        <w:t>条约 》 , 独家 阻挡 《 禁止 生物 武器 公约 》 核查 议定书 谈判 , 迄未 完成 库存 化学 武器 销毁 , 酝酿 恢复 核 试验 , 在 美 俄 《 削减 进攻性 战略 武器 条约 》 延期 问题 上 态度 消极 。</w:t>
      </w:r>
    </w:p>
    <w:p w14:paraId="2C19B93B">
      <w:r>
        <w:t>可能 大家 都 注意 到 , 中国 全 国 人大 常委会 近日 通过 了 中国 加入 《 武器</w:t>
      </w:r>
      <w:r>
        <w:tab/>
      </w:r>
      <w:r>
        <w:t>贸易</w:t>
      </w:r>
      <w:r>
        <w:tab/>
      </w:r>
      <w:r>
        <w:t>条约 》 的 决定 , 这 与 美方 撤销 签署 该 条约 形成 鲜明 对照 。</w:t>
      </w:r>
    </w:p>
    <w:p w14:paraId="77BF2CC2">
      <w:r>
        <w:t>深圳 卫视 记者 : 据 报道 , 博尔顿 新 书 称 , 特朗普 想 拿 孟 晚 舟 作为</w:t>
      </w:r>
      <w:r>
        <w:tab/>
      </w:r>
      <w:r>
        <w:t>贸易</w:t>
      </w:r>
      <w:r>
        <w:tab/>
      </w:r>
      <w:r>
        <w:t>谈判 筹码 , 如果 中国 在 贸易 上 让步 则 可以 取消 对 孟晚舟 的 起诉 。</w:t>
      </w:r>
    </w:p>
    <w:p w14:paraId="783E7B8D">
      <w:r>
        <w:t>赵立坚 : 香港 回归 祖国 以来 , 充分 发挥 自身 依托 内地 、 面向 全球 的 独特 优势 , 其 国际 金融 、 航运 和</w:t>
      </w:r>
      <w:r>
        <w:tab/>
      </w:r>
      <w:r>
        <w:t>贸易</w:t>
      </w:r>
      <w:r>
        <w:tab/>
      </w:r>
      <w:r>
        <w:t>中心 地位 更加 巩固 , 一直 是 世界 上 最 自由 、 最 开放 、 最 繁荣 、 最 具 活力 的 地区 之一 。</w:t>
      </w:r>
    </w:p>
    <w:p w14:paraId="11ACDB8A">
      <w:r>
        <w:t>澎湃 新闻 记者 : 据 报道 , 近日 , 美国 白宫 国家</w:t>
      </w:r>
      <w:r>
        <w:tab/>
      </w:r>
      <w:r>
        <w:t>贸易</w:t>
      </w:r>
      <w:r>
        <w:tab/>
      </w:r>
      <w:r>
        <w:t>和 制造业 政策 办公室 主任 纳瓦罗 接受 采访 时称 , 中国 在 实验室 中 制造 新 冠 病毒 , 并 以 病毒 作为 武器 , 有意 让 已经 感染 的 中国人 前往 美国 等 全球 各 地 , 却 关闭 了 国内 交通 网络 , 中方 对 此 有 何 评论 ?</w:t>
      </w:r>
    </w:p>
    <w:p w14:paraId="67EAB109">
      <w:r>
        <w:t>新华社 记者 : 据 报道 , 中国 常 驻 联合国 代表 张军 大使 日前 向 联合国 秘书长 古特雷斯 交存 了 《 武器</w:t>
      </w:r>
      <w:r>
        <w:tab/>
      </w:r>
      <w:r>
        <w:t>贸易</w:t>
      </w:r>
      <w:r>
        <w:tab/>
      </w:r>
      <w:r>
        <w:t>条约 》 加入 书 。</w:t>
      </w:r>
    </w:p>
    <w:p w14:paraId="13C03494">
      <w:r>
        <w:t>赵立坚 : 7月 6日 , 中国 常 驻 联合国 代表 张军 大使 在 纽约 联合国 总部 , 向 联合国 秘书长 古特雷斯 交存 了 《 武器</w:t>
      </w:r>
      <w:r>
        <w:tab/>
      </w:r>
      <w:r>
        <w:t>贸易</w:t>
      </w:r>
      <w:r>
        <w:tab/>
      </w:r>
      <w:r>
        <w:t>条约 》 加入 书 。</w:t>
      </w:r>
    </w:p>
    <w:p w14:paraId="53B5E082">
      <w:r>
        <w:t>加入 《 武器</w:t>
      </w:r>
      <w:r>
        <w:tab/>
      </w:r>
      <w:r>
        <w:t>贸易</w:t>
      </w:r>
      <w:r>
        <w:tab/>
      </w:r>
      <w:r>
        <w:t>条约 》 是 中国 积极 参与 全球 武器 贸易 治理 、 维护 世界 和 地区 的 和平 与 稳定 的 重要 举措 , 体现 了 中方 支持 多边主义 、 维护 国际 军控 体系 、 践行 构建 人类 命运 共同体 理念 的 决心 和 诚意 。</w:t>
      </w:r>
    </w:p>
    <w:p w14:paraId="64A4FE54">
      <w:r>
        <w:t>作为 从事 正常 军品</w:t>
      </w:r>
      <w:r>
        <w:tab/>
      </w:r>
      <w:r>
        <w:t>贸易</w:t>
      </w:r>
      <w:r>
        <w:tab/>
      </w:r>
      <w:r>
        <w:t>的 国家 , 中国 一向 严格 管理 军品 出口 , 并 已 建立 完善 的 军品 出口 管制 政策 法规 体系 , 有关 军贸 政策 和 管理 措施 完全 达到 甚至 超出 了 条约 的 要求 。</w:t>
      </w:r>
    </w:p>
    <w:p w14:paraId="7E43D2D8">
      <w:r>
        <w:t>作为 《 武器</w:t>
      </w:r>
      <w:r>
        <w:tab/>
      </w:r>
      <w:r>
        <w:t>贸易</w:t>
      </w:r>
      <w:r>
        <w:tab/>
      </w:r>
      <w:r>
        <w:t>条约 》 缔约国 , 中方 愿 与 各 国 加强 交流 与 合作 , 共同 致力 于 促进 条约 的 有效性 和 普遍性 , 为 完善 全球 武器 贸易 治理 作出 更 大 贡献 。</w:t>
      </w:r>
    </w:p>
    <w:p w14:paraId="1F586BDA">
      <w:r>
        <w:t>中国 日报 记者 : 美国 白宫 国家</w:t>
      </w:r>
      <w:r>
        <w:tab/>
      </w:r>
      <w:r>
        <w:t>贸易</w:t>
      </w:r>
      <w:r>
        <w:tab/>
      </w:r>
      <w:r>
        <w:t>和 制造业 政策 办公室 主任 纳瓦罗 12日 接受 采访 时称 , 美国 人民 必须 明白 , 所有 数据 都 通过 那些 受 孩子们 喜欢 的 移动 应用 程序 ( Tiktok ) 直接 进入 中国 的 服务器 , 进入 中国 军队 和 中国 共产党 。</w:t>
      </w:r>
    </w:p>
    <w:p w14:paraId="39867E3C">
      <w:r>
        <w:t>华春莹 : 新 冠 肺炎 疫情 发生 以来 , 全球 物流 不畅 ,</w:t>
      </w:r>
      <w:r>
        <w:tab/>
      </w:r>
      <w:r>
        <w:t>贸易</w:t>
      </w:r>
      <w:r>
        <w:tab/>
      </w:r>
      <w:r>
        <w:t>出现 萎缩 。</w:t>
      </w:r>
    </w:p>
    <w:p w14:paraId="3367C8A7">
      <w:r>
        <w:t>中方 近日 加入 了 《 武器</w:t>
      </w:r>
      <w:r>
        <w:tab/>
      </w:r>
      <w:r>
        <w:t>贸易</w:t>
      </w:r>
      <w:r>
        <w:tab/>
      </w:r>
      <w:r>
        <w:t>条约 》 , 而 美国 去年 撤销 签署 这 一 条约 , 双方 对待 国际 规则 的 态度 高下 立判 , 不言自明 。</w:t>
      </w:r>
    </w:p>
    <w:p w14:paraId="65FE8BE0">
      <w:r>
        <w:t>6月份 中国 货物</w:t>
      </w:r>
      <w:r>
        <w:tab/>
      </w:r>
      <w:r>
        <w:t>贸易</w:t>
      </w:r>
      <w:r>
        <w:tab/>
      </w:r>
      <w:r>
        <w:t>进出口 同比 增长 5.1% , 其中 进口 增长 6.2% , 有效 提振 了 世界 总 需求 , 促进 了 国际 贸易 发展 。</w:t>
      </w:r>
    </w:p>
    <w:p w14:paraId="7456842A">
      <w:r>
        <w:t>中方 近日 加入 了 《 武器</w:t>
      </w:r>
      <w:r>
        <w:tab/>
      </w:r>
      <w:r>
        <w:t>贸易</w:t>
      </w:r>
      <w:r>
        <w:tab/>
      </w:r>
      <w:r>
        <w:t>条约 》 , 而 美国 去年 撤销 签署 这 一 条约 , 双方 对待 国际 规则 的 态度 高下 立判 , 不言自明 。</w:t>
      </w:r>
    </w:p>
    <w:p w14:paraId="76B0C587">
      <w:r>
        <w:t>6月份 中国 货物</w:t>
      </w:r>
      <w:r>
        <w:tab/>
      </w:r>
      <w:r>
        <w:t>贸易</w:t>
      </w:r>
      <w:r>
        <w:tab/>
      </w:r>
      <w:r>
        <w:t>进出口 同比 增长 5.1% , 其中 进口 增长 6.2% , 有效 提振 了 世界 总 需求 , 促进 了 国际 贸易 发展 。</w:t>
      </w:r>
    </w:p>
    <w:p w14:paraId="79E69611">
      <w:r>
        <w:t>我们 认为 , 世界 各 国 在 做好 本国 疫情 防控 、 维护 全球 公共 卫生 安全 的 同时 , 应当 努力 稳住 本国 的 粮食 生产 、 维持 农业 生产 秩序 ; 维护 粮食 供应 和 价格 稳定 , 减少</w:t>
      </w:r>
      <w:r>
        <w:tab/>
      </w:r>
      <w:r>
        <w:t>贸易</w:t>
      </w:r>
      <w:r>
        <w:tab/>
      </w:r>
      <w:r>
        <w:t>限制 , 保障 全球 粮食 供应链 的 通畅 ; 支持 联合国 粮农 组织 等 国际 组织 发挥 作用 , 加强 粮食 生产 信息 共享 、 经验 交流 、 技术 合作 、 政策 协同 ; 切实 提高 对 发展中 国家 尤其是 最 不 发达 国家 的 资金 和 技术 支持 , 帮助 他们 提升 粮食 安全 保障 水平 , 维护 全球 粮食 安全 。</w:t>
      </w:r>
    </w:p>
    <w:p w14:paraId="435C06BB">
      <w:r>
        <w:t>中国 一贯 高度 重视 濒危 野生 动植物 保护 , 严格 履行 根据 《 濒危 野生 动 植 物种 国际</w:t>
      </w:r>
      <w:r>
        <w:tab/>
      </w:r>
      <w:r>
        <w:t>贸易</w:t>
      </w:r>
      <w:r>
        <w:tab/>
      </w:r>
      <w:r>
        <w:t>公约 》 承担 的 国际 义务 。</w:t>
      </w:r>
    </w:p>
    <w:p w14:paraId="10AAE3B6">
      <w:r>
        <w:t>中国 政府 对 参与 濒危 野生 动植物 及 其 制品 非法</w:t>
      </w:r>
      <w:r>
        <w:tab/>
      </w:r>
      <w:r>
        <w:t>贸易</w:t>
      </w:r>
      <w:r>
        <w:tab/>
      </w:r>
      <w:r>
        <w:t>的 行为 采取 " 零容忍 " 态度 , 对 相关 犯罪 分子 坚决 依法 惩处 。</w:t>
      </w:r>
    </w:p>
    <w:p w14:paraId="187D97FE">
      <w:r>
        <w:t>中方 愿 同 国际 社会 一 道 , 继续 为 保护 濒危 野生 动植物 和 遏制 非法</w:t>
      </w:r>
      <w:r>
        <w:tab/>
      </w:r>
      <w:r>
        <w:t>贸易</w:t>
      </w:r>
      <w:r>
        <w:tab/>
      </w:r>
      <w:r>
        <w:t>作出 贡献 。</w:t>
      </w:r>
    </w:p>
    <w:p w14:paraId="5B289B54">
      <w:r>
        <w:t>根据 两 国 领导人 共识 , 双方 积极 开展 自由</w:t>
      </w:r>
      <w:r>
        <w:tab/>
      </w:r>
      <w:r>
        <w:t>贸易</w:t>
      </w:r>
      <w:r>
        <w:tab/>
      </w:r>
      <w:r>
        <w:t>协定 谈判 并 顺利 达成 一致 , 这 充分 体现 了 双方 高度 的 政治 互信 和 深厚 的 合作 基础 。</w:t>
      </w:r>
    </w:p>
    <w:p w14:paraId="504E5315">
      <w:r>
        <w:t>我们 反对 个别 国家 泛化 国家 安全 概念 、 违反 国际</w:t>
      </w:r>
      <w:r>
        <w:tab/>
      </w:r>
      <w:r>
        <w:t>贸易</w:t>
      </w:r>
      <w:r>
        <w:tab/>
      </w:r>
      <w:r>
        <w:t>规则 、 排斥 特定 国家 的 特定 企业 这 种 错误 做法 。</w:t>
      </w:r>
    </w:p>
    <w:p w14:paraId="1791C4B8">
      <w:r>
        <w:t>第二 个 问题 , 美国 总统 特朗普 谈到 中 美 经贸 协议 时 称 , 因为 中国 在 新 冠 病毒 传播 中 发挥 的 作用 , 与 中国 达成 的</w:t>
      </w:r>
      <w:r>
        <w:tab/>
      </w:r>
      <w:r>
        <w:t>贸易</w:t>
      </w:r>
      <w:r>
        <w:tab/>
      </w:r>
      <w:r>
        <w:t>协议 对 他 来说 意义 小 了 很多 。</w:t>
      </w:r>
    </w:p>
    <w:p w14:paraId="7D6F0C7F">
      <w:r>
        <w:t>五 国 部长 一致 认为 , 面对 世界 经济 下行 风险 加剧 的 严峻 形势 , 金砖 国家 应 坚持 合作 、 共 克 时艰 , 加强 供应链 价值链 领域 合作 , 共同 维护 多边</w:t>
      </w:r>
      <w:r>
        <w:tab/>
      </w:r>
      <w:r>
        <w:t>贸易</w:t>
      </w:r>
      <w:r>
        <w:tab/>
      </w:r>
      <w:r>
        <w:t>体制 , 避免 采取 单边主义 和 保护 主义 措施 , 支持 世贸 组织 进行 必要 改革 , 维护 发展中 成员 合法 权益 。</w:t>
      </w:r>
    </w:p>
    <w:p w14:paraId="3A5F9807">
      <w:r>
        <w:t>美国 当地 媒体 认为 , 中国 是 休斯敦 地区 第二 大</w:t>
      </w:r>
      <w:r>
        <w:tab/>
      </w:r>
      <w:r>
        <w:t>贸易</w:t>
      </w:r>
      <w:r>
        <w:tab/>
      </w:r>
      <w:r>
        <w:t>伙伴 , 该 地区 从 中国 驻 休斯敦 总领馆 受益 良多 , 驻 休斯敦 总领馆 已 成为 休斯敦 地区 同 中国 旅游 、 贸易 和 文化 的 桥梁 。</w:t>
      </w:r>
    </w:p>
    <w:p w14:paraId="2308A33B">
      <w:r>
        <w:t>面对 疫情 长期化 态势 , 各 方 要 不断 加强 国际 联防 联控 合作 , 维护 民众 健康 , 促进 复工 复产 , 畅通 跨境</w:t>
      </w:r>
      <w:r>
        <w:tab/>
      </w:r>
      <w:r>
        <w:t>贸易</w:t>
      </w:r>
      <w:r>
        <w:tab/>
      </w:r>
      <w:r>
        <w:t>, 确保 基本 民生 , 直 至 最终 战胜 疫情 。</w:t>
      </w:r>
    </w:p>
    <w:p w14:paraId="4584A753">
      <w:r>
        <w:t>美方 口口声声 要 实行 公平 、 对等 , 但 事实 表明 , 当 其他 国家 企业 取得 领先 优势 时 , 美方 政客 就 会 捏造 借口 , 动用 国家 力量 进行 不 择 手段 的 打压 , 不 惜 违背 美方 一贯 标榜 的 市场 经济 和 公平 竞争 原则 , 违反 国际</w:t>
      </w:r>
      <w:r>
        <w:tab/>
      </w:r>
      <w:r>
        <w:t>贸易</w:t>
      </w:r>
      <w:r>
        <w:tab/>
      </w:r>
      <w:r>
        <w:t>规则 , 甚至 损害 美国 消费者 和 企业 的 利益 。</w:t>
      </w:r>
    </w:p>
    <w:p w14:paraId="72535597">
      <w:r>
        <w:t>美国 正式 退出 《 中导 条约 》 一 年 来 , 在 毁约 退群 的 道路 上 越 走 越 远 , 相继 宣布 撤销 签署 《 武器</w:t>
      </w:r>
      <w:r>
        <w:tab/>
      </w:r>
      <w:r>
        <w:t>贸易</w:t>
      </w:r>
      <w:r>
        <w:tab/>
      </w:r>
      <w:r>
        <w:t>条约 》 、 退出 《 开放 天空 条约 》 、 单 方面 放宽 " 导弹 及 其 技术 控制 制度 " 对 无人 机 出口 的 管控 标准 , 迄今 没有 同意 《 新 削减 战略 武器 条约 》 延期 。</w:t>
      </w:r>
    </w:p>
    <w:p w14:paraId="0B109FB8">
      <w:r>
        <w:t>中国 旗帜 鲜明 抵制 保护主义 , 坚定 维护 多边</w:t>
      </w:r>
      <w:r>
        <w:tab/>
      </w:r>
      <w:r>
        <w:t>贸易</w:t>
      </w:r>
      <w:r>
        <w:tab/>
      </w:r>
      <w:r>
        <w:t>体制 和 开放型 世界 经济 , 不断 加大 对 发展中 国家 特别是 最 不 发达 国家 援助 。</w:t>
      </w:r>
    </w:p>
    <w:p w14:paraId="01891EE2">
      <w:r>
        <w:t>总台 国广 记者 : 据 报道 , 美 中</w:t>
      </w:r>
      <w:r>
        <w:tab/>
      </w:r>
      <w:r>
        <w:t>贸易</w:t>
      </w:r>
      <w:r>
        <w:tab/>
      </w:r>
      <w:r>
        <w:t>全国 委员会 11日 发布 的 2020 年度 会员 调查 显示 , 近 七成 受 访 美国 企业 对 中国 市场 未来 五 年 的 商业 前景 感到 乐观 。</w:t>
      </w:r>
    </w:p>
    <w:p w14:paraId="6458191E">
      <w:r>
        <w:t>赵立坚 : 我们 也 注意 到 了 美 中</w:t>
      </w:r>
      <w:r>
        <w:tab/>
      </w:r>
      <w:r>
        <w:t>贸易</w:t>
      </w:r>
      <w:r>
        <w:tab/>
      </w:r>
      <w:r>
        <w:t>全国 委员会 的 有关 调查 数据 , 这 进一步 印证 了 国际 社会 对 中国 市场 、 中国 营商 环境 和 中国 经济 发展 前景 的 坚定 信心 。</w:t>
      </w:r>
    </w:p>
    <w:p w14:paraId="16F00702">
      <w:r>
        <w:t>与此同时 , 我们 持续 扩大 对 外 开放 , 积极 推进 对 外 经贸 合作 , 有效 提振 了 世界 总 需求 , 促进 了 国际</w:t>
      </w:r>
      <w:r>
        <w:tab/>
      </w:r>
      <w:r>
        <w:t>贸易</w:t>
      </w:r>
      <w:r>
        <w:tab/>
      </w:r>
      <w:r>
        <w:t>发展 。</w:t>
      </w:r>
    </w:p>
    <w:p w14:paraId="5CAD9F61">
      <w:r>
        <w:t>这 种 霸凌 行径 是 对 美方 一贯 标榜 的 市场 经济 和 公平 竞争 原则 的 公然 否定 , 违反 国际</w:t>
      </w:r>
      <w:r>
        <w:tab/>
      </w:r>
      <w:r>
        <w:t>贸易</w:t>
      </w:r>
      <w:r>
        <w:tab/>
      </w:r>
      <w:r>
        <w:t>规则 , 肆意 侵害 他国 利益 , 也 必 将 损害 美国 自身 利益 。</w:t>
      </w:r>
    </w:p>
    <w:p w14:paraId="172AA9C6">
      <w:r>
        <w:t>必须 强调 , 美方 所作所为 彻底 戳破 了 美方 一贯 标榜 的 市场 经济 和 公平 竞争 原则 的 " 遮羞布 " , 违反 国际</w:t>
      </w:r>
      <w:r>
        <w:tab/>
      </w:r>
      <w:r>
        <w:t>贸易</w:t>
      </w:r>
      <w:r>
        <w:tab/>
      </w:r>
      <w:r>
        <w:t>规则 , 破坏 全球 产业链 、 供应链 、 价值链 , 这 也 必 将 损害 美国 国家 利益 和 自身 形象 。</w:t>
      </w:r>
    </w:p>
    <w:p w14:paraId="37F1BAD7">
      <w:r>
        <w:t>疫情 发生 后 , 全球 航空 和 海运 出现 不同 程度 的 禁飞 、 停运 、 减运 等 情况 , 导致 物流 不畅 、</w:t>
      </w:r>
      <w:r>
        <w:tab/>
      </w:r>
      <w:r>
        <w:t>贸易</w:t>
      </w:r>
      <w:r>
        <w:tab/>
      </w:r>
      <w:r>
        <w:t>萎缩 。</w:t>
      </w:r>
    </w:p>
    <w:p w14:paraId="30E563E0">
      <w:r>
        <w:t>深圳 卫视 记者 : 我们 注意 到 , 《 武器</w:t>
      </w:r>
      <w:r>
        <w:tab/>
      </w:r>
      <w:r>
        <w:t>贸易</w:t>
      </w:r>
      <w:r>
        <w:tab/>
      </w:r>
      <w:r>
        <w:t>条约 》 第六 次 缔约国 大会 近期 因为 新 冠 肺炎 疫情 原因 通过 书面 方式 召开 , 中方 也 首 次 以 缔约 国 身份 与会 。</w:t>
      </w:r>
    </w:p>
    <w:p w14:paraId="33C5CF40">
      <w:r>
        <w:t>赵立坚 : 8月 17日 至 21日 , 《 武器</w:t>
      </w:r>
      <w:r>
        <w:tab/>
      </w:r>
      <w:r>
        <w:t>贸易</w:t>
      </w:r>
      <w:r>
        <w:tab/>
      </w:r>
      <w:r>
        <w:t>条约 》 第六 次 缔约国 大会 因 新 冠 疫情 原因 通过 书面 方式 召开 , 中国 首 次 以 缔约 国 身份 与会 并 提交 书面 发言 。</w:t>
      </w:r>
    </w:p>
    <w:p w14:paraId="21EC2DDD">
      <w:r>
        <w:t>在 书面 发言 中 , 中方 就 进一步 加强 《 武器</w:t>
      </w:r>
      <w:r>
        <w:tab/>
      </w:r>
      <w:r>
        <w:t>贸易</w:t>
      </w:r>
      <w:r>
        <w:tab/>
      </w:r>
      <w:r>
        <w:t>条约 》 提出 三 点 主张 : 一 是 持续 提高 条约 普遍性 和 有效性 , 积极 开展 国际 合作 与 援助 ; 二 是 加强 联合国 框架 内 常规 武器 军控 机制 的 互动 协作 , 积极 支持 联合国 在 常规 军控 方面 发挥 核心 作用 ; 三 是 进一步 强化 负 责任 的 武器 贸易 理念 , 呼吁 各 国 不 向 非 国家 行为 体 出售 武器 , 停止 借 军售 干涉 主权 国家 内政 。</w:t>
      </w:r>
    </w:p>
    <w:p w14:paraId="6D9C7F0A">
      <w:r>
        <w:t>中方 全程 参加 《 武器</w:t>
      </w:r>
      <w:r>
        <w:tab/>
      </w:r>
      <w:r>
        <w:t>贸易</w:t>
      </w:r>
      <w:r>
        <w:tab/>
      </w:r>
      <w:r>
        <w:t>条约 》 谈判 , 为 条约 达成 发挥 了 建设性 作用 , 条约 生效 后 作为 观察员 积极 参加 了 历 届 缔约国 大会 。</w:t>
      </w:r>
    </w:p>
    <w:p w14:paraId="7112E266">
      <w:r>
        <w:t>作为 世界 和平 的 积极 建设者 、 国际 秩序 的 坚定 维护者 , 中国 愿 与 包括 条约 成员国 在内 的 各 方 携手 合作 , 不断 凝聚 共识 , 为 条约 的 有效 落实 , 为 构建 规范 合理 的 武器</w:t>
      </w:r>
      <w:r>
        <w:tab/>
      </w:r>
      <w:r>
        <w:t>贸易</w:t>
      </w:r>
      <w:r>
        <w:tab/>
      </w:r>
      <w:r>
        <w:t>秩序 , 维护 国际 和 地区 和平 与 稳定 作出 更 大 贡献 。</w:t>
      </w:r>
    </w:p>
    <w:p w14:paraId="6FBB35CE">
      <w:r>
        <w:t>会 后 发表 了 联合 媒体 声明 , 强调 协定 对 疫后 区域 和 全球 经济 复苏 的 重要 作用 , 指出 协定 的 签署 将 提振 商业 信心 , 促进 亚太 区域 贸易 投资 和 区域 经济 一体化 , 维持 区域 和 全球 产业链 、 供应链 稳定 , 展现 本 区域 对 开放 、 包容 、 基于 规则 的 多边</w:t>
      </w:r>
      <w:r>
        <w:tab/>
      </w:r>
      <w:r>
        <w:t>贸易</w:t>
      </w:r>
      <w:r>
        <w:tab/>
      </w:r>
      <w:r>
        <w:t>体制 的 支持 。</w:t>
      </w:r>
    </w:p>
    <w:p w14:paraId="34344B39">
      <w:r>
        <w:t>作为 110多 个 国家 和 地区 的 最大</w:t>
      </w:r>
      <w:r>
        <w:tab/>
      </w:r>
      <w:r>
        <w:t>贸易</w:t>
      </w:r>
      <w:r>
        <w:tab/>
      </w:r>
      <w:r>
        <w:t>伙伴 , 中国 的 发展 对 世界 到底 是 机遇 还是 威胁 , 从 各 国 积极 同 中国 加强 交流 合作 来 看 , 答案 不言而喻 。</w:t>
      </w:r>
    </w:p>
    <w:p w14:paraId="2D9F1409">
      <w:r>
        <w:t>中方 愿 同 欧方 继续 携手 努力 , 不仅 推动 中 欧 关系 发展 , 而且 为 维护 多边主义 , 维护 自由</w:t>
      </w:r>
      <w:r>
        <w:tab/>
      </w:r>
      <w:r>
        <w:t>贸易</w:t>
      </w:r>
      <w:r>
        <w:tab/>
      </w:r>
      <w:r>
        <w:t>, 促进 世界 和平 与 稳定 贡献 更 多 正 能量 。</w:t>
      </w:r>
    </w:p>
    <w:p w14:paraId="3D7D5DF3">
      <w:r>
        <w:t>2020年 9月 1日 外交部 发言人 华春莹 主持 例行 记者会 时间 : 2020-09-01一 、 2020年 中国 国际 服务</w:t>
      </w:r>
      <w:r>
        <w:tab/>
      </w:r>
      <w:r>
        <w:t>贸易</w:t>
      </w:r>
      <w:r>
        <w:tab/>
      </w:r>
      <w:r>
        <w:t>交易会 全球 服务 贸易 峰会 将 于 9月 4日 在 北京 举行 。</w:t>
      </w:r>
    </w:p>
    <w:p w14:paraId="72BDEB10">
      <w:r>
        <w:t>统计 显示 , 中 美 经贸 合作 支撑 了 美国 超 260万 个 就业 岗位 , 两 国</w:t>
      </w:r>
      <w:r>
        <w:tab/>
      </w:r>
      <w:r>
        <w:t>贸易</w:t>
      </w:r>
      <w:r>
        <w:tab/>
      </w:r>
      <w:r>
        <w:t>每 年 为 每个 美国 家庭 节省 约 850 美元 的 生活 成本 。</w:t>
      </w:r>
    </w:p>
    <w:p w14:paraId="5D962B0C">
      <w:r>
        <w:t>决议 称 , 开展 国际 合作 , 践行 多边主义 、 团结 互助 , 是 全 世界 有效 应对 新 冠 肺炎 疫情 等 全球 危机 的 唯一 途径 , 敦促 会员国 促进 包容 和 团结 , 反对 种族主义 、 仇外 、 仇恨 言论 、 暴力 和 歧视 , 不 颁布 和 实施 任何 不 符合 国际法 和 《 联合国 宪章 》 的 单 方面 经济 、 金融 和</w:t>
      </w:r>
      <w:r>
        <w:tab/>
      </w:r>
      <w:r>
        <w:t>贸易</w:t>
      </w:r>
      <w:r>
        <w:tab/>
      </w:r>
      <w:r>
        <w:t>措施 , 呼吁 会员国 致力于 让 所有 国家 及时 获得 优质 、 安全 、 有效 和 负担 得 起 的 诊断 工具 、 治疗 方法 、 药物 和 疫苗 。</w:t>
      </w:r>
    </w:p>
    <w:p w14:paraId="6055CFF7">
      <w:r>
        <w:t>汪文斌 : 关于 第一 个 问题 , 美方 以 所谓 的 " 强迫 劳动 " 问题 为 借口 , 对 有关 中国 企业 采取 限制 措施 , 违反 国际</w:t>
      </w:r>
      <w:r>
        <w:tab/>
      </w:r>
      <w:r>
        <w:t>贸易</w:t>
      </w:r>
      <w:r>
        <w:tab/>
      </w:r>
      <w:r>
        <w:t>规则 , 破坏 全球 产业链 、 供应链 、 价值链 , 是 赤裸裸 的 霸凌 行径 , 中方 对 此 坚决 反对 。</w:t>
      </w:r>
    </w:p>
    <w:p w14:paraId="3707FC3C">
      <w:r>
        <w:t>我们 认为 , 有关 措施 是 一 种 政治化 操弄 , 违反 国际</w:t>
      </w:r>
      <w:r>
        <w:tab/>
      </w:r>
      <w:r>
        <w:t>贸易</w:t>
      </w:r>
      <w:r>
        <w:tab/>
      </w:r>
      <w:r>
        <w:t>规则 , 破坏 全球 产业链 、 供应链 、 价值链 。</w:t>
      </w:r>
    </w:p>
    <w:p w14:paraId="5DF95FC6">
      <w:r>
        <w:t>路透社 记者 : 世界</w:t>
      </w:r>
      <w:r>
        <w:tab/>
      </w:r>
      <w:r>
        <w:t>贸易</w:t>
      </w:r>
      <w:r>
        <w:tab/>
      </w:r>
      <w:r>
        <w:t>组织 本 周二 裁决 美国 对 华 加征 关税 措施 违反 国际 贸易 规则 , 中方 对 此 有 何 评论 ?</w:t>
      </w:r>
    </w:p>
    <w:p w14:paraId="4BE8C3CE">
      <w:r>
        <w:t>中方 始终 坚定 支持 和 维护 以 世贸 组织 为 核心 的 多边</w:t>
      </w:r>
      <w:r>
        <w:tab/>
      </w:r>
      <w:r>
        <w:t>贸易</w:t>
      </w:r>
      <w:r>
        <w:tab/>
      </w:r>
      <w:r>
        <w:t>体制 , 尊重 世贸 组织 规则 和 裁决 。</w:t>
      </w:r>
    </w:p>
    <w:p w14:paraId="7446709C">
      <w:r>
        <w:t>希望 美方 充分 尊重 专家组 的 裁决 和 以 规则 为 基础 的 多边</w:t>
      </w:r>
      <w:r>
        <w:tab/>
      </w:r>
      <w:r>
        <w:t>贸易</w:t>
      </w:r>
      <w:r>
        <w:tab/>
      </w:r>
      <w:r>
        <w:t>体制 , 采取 实际 行动 , 与 世贸 组织 成员 共同 维护 多边 贸易 体制 , 推动 世界 经济 稳定 健康 发展 。</w:t>
      </w:r>
    </w:p>
    <w:p w14:paraId="4EA47821">
      <w:r>
        <w:t>李克强 总理 还 就 国际 治理 、 全球 产业链 、 对 外 经济</w:t>
      </w:r>
      <w:r>
        <w:tab/>
      </w:r>
      <w:r>
        <w:t>贸易</w:t>
      </w:r>
      <w:r>
        <w:tab/>
      </w:r>
      <w:r>
        <w:t>合作 等 问题 回答 了 各 国 企业家 代表 的 提问 。</w:t>
      </w:r>
    </w:p>
    <w:p w14:paraId="561BA11D">
      <w:r>
        <w:t>要 共同 维护</w:t>
      </w:r>
      <w:r>
        <w:tab/>
      </w:r>
      <w:r>
        <w:t>贸易</w:t>
      </w:r>
      <w:r>
        <w:tab/>
      </w:r>
      <w:r>
        <w:t>和 投资 自由化 便利化 , 尽快 恢复 全球 产业链 供应链 , 让 世界 经济 " 活 " 起来 。</w:t>
      </w:r>
    </w:p>
    <w:p w14:paraId="7B88109B">
      <w:r>
        <w:t>新 中国 成立 以来 特别是 改革 开放 以来 , 中国 取得 了 举世瞩目 的 发展 成就 , 已 成长 为 世界 第二 大 经济体 、 第一 制造业 大 国 和 最 大 的 货物</w:t>
      </w:r>
      <w:r>
        <w:tab/>
      </w:r>
      <w:r>
        <w:t>贸易</w:t>
      </w:r>
      <w:r>
        <w:tab/>
      </w:r>
      <w:r>
        <w:t>国 。</w:t>
      </w:r>
    </w:p>
    <w:p w14:paraId="5D7351C2">
      <w:r>
        <w:t>本月 初 , 习近平 主席 在 中国 国际 服务</w:t>
      </w:r>
      <w:r>
        <w:tab/>
      </w:r>
      <w:r>
        <w:t>贸易</w:t>
      </w:r>
      <w:r>
        <w:tab/>
      </w:r>
      <w:r>
        <w:t>交易会 上 郑重 宣布 , 中国 将 建立 健全 跨境 服务 贸易 负面 清单 管理 制度 , 推进 服务 贸易 创新 发展 试点 开放 平台 建设 , 继续 放宽 服务业 市场 准入 , 主动 扩大 优质 服务 进口 。</w:t>
      </w:r>
    </w:p>
    <w:p w14:paraId="6972AC27">
      <w:r>
        <w:t>消耗 臭氧层 物质 超过 28万 吨 , 占 发展中 国家 淘汰 总量 半数 以上 ; 中国 已 有 74 个 城市 实施 了 《 环境 空气 质量 标准 》 , 天 蓝 不 蓝 , 大家 都 看 得 见 ; 中国 早 已 淘汰 手工 和 小 规模 采金 的 生产 工艺 , 到 今年 底 还 将 淘汰 汞 公约 限控 的 主要 添 汞 产品 的 生产 和 进出口 ; 中国 是 全球 对 野生 动物 保护 立法 、 执法 最为 严格 的 国家 之一 ; 中国 为 增加 全球 森林 资源 、 可 持续 林产品 和</w:t>
      </w:r>
      <w:r>
        <w:tab/>
      </w:r>
      <w:r>
        <w:t>贸易</w:t>
      </w:r>
      <w:r>
        <w:tab/>
      </w:r>
      <w:r>
        <w:t xml:space="preserve">的 发展 作出 重要 贡献 ; 中国 将 在 2020年 底 基本 实现 固体 废物 零 进口 , 全 国 城市 垃圾 无害化 处理率 接近 99% , 沿海 城市 已 全部 建立 垃圾 分类 和 " 海上 环卫 " 机制 ; " 一 带 一路 " 建设 的 底色 本 就 是 绿色 , 我们 和 有关 国家 及 国际 组织 共同 发起 了 " 一 带 一 路 " 绿色 发展 国际 联盟 , 发布 " 一带一路 " 绿色 投资 原则 ; 中国 海洋 垃圾 在 国际 上 属于 中 低 水平 , 处于 较好 可控 状态  </w:t>
      </w:r>
    </w:p>
    <w:p w14:paraId="27626397">
      <w:r>
        <w:br w:type="textWrapping"/>
      </w:r>
      <w:r>
        <w:t xml:space="preserve"> 中方 为 增加 全球 森林 资源 、 可 持续 林产品 和</w:t>
      </w:r>
      <w:r>
        <w:tab/>
      </w:r>
      <w:r>
        <w:t>贸易</w:t>
      </w:r>
      <w:r>
        <w:tab/>
      </w:r>
      <w:r>
        <w:t>的 发展 作出 重要 贡献 。</w:t>
      </w:r>
    </w:p>
    <w:p w14:paraId="23E0AE3B">
      <w:r>
        <w:t>双方 在 维护 多边主义 、 促进 自由</w:t>
      </w:r>
      <w:r>
        <w:tab/>
      </w:r>
      <w:r>
        <w:t>贸易</w:t>
      </w:r>
      <w:r>
        <w:tab/>
      </w:r>
      <w:r>
        <w:t>、 应对 气候 变化 等 领域 拥有 广泛 共同 利益 和 广阔 合作 空间 。</w:t>
      </w:r>
    </w:p>
    <w:p w14:paraId="662B27CC">
      <w:r>
        <w:t>前 三 季度 中国 外贸 进出口 逐季 回稳 , 累计 增速 转负 为 正 , 有效 提振 了 世界 总 需求 , 促进 了 国际</w:t>
      </w:r>
      <w:r>
        <w:tab/>
      </w:r>
      <w:r>
        <w:t>贸易</w:t>
      </w:r>
      <w:r>
        <w:tab/>
      </w:r>
      <w:r>
        <w:t>发展 。</w:t>
      </w:r>
    </w:p>
    <w:p w14:paraId="319A2D43">
      <w:r>
        <w:t>深圳 坚持 实行 " 引 进来 " 、 " 走 出去 " , 积极 利用 国际 国内 两 个 市场 、 两 种 资源 , 以 开放 包容 的 姿态 吸引 了 约 三分之二 的 世界 500 强 在 此 落户 , 实现 了 由 进出口</w:t>
      </w:r>
      <w:r>
        <w:tab/>
      </w:r>
      <w:r>
        <w:t>贸易</w:t>
      </w:r>
      <w:r>
        <w:tab/>
      </w:r>
      <w:r>
        <w:t>为主 到 全方位 高 水平 对外 开放 的 历史性 跨越 , 创造 了 伟大 奇迹 。</w:t>
      </w:r>
    </w:p>
    <w:p w14:paraId="4AF19FDA">
      <w:r>
        <w:t>我 想 强调 的 是 , 广交会 是 中国 对 外 开放 和 国际</w:t>
      </w:r>
      <w:r>
        <w:tab/>
      </w:r>
      <w:r>
        <w:t>贸易</w:t>
      </w:r>
      <w:r>
        <w:tab/>
      </w:r>
      <w:r>
        <w:t>的 重要 平台 , 创办 61 年 来 从 未 间断 , 有力 促进 了 中外 经贸 交流 合作 和 开放型 世界 经济 的 发展 。</w:t>
      </w:r>
    </w:p>
    <w:p w14:paraId="1326E386">
      <w:r>
        <w:t>反而 是 美国 四处 兜售 军火 , 利用 军贸 服务 地缘 政治 利益 , 甚至 露骨 干涉 其他 国家 内政 , 还 撤销 对 《 武器</w:t>
      </w:r>
      <w:r>
        <w:tab/>
      </w:r>
      <w:r>
        <w:t>贸易</w:t>
      </w:r>
      <w:r>
        <w:tab/>
      </w:r>
      <w:r>
        <w:t>条约 》 签署 , 根本 无 权 对 中方 说三道四 。</w:t>
      </w:r>
    </w:p>
    <w:p w14:paraId="1DA52874">
      <w:r>
        <w:t>今年 前 三 季度 , 中国 实际 使用 外资 同比 增长 5.2% , 货物</w:t>
      </w:r>
      <w:r>
        <w:tab/>
      </w:r>
      <w:r>
        <w:t>贸易</w:t>
      </w:r>
      <w:r>
        <w:tab/>
      </w:r>
      <w:r>
        <w:t>进出口 总值 同比 增长 0.7% , 累计 进出口 总值 年内 首 次 实现 同比 正 增长 。</w:t>
      </w:r>
    </w:p>
    <w:p w14:paraId="1697D0A7">
      <w:r>
        <w:t>彭博社 记者 : 据 彭博社 报道 , 印度 政府 内部 越来越 多 人 支持 推动 正式 启动 与 台湾 的</w:t>
      </w:r>
      <w:r>
        <w:tab/>
      </w:r>
      <w:r>
        <w:t>贸易</w:t>
      </w:r>
      <w:r>
        <w:tab/>
      </w:r>
      <w:r>
        <w:t>协议 谈判 , 请 问 外交部 有 何 评论 ?</w:t>
      </w:r>
    </w:p>
    <w:p w14:paraId="4FA72B7B">
      <w:r>
        <w:t>当前 , 美国 滥用 所谓 " 国家 安全 " 借口 , 肆意 打压 别 国 企业 , 剥夺 外国 企业 市场 准入 , 强迫 外国 企业 出售 股份 和 技术 给 本国 企业 , 强制 第三 国 切断 对 他国 企业 的 正常 技术 和 产品 供应 , 在 第三 国 抓扣 他国 企业 高管 , 这 才 是 肆意 的 政府 干预 导致 了 大量 的 市场 扭曲 , 是 对 世贸 组织 规则 和 多边</w:t>
      </w:r>
      <w:r>
        <w:tab/>
      </w:r>
      <w:r>
        <w:t>贸易</w:t>
      </w:r>
      <w:r>
        <w:tab/>
      </w:r>
      <w:r>
        <w:t>体制 的 严重 破坏 。</w:t>
      </w:r>
    </w:p>
    <w:p w14:paraId="6D700A2D">
      <w:r>
        <w:t>四十 年 来 , 中国 的 改革 开放 始终 朝着 市场化 的 方向 前进 , 始终 履行 作为</w:t>
      </w:r>
      <w:r>
        <w:tab/>
      </w:r>
      <w:r>
        <w:t>贸易</w:t>
      </w:r>
      <w:r>
        <w:tab/>
      </w:r>
      <w:r>
        <w:t>大 国 应尽 的 责任 , 营商 环境 提升 有目共睹 。</w:t>
      </w:r>
    </w:p>
    <w:p w14:paraId="1960225E">
      <w:r>
        <w:t>中方 融资 建设 的 基础 设施 高度 注重 对接 国际 标准 、 保护 生态 环境 、 履行 社会 责任 , 已经 打造 了 很多 示范 工程 和 标杆 项目 , 为 推动 全球 经济 增长 、 促进</w:t>
      </w:r>
      <w:r>
        <w:tab/>
      </w:r>
      <w:r>
        <w:t>贸易</w:t>
      </w:r>
      <w:r>
        <w:tab/>
      </w:r>
      <w:r>
        <w:t>投资 合作 、 改善 各 国 民生 福祉 发挥 了 重要 作用 , 得到 了 东道国 的 广泛 欢迎 。</w:t>
      </w:r>
    </w:p>
    <w:p w14:paraId="756085E1">
      <w:r>
        <w:t>2020年 10月 28日 外交部 发言人 汪文斌 主持 例行 记者会 时间 : 2020-10-28 总台 央视 记者 : 联合国</w:t>
      </w:r>
      <w:r>
        <w:tab/>
      </w:r>
      <w:r>
        <w:t>贸易</w:t>
      </w:r>
      <w:r>
        <w:tab/>
      </w:r>
      <w:r>
        <w:t>和 发展 会议 27日 发布 报告 显示 , 今年 上半年 全球 外国 直接 投资 ( FDI ) 同比 下滑 49% , 流入 中国 的 FDI 规模 相对 保持 了 韧性 。</w:t>
      </w:r>
    </w:p>
    <w:p w14:paraId="76A0E852">
      <w:r>
        <w:t>今年 以来 , 中国 两 次 出台 稳 外资 新 政策 , 发布 新版 全国 和 自 贸 试验区 负面 清单 , 设立 海南 自由</w:t>
      </w:r>
      <w:r>
        <w:tab/>
      </w:r>
      <w:r>
        <w:t>贸易</w:t>
      </w:r>
      <w:r>
        <w:tab/>
      </w:r>
      <w:r>
        <w:t>港 , 增设 1 个 自 贸 试验区 , 营商 环境 持续 优化 。</w:t>
      </w:r>
    </w:p>
    <w:p w14:paraId="26ADC0CC">
      <w:r>
        <w:t>今年 以来 , 中国 实施 外商 投资法 和 相关 配套 法规 , 外商 投资 准入 负面 清单 由 40 条 削减 到 11 条 , 自由</w:t>
      </w:r>
      <w:r>
        <w:tab/>
      </w:r>
      <w:r>
        <w:t>贸易</w:t>
      </w:r>
      <w:r>
        <w:tab/>
      </w:r>
      <w:r>
        <w:t>试验区 由 18 个 增至 21 个 , 海南 自由 贸易 港 建设 总体 方案 、 深圳 进一步 扩大 改革 开放 实施 方案 相继 发布 实施 。</w:t>
      </w:r>
    </w:p>
    <w:p w14:paraId="26C718CF">
      <w:r>
        <w:t>在 本 届 进 博会 开幕式 上 , 习近平 主席 宣布 出台 跨境 服务</w:t>
      </w:r>
      <w:r>
        <w:tab/>
      </w:r>
      <w:r>
        <w:t>贸易</w:t>
      </w:r>
      <w:r>
        <w:tab/>
      </w:r>
      <w:r>
        <w:t>负面 清单 、 压缩 禁止 进口 限制 进口 技术 目录 等 一 系列 扩大 开放 的 重要 举措 , 表明 中国 开放 的 大门 将 越 开 越 大 。</w:t>
      </w:r>
    </w:p>
    <w:p w14:paraId="07919A59">
      <w:r>
        <w:t>双方 一致 表示 支持 多边主义 和 自由</w:t>
      </w:r>
      <w:r>
        <w:tab/>
      </w:r>
      <w:r>
        <w:t>贸易</w:t>
      </w:r>
      <w:r>
        <w:tab/>
      </w:r>
      <w:r>
        <w:t>, 欢迎 本 次 系列 会议 期间 签署 《 区域 全面 经济 伙伴 关系 协定 》 。</w:t>
      </w:r>
    </w:p>
    <w:p w14:paraId="222C573E">
      <w:r>
        <w:t>这 体现 了 各 方 坚定 维护 多边主义 和 自由</w:t>
      </w:r>
      <w:r>
        <w:tab/>
      </w:r>
      <w:r>
        <w:t>贸易</w:t>
      </w:r>
      <w:r>
        <w:tab/>
      </w:r>
      <w:r>
        <w:t>, 坚定 支持 开放 、 公平 、 共赢 的 多边 贸易 体制 , 致力于 坚持 团结 合作 应对 挑战 。</w:t>
      </w:r>
    </w:p>
    <w:p w14:paraId="4A3B62DC">
      <w:r>
        <w:t>我 还 特别 注意 到 , 在 世界</w:t>
      </w:r>
      <w:r>
        <w:tab/>
      </w:r>
      <w:r>
        <w:t>贸易</w:t>
      </w:r>
      <w:r>
        <w:tab/>
      </w:r>
      <w:r>
        <w:t>下降 的 大 背景 下 , 中国 前 10 个 月 的 贸易额 同比 增长 了 1.1% 。</w:t>
      </w:r>
    </w:p>
    <w:p w14:paraId="60537DDB">
      <w:r>
        <w:t>2020年 11月 18日 外交部 发言人 赵立坚 主持 例行 记者会 时间 : 2020-11-18 国务院 总理 李克强 将 于 11月 24日 在 北京 与 世界 银行 行长 马尔帕斯 、 国际 货币 基金 组织 总裁 格奥尔基耶娃 、 世界</w:t>
      </w:r>
      <w:r>
        <w:tab/>
      </w:r>
      <w:r>
        <w:t>贸易</w:t>
      </w:r>
      <w:r>
        <w:tab/>
      </w:r>
      <w:r>
        <w:t>组织 副总干事 沃尔夫 、 国际 劳工 组织 总 干事 莱 德 、 经济 合作 与 发展 组织 秘书长 古里亚 和 金融 稳定 理事会 主席 夸尔斯 以 视频 方式 举行 第五 次 " 1 + 6 " 圆桌 对话 会 , 就 世界 经济 形势 与 后 疫情 时代 全球 经济 治理 、 中国 " 十四五 " 发展 特别是 深化 改革 开放 等 问题 进行 讨论 交流 。</w:t>
      </w:r>
    </w:p>
    <w:p w14:paraId="19AF9DE4">
      <w:r>
        <w:t>第二 , 路透社 报道 , 美国 农业部 称 , 中方 因 新 冠 肺炎 疫情 采取 的 限制 进口 食品 的 措施 不 科学 , 而且 威胁 了</w:t>
      </w:r>
      <w:r>
        <w:tab/>
      </w:r>
      <w:r>
        <w:t>贸易</w:t>
      </w:r>
      <w:r>
        <w:tab/>
      </w:r>
      <w:r>
        <w:t>秩序 。</w:t>
      </w:r>
    </w:p>
    <w:p w14:paraId="5826CDF2">
      <w:r>
        <w:t>赵立坚 : 中国 历来 是</w:t>
      </w:r>
      <w:r>
        <w:tab/>
      </w:r>
      <w:r>
        <w:t>贸易</w:t>
      </w:r>
      <w:r>
        <w:tab/>
      </w:r>
      <w:r>
        <w:t>自由化 便利化 的 坚定 支持者 , 也 是 亚太 区域 合作 和 经济 一体化 的 重要 参与 方 。</w:t>
      </w:r>
    </w:p>
    <w:p w14:paraId="04215D0A">
      <w:r>
        <w:t>对于 不同 的 自贸 安排 , 只要 顺应 亚太 区域 经济 一体化 方向 , 符合 透明 、 开放 、 包容 原则 , 有利于 维护 以 世贸 组织 为 核心 的 全球 自由</w:t>
      </w:r>
      <w:r>
        <w:tab/>
      </w:r>
      <w:r>
        <w:t>贸易</w:t>
      </w:r>
      <w:r>
        <w:tab/>
      </w:r>
      <w:r>
        <w:t>体系 , 中方 都 持 积极 和 开放 态度 。</w:t>
      </w:r>
    </w:p>
    <w:p w14:paraId="551B540A">
      <w:r>
        <w:t>十 、 共同 推动 区域 全面 经济 伙伴 关系 协定 尽快 生效 , 维护 多边主义 和 自由</w:t>
      </w:r>
      <w:r>
        <w:tab/>
      </w:r>
      <w:r>
        <w:t>贸易</w:t>
      </w:r>
      <w:r>
        <w:tab/>
      </w:r>
      <w:r>
        <w:t>, 推动 建设 开放型 世界 经济 , 携手 应对 气候 变化 等 全球性 挑战 。</w:t>
      </w:r>
    </w:p>
    <w:p w14:paraId="6CCCB634">
      <w:r>
        <w:t>中方 还 积极 倡导 提升 本 地区</w:t>
      </w:r>
      <w:r>
        <w:tab/>
      </w:r>
      <w:r>
        <w:t>贸易</w:t>
      </w:r>
      <w:r>
        <w:tab/>
      </w:r>
      <w:r>
        <w:t>投资 自由化 便利化 水平 , 深化 共 建 " 一带一路 " 合作 , 开展 数字 经济 合作 , 提出 发布 " 中国 对 上合 组织 成员国 贸易 指数 " 、 加快 推进 上合 组织 农业 技术 交流 培训 示范 基地 建设 、 面向 上合 组织 国家 开展 减贫 培训 等 具体 合作 倡议 。</w:t>
      </w:r>
    </w:p>
    <w:p w14:paraId="3FC18A6D">
      <w:r>
        <w:t>各 方 一致 认为 , 融合 发展 、 合作 共赢 , 是 推动 地区 各 国 经济 复苏 的 必由之路 , 同意 深化 在</w:t>
      </w:r>
      <w:r>
        <w:tab/>
      </w:r>
      <w:r>
        <w:t>贸易</w:t>
      </w:r>
      <w:r>
        <w:tab/>
      </w:r>
      <w:r>
        <w:t>便利化 、 互联 互通 、 科技 创新 、 金融 、 农业 等 领域 合作 , 稳步 推进 复工 复产 。</w:t>
      </w:r>
    </w:p>
    <w:p w14:paraId="60473167">
      <w:r>
        <w:t>各 方 认为 单边主义 和 保护 主义 严重 阻碍 经济 全球化 进程 , 强调 开放 合作 是 不 可 逆转 的 时代 潮流 , 表示 将 积极 维护 多边主义 和 自由</w:t>
      </w:r>
      <w:r>
        <w:tab/>
      </w:r>
      <w:r>
        <w:t>贸易</w:t>
      </w:r>
      <w:r>
        <w:tab/>
      </w:r>
      <w:r>
        <w:t>。</w:t>
      </w:r>
    </w:p>
    <w:p w14:paraId="5B12F189">
      <w:r>
        <w:t>成员国 领导人 在 会议 联合 公报 中 指出 , 上合 组织 作为 当今 国际 关系 体系 中 有 影响力 和 负责任 的 参与者 , 致力于 巩固 多边主义 , 支持 以 世贸 组织 规则 为 核心 的 多边</w:t>
      </w:r>
      <w:r>
        <w:tab/>
      </w:r>
      <w:r>
        <w:t>贸易</w:t>
      </w:r>
      <w:r>
        <w:tab/>
      </w:r>
      <w:r>
        <w:t>体制 。</w:t>
      </w:r>
    </w:p>
    <w:p w14:paraId="20CFE144">
      <w:r>
        <w:t>美方 做法 违反 国际</w:t>
      </w:r>
      <w:r>
        <w:tab/>
      </w:r>
      <w:r>
        <w:t>贸易</w:t>
      </w:r>
      <w:r>
        <w:tab/>
      </w:r>
      <w:r>
        <w:t>规则 , 违反 市场 经济 原则 , 破坏 全球 产业链 、 供应链 , 损害 包括 美国 在内 的 各 国 企业 和 消费者 利益 , 是 典型 的 损人 不 利己 行为 。</w:t>
      </w:r>
    </w:p>
    <w:p w14:paraId="15556F5A">
      <w:r>
        <w:t>戈特 利布 的 证词 指出 , 特朗普 将 孟晚 舟 作为 与 中国 进行</w:t>
      </w:r>
      <w:r>
        <w:tab/>
      </w:r>
      <w:r>
        <w:t>贸易</w:t>
      </w:r>
      <w:r>
        <w:tab/>
      </w:r>
      <w:r>
        <w:t>谈判 的 筹码 。</w:t>
      </w:r>
    </w:p>
    <w:p w14:paraId="29A30DC4">
      <w:r>
        <w:t>同时 , 我们 也 希望 欧盟 保持 贸易 投资 市场 的 开放 , 同 中方 一 道 维护 经济 全球化 和 自由 、 开放 的</w:t>
      </w:r>
      <w:r>
        <w:tab/>
      </w:r>
      <w:r>
        <w:t>贸易</w:t>
      </w:r>
      <w:r>
        <w:tab/>
      </w:r>
      <w:r>
        <w:t>投资 环境 。</w:t>
      </w:r>
    </w:p>
    <w:p w14:paraId="7FA5CE82">
      <w:r>
        <w:t>新 冠 肺炎 疫情 发生 以来 , 全球 物流 不畅 ,</w:t>
      </w:r>
      <w:r>
        <w:tab/>
      </w:r>
      <w:r>
        <w:t>贸易</w:t>
      </w:r>
      <w:r>
        <w:tab/>
      </w:r>
      <w:r>
        <w:t>出现 萎缩 。</w:t>
      </w:r>
    </w:p>
    <w:p w14:paraId="2CACA2F8">
      <w:r>
        <w:t>对 华 出口 商品 货运 班列 的 运行 , 我们 相信 必 将 进一步 带动 沿线 国家 经济 复苏 , 加强 交通 、</w:t>
      </w:r>
      <w:r>
        <w:tab/>
      </w:r>
      <w:r>
        <w:t>贸易</w:t>
      </w:r>
      <w:r>
        <w:tab/>
      </w:r>
      <w:r>
        <w:t>和 文化 纽带 , 更 好 服务 沿线 各 国 人民 。</w:t>
      </w:r>
    </w:p>
    <w:p w14:paraId="6570E87F">
      <w:r>
        <w:t>新 冠 肺炎 疫情 发生 以来 , 全球 物流 不畅 ,</w:t>
      </w:r>
      <w:r>
        <w:tab/>
      </w:r>
      <w:r>
        <w:t>贸易</w:t>
      </w:r>
      <w:r>
        <w:tab/>
      </w:r>
      <w:r>
        <w:t>出现 萎缩 。</w:t>
      </w:r>
    </w:p>
    <w:p w14:paraId="3E480224">
      <w:r>
        <w:t>对 华 出口 商品 货运 班列 的 运行 , 我们 相信 必 将 进一步 带动 沿线 国家 经济 复苏 , 加强 交通 、</w:t>
      </w:r>
      <w:r>
        <w:tab/>
      </w:r>
      <w:r>
        <w:t>贸易</w:t>
      </w:r>
      <w:r>
        <w:tab/>
      </w:r>
      <w:r>
        <w:t>和 文化 纽带 , 更 好 服务 沿线 各 国 人民 。</w:t>
      </w:r>
    </w:p>
    <w:p w14:paraId="3F519CC7">
      <w:r>
        <w:t>哥伦比亚 大学 可 持续 发展 中心 主任 萨克斯 撰文 称 , 中国 追求 自身 发展 具有 正当 合理性 , 对 华 "</w:t>
      </w:r>
      <w:r>
        <w:tab/>
      </w:r>
      <w:r>
        <w:t>贸易战</w:t>
      </w:r>
      <w:r>
        <w:tab/>
      </w:r>
      <w:r>
        <w:t>" 无益于 解决 美 自身 问题 。</w:t>
      </w:r>
    </w:p>
    <w:p w14:paraId="72BCCEAF">
      <w:r>
        <w:t>哈方 清楚 , 这 是 地缘 政治 的 一 部分 , 因为 中 美 在</w:t>
      </w:r>
      <w:r>
        <w:tab/>
      </w:r>
      <w:r>
        <w:t>贸易战</w:t>
      </w:r>
      <w:r>
        <w:tab/>
      </w:r>
      <w:r>
        <w:t>中 相互 碰撞 , 但 哈 不 应 成为 所谓 " 全球 反华 统一 战线 " 的 一 部分 。</w:t>
      </w:r>
    </w:p>
    <w:p w14:paraId="4D87436E">
      <w:r>
        <w:t>上诉 机构 瘫痪 影响 了 世贸 组织 争端 解决 机制 的 正常 运转 , 对 多边</w:t>
      </w:r>
      <w:r>
        <w:tab/>
      </w:r>
      <w:r>
        <w:t>贸易</w:t>
      </w:r>
      <w:r>
        <w:tab/>
      </w:r>
      <w:r>
        <w:t>体制 造成 了 沉重 打击 。</w:t>
      </w:r>
    </w:p>
    <w:p w14:paraId="6238B42F">
      <w:r>
        <w:t>中方 始终 坚定 维护 多边</w:t>
      </w:r>
      <w:r>
        <w:tab/>
      </w:r>
      <w:r>
        <w:t>贸易</w:t>
      </w:r>
      <w:r>
        <w:tab/>
      </w:r>
      <w:r>
        <w:t>体制 , 一直 在 为 恢复 上诉 机构 运转 不懈 努力 。</w:t>
      </w:r>
    </w:p>
    <w:p w14:paraId="378E9965">
      <w:r>
        <w:t>现在 上诉 机构 这 颗 " 明珠 " 陷入 黑暗 的 危机 , 但 我们 维护 多边</w:t>
      </w:r>
      <w:r>
        <w:tab/>
      </w:r>
      <w:r>
        <w:t>贸易</w:t>
      </w:r>
      <w:r>
        <w:tab/>
      </w:r>
      <w:r>
        <w:t>体制 的 努力 不 会 止步 。</w:t>
      </w:r>
    </w:p>
    <w:p w14:paraId="3893BAD7">
      <w:r>
        <w:t>中方 将 继续 同 其他 世贸 组织 成员 一道 , 继续 推动 上诉 机构 尽早 恢复 正常 运转 , 坚定 维护 开放 、 包容 、 非歧视 等 世贸 组织 核心 价值 和 基本 原则 , 坚定 维护 自由</w:t>
      </w:r>
      <w:r>
        <w:tab/>
      </w:r>
      <w:r>
        <w:t>贸易</w:t>
      </w:r>
      <w:r>
        <w:tab/>
      </w:r>
      <w:r>
        <w:t>和 基于 规则 的 多边 贸易 体制 。</w:t>
      </w:r>
    </w:p>
    <w:p w14:paraId="69921D56">
      <w:r>
        <w:t>今年 以来 , 中国 全面 实施 外商 投资法 及 其 实施 条例 , 自贸 试验区 负面 清单 由 2011年 的 190 项 减少 到 目前 的 10 项 , 稳步 推动 金融 市场 准入 , 出台 海南 自由</w:t>
      </w:r>
      <w:r>
        <w:tab/>
      </w:r>
      <w:r>
        <w:t>贸易</w:t>
      </w:r>
      <w:r>
        <w:tab/>
      </w:r>
      <w:r>
        <w:t>港 建设 总体 方案 , 不仅 为 中国 经济 发展 开辟 广阔 空间 , 也 为 世界 经济 复苏 注入 强劲 动力 。</w:t>
      </w:r>
    </w:p>
    <w:p w14:paraId="63712A1E">
      <w:r>
        <w:t>路透社 记者 : 据 路透社 报道 , 美方 周五 称 将 把 包括 中芯 国际 在内 的 约 80 家 中国 公司 列入</w:t>
      </w:r>
      <w:r>
        <w:tab/>
      </w:r>
      <w:r>
        <w:t>贸易</w:t>
      </w:r>
      <w:r>
        <w:tab/>
      </w:r>
      <w:r>
        <w:t>黑名单 。</w:t>
      </w:r>
    </w:p>
    <w:p w14:paraId="55FCB51D">
      <w:r>
        <w:t>美方 将 经贸 问题 政治化 , 违背 其 一贯 标榜 的 市场 经济 和 公平 竞争 原则 , 违反 国际</w:t>
      </w:r>
      <w:r>
        <w:tab/>
      </w:r>
      <w:r>
        <w:t>贸易</w:t>
      </w:r>
      <w:r>
        <w:tab/>
      </w:r>
      <w:r>
        <w:t>规则 , 不仅 损害 中国 企业 的 合法 权益 , 也 不 符合 美国 企业 的 利益 , 将 严重 干扰 两 国 乃至 全球 正常 的 科技 交流 和 贸易 往来 , 对 全球 产业链 、 供应链 、 价值链 造成 破坏 。</w:t>
      </w:r>
    </w:p>
    <w:p w14:paraId="34E6389B">
      <w:r>
        <w:t>美方 有关 做法 严重 违背 其 一贯 标榜 的 市场 竞争 原则 和 国际</w:t>
      </w:r>
      <w:r>
        <w:tab/>
      </w:r>
      <w:r>
        <w:t>贸易</w:t>
      </w:r>
      <w:r>
        <w:tab/>
      </w:r>
      <w:r>
        <w:t>规则 , 破坏 全球 产业链 、 供应链 , 将 会 损害 美国 自身 利益 和 形象 。</w:t>
      </w:r>
    </w:p>
    <w:p w14:paraId="112C6A54">
      <w:r>
        <w:t>汪文斌 : 关于 第一 个 问题 , 一 段 时间 以来 , 美国 动用 国家 力量 , 泛化 国家 安全 , 不断 滥用 出口 管制 等 措施 对 他国 特定 企业 进行 打压 、 遏制 , 这 是 对 自由</w:t>
      </w:r>
      <w:r>
        <w:tab/>
      </w:r>
      <w:r>
        <w:t>贸易</w:t>
      </w:r>
      <w:r>
        <w:tab/>
      </w:r>
      <w:r>
        <w:t>规则 的 严重 破坏 , 是 对 全球 产业链 供应链 安全 的 严重 威胁 , 也 是 对 包括 美国 在内 的 各 国 人民 福祉 利益 的 严重 损害 。</w:t>
      </w:r>
    </w:p>
    <w:p w14:paraId="1D8210D6">
      <w:r>
        <w:t>美方 将 经贸 问题 政治化 违背 其 一贯 标榜 的 市场 经济 和 公平 竞争 原则 , 违反 国际</w:t>
      </w:r>
      <w:r>
        <w:tab/>
      </w:r>
      <w:r>
        <w:t>贸易</w:t>
      </w:r>
      <w:r>
        <w:tab/>
      </w:r>
      <w:r>
        <w:t>规则 , 不仅 损害 中国 企业 的 合法 权益 , 也 不 符合 美国 企业 的 利益 , 将 严重 干扰 两 国 乃至 全球 正常 的 科技 交流 和 贸易 往来 , 对 全球 产业链 、 供应链 、 价值链 造成 破坏 。</w:t>
      </w:r>
    </w:p>
    <w:p w14:paraId="53AAD142">
      <w:r>
        <w:t>根据 主管 部门 近日 介绍 的 情况 , 2017 至 2020年 , 中国 连续 4 年 缩减 外商 投资 准入 负面 清单 , 全国版 和 自由</w:t>
      </w:r>
      <w:r>
        <w:tab/>
      </w:r>
      <w:r>
        <w:t>贸易</w:t>
      </w:r>
      <w:r>
        <w:tab/>
      </w:r>
      <w:r>
        <w:t>试验区 版 负面 清单 限制 措施 分别 缩减 至 11 条 和 10 条 , 制造业 、 能源 资源 、 基础 设施 、 农业 、 金融 等 领域 对 外资 实现 重大 开放 。</w:t>
      </w:r>
    </w:p>
    <w:p w14:paraId="329495E3">
      <w:r>
        <w:t>在 军控 和 防扩散 领域 , 美方 先后 退出 伊朗 核 问题 全面 协议 、 《 中导 条约 》 , 撤销 签署 《 武器</w:t>
      </w:r>
      <w:r>
        <w:tab/>
      </w:r>
      <w:r>
        <w:t>贸易</w:t>
      </w:r>
      <w:r>
        <w:tab/>
      </w:r>
      <w:r>
        <w:t>条约 》 , 宣布 退出 《 开放 天空 条约 》 , 消极 对待 《 新 削减 战略 武器 条约 》 延期 。</w:t>
      </w:r>
    </w:p>
    <w:p w14:paraId="3B3194C2">
      <w:r>
        <w:t>美方 还 持续 阻挠 世贸 组织 上诉 机构 遴选 , 导致 上诉 机构 停摆 , 严重 损害 多边</w:t>
      </w:r>
      <w:r>
        <w:tab/>
      </w:r>
      <w:r>
        <w:t>贸易</w:t>
      </w:r>
      <w:r>
        <w:tab/>
      </w:r>
      <w:r>
        <w:t>体制 的 权威性 和 有效性 。</w:t>
      </w:r>
    </w:p>
    <w:p w14:paraId="5F27D158">
      <w:r>
        <w:t>中国 成为 全球 唯一 实现 货物</w:t>
      </w:r>
      <w:r>
        <w:tab/>
      </w:r>
      <w:r>
        <w:t>贸易</w:t>
      </w:r>
      <w:r>
        <w:tab/>
      </w:r>
      <w:r>
        <w:t>正 增长 的 主要 经济体 。</w:t>
      </w:r>
    </w:p>
    <w:p w14:paraId="43F21724">
      <w:r>
        <w:t>赵立坚 : 2020年 , 在 世界 经济 增长 和 全球</w:t>
      </w:r>
      <w:r>
        <w:tab/>
      </w:r>
      <w:r>
        <w:t>贸易</w:t>
      </w:r>
      <w:r>
        <w:tab/>
      </w:r>
      <w:r>
        <w:t>因为 新 冠 肺炎 疫情 遭受 冲击 的 背景 下 , 中国 外贸 进出口 实现 了 快速 回稳 、 持续 向 好 , 展现 了 强大 的 韧性 和 综合 竞争力 。</w:t>
      </w:r>
    </w:p>
    <w:p w14:paraId="4CC1CF86">
      <w:r>
        <w:t>中国 外贸 进出口 从 2020年 6月 起 , 连续 7 个 月 实现 正 增长 , 成为 全球 唯一 实现 货物</w:t>
      </w:r>
      <w:r>
        <w:tab/>
      </w:r>
      <w:r>
        <w:t>贸易</w:t>
      </w:r>
      <w:r>
        <w:tab/>
      </w:r>
      <w:r>
        <w:t>正 增长 的 主要 经济体 。</w:t>
      </w:r>
    </w:p>
    <w:p w14:paraId="5727D5AA">
      <w:r>
        <w:t>这些 数字 充分 表明 , 中国 率先 控制 住 疫情 并 实现 复工 复产 , 不仅 有利于 促进 国际</w:t>
      </w:r>
      <w:r>
        <w:tab/>
      </w:r>
      <w:r>
        <w:t>贸易</w:t>
      </w:r>
      <w:r>
        <w:tab/>
      </w:r>
      <w:r>
        <w:t>发展 , 也 有利于 各 国 抗击 疫情 、 维护 全球 供应链 稳定 、 推动 世界 经济 复苏 。</w:t>
      </w:r>
    </w:p>
    <w:p w14:paraId="463E1581">
      <w:r>
        <w:t>《 中国 日报 》 记者 : 近日 , 美 中</w:t>
      </w:r>
      <w:r>
        <w:tab/>
      </w:r>
      <w:r>
        <w:t>贸易</w:t>
      </w:r>
      <w:r>
        <w:tab/>
      </w:r>
      <w:r>
        <w:t>全国 委员会 发布 了 一 篇 报告 , 指出 美国 长期 从 美 中 贸易 中 受益 , 2019年 对 华 出口 为 美国 创造 了 120万 个 就业 岗位 。</w:t>
      </w:r>
    </w:p>
    <w:p w14:paraId="60619464">
      <w:r>
        <w:t xml:space="preserve">对 华 </w:t>
      </w:r>
      <w:r>
        <w:tab/>
      </w:r>
      <w:r>
        <w:t xml:space="preserve">贸易战 </w:t>
      </w:r>
      <w:r>
        <w:tab/>
      </w:r>
      <w:r>
        <w:t>未 能 提振 美国 经济 , 反而 导致 美 经济 增长 减缓 , 就业 岗位 流失 最 高 达 24.5万 个 。</w:t>
      </w:r>
    </w:p>
    <w:p w14:paraId="398E02F7">
      <w:r>
        <w:t>特朗普 政府 对 华 发起</w:t>
      </w:r>
      <w:r>
        <w:tab/>
      </w:r>
      <w:r>
        <w:t>贸易战</w:t>
      </w:r>
      <w:r>
        <w:tab/>
      </w:r>
      <w:r>
        <w:t>并不 能 解决 美国 自身 的 问题 , 只 会 损人 害己 。</w:t>
      </w:r>
    </w:p>
    <w:p w14:paraId="79D360C6">
      <w:r>
        <w:t>香港 中评社 记者 : 据 报道 , 美国 国土 安全部 11日 公布 了 一 份 战略 行动 计划 , 宣称 国土 安全部 将 从 边境 安全 和 移民 、</w:t>
      </w:r>
      <w:r>
        <w:tab/>
      </w:r>
      <w:r>
        <w:t>贸易</w:t>
      </w:r>
      <w:r>
        <w:tab/>
      </w:r>
      <w:r>
        <w:t>和 经济 安全 、 网络 安全 和 关键 基础 设施 、 海上 安全 四 个 方面 应对 中国 对 美 构成 的 威胁 。</w:t>
      </w:r>
    </w:p>
    <w:p w14:paraId="64037109">
      <w:r>
        <w:t xml:space="preserve">赵立坚 : 美国 国土 安全部 出台 的 这 个 文件 大肆 渲染 所谓 " 中国 威胁 " , 是 美国 本 届 政府 炮制 的 又 一 篇 不光彩 的 " 谎言 大杂烩 " , 是 又 一 份 典型 的 基于 谎言 的 行动 计划 , 充分 暴露 了 美国 国内 反 华 势力 对 中国 发展 的 极度 恐惧 、 焦虑 的 不健康 心态 </w:t>
      </w:r>
      <w:r>
        <w:br w:type="textWrapping"/>
      </w:r>
      <w:r>
        <w:tab/>
      </w:r>
      <w:r>
        <w:tab/>
      </w:r>
      <w:r>
        <w:br w:type="textWrapping"/>
      </w:r>
      <w:r>
        <w:t xml:space="preserve"> 香港 中评社 记者 : 据 报道 , 美国 国土 安全部 13日 公布 了 一 份 战略 行动 计划 , 宣称 国土 安全部 将 从 边境 安全 和 移民 、</w:t>
      </w:r>
      <w:r>
        <w:tab/>
      </w:r>
      <w:r>
        <w:t>贸易</w:t>
      </w:r>
      <w:r>
        <w:tab/>
      </w:r>
      <w:r>
        <w:t>和 经济 安全 、 网络 安全 和 关键 基础 设施 、 海上 安全 四 个 方面 应对 中国 对 美 构成 的 威胁 。</w:t>
      </w:r>
    </w:p>
    <w:p w14:paraId="52FD17F7">
      <w:r>
        <w:t>香港 中评社 记者 : 据 报道 , 美国 候任 总统 国家 安全 事务 助理 沙利文 日前 在 接受 采访 时称 , 拜登 一旦 上任 , 希 跟 欧亚 等 地 的 伙伴 和 盟友 磋商 , 讨论 如何 携手 影响 中国 改变 倾销 、 非法 补贴 国有 企业 、 " 强迫 劳动 " 等</w:t>
      </w:r>
      <w:r>
        <w:tab/>
      </w:r>
      <w:r>
        <w:t>贸易</w:t>
      </w:r>
      <w:r>
        <w:tab/>
      </w:r>
      <w:r>
        <w:t>行径 。</w:t>
      </w:r>
    </w:p>
    <w:p w14:paraId="4298B611">
      <w:r>
        <w:t>关于 中 美 关系 , 近日 , 王毅 国务 委员 兼 外长 在 多 个 场合 , 包括 同 美 中</w:t>
      </w:r>
      <w:r>
        <w:tab/>
      </w:r>
      <w:r>
        <w:t>贸易</w:t>
      </w:r>
      <w:r>
        <w:tab/>
      </w:r>
      <w:r>
        <w:t>全国 委员会 、 美国 亚洲 协会 等 机构 举行 视频 交流 , 在 2020年 国际 形势 与 中国 外交 研讨会 上 发表 演讲 , 以及 接受 新华社 和 中央 广播 电视 总台 联合 采访 时 , 均 阐述 了 中方 对 发展 中 美 关系 的 立场 和 主张 。</w:t>
      </w:r>
    </w:p>
    <w:p w14:paraId="447A44CA">
      <w:r>
        <w:t>会 后 有 记者 问及 : 5 日 , 美国 国务院 网站 刊发 国务卿 蓬佩奥 接受 " 法轮功 " 媒体 《 大 纪元 》 采访 的 全文 , 蓬 在 采访 中 攻击 中国 的 宗教 、</w:t>
      </w:r>
      <w:r>
        <w:tab/>
      </w:r>
      <w:r>
        <w:t>贸易</w:t>
      </w:r>
      <w:r>
        <w:tab/>
      </w:r>
      <w:r>
        <w:t>、 计划 生育 政策 。</w:t>
      </w:r>
    </w:p>
    <w:p w14:paraId="0875DDD5">
      <w:r>
        <w:t>《 环球 时报 》 记者 : 美国 国务卿 蓬佩奥 发表 声明 称 , 被 香港 警方 拘捕 的 50余 人 应该 被 立即 无 条件 释放 , 美方 将 考虑 制裁 执行 这 项 行动 的 个人 和 实体 , 并 对 香港 驻 美 经济</w:t>
      </w:r>
      <w:r>
        <w:tab/>
      </w:r>
      <w:r>
        <w:t>贸易</w:t>
      </w:r>
      <w:r>
        <w:tab/>
      </w:r>
      <w:r>
        <w:t>办事处 实施 限制 , 对 破坏 香港 民主 进程 的 官员 立即 采取 额外 行动 。</w:t>
      </w:r>
    </w:p>
    <w:p w14:paraId="3CF07692">
      <w:r>
        <w:t>中方 将 同 东盟 国家 一道 , 为 捍卫 多边主义 , 推进 自由</w:t>
      </w:r>
      <w:r>
        <w:tab/>
      </w:r>
      <w:r>
        <w:t>贸易</w:t>
      </w:r>
      <w:r>
        <w:tab/>
      </w:r>
      <w:r>
        <w:t>, 维护 地区 稳定 做出 更大 贡献 。</w:t>
      </w:r>
    </w:p>
    <w:p w14:paraId="511174B5">
      <w:r>
        <w:t>美方 一 手 炮制 谎言 , 又 根据 谎言 采取 恶劣 行动 , 这 不仅 违反 国际</w:t>
      </w:r>
      <w:r>
        <w:tab/>
      </w:r>
      <w:r>
        <w:t>贸易</w:t>
      </w:r>
      <w:r>
        <w:tab/>
      </w:r>
      <w:r>
        <w:t>规则 和 市场 经济 原则 , 也 破坏 全球 产业链 、 供应链 , 损害 包括 美国 在内 的 各 国 企业 和 消费者 利益 , 是 典型 的 损人 不 利己 行为 。</w:t>
      </w:r>
    </w:p>
    <w:p w14:paraId="0BAB576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073E76"/>
    <w:rsid w:val="1BF41E67"/>
    <w:rsid w:val="67EB7247"/>
    <w:rsid w:val="6E774A93"/>
    <w:rsid w:val="73C05C6D"/>
    <w:rsid w:val="7A90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1063</Words>
  <Characters>1081</Characters>
  <Lines>0</Lines>
  <Paragraphs>0</Paragraphs>
  <TotalTime>23</TotalTime>
  <ScaleCrop>false</ScaleCrop>
  <LinksUpToDate>false</LinksUpToDate>
  <CharactersWithSpaces>1724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</cp:lastModifiedBy>
  <dcterms:modified xsi:type="dcterms:W3CDTF">2025-10-12T20:22:56Z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eyJoZGlkIjoiZWM0ZWNlZjgzZjZiZDM1YmU2NDkyZDAyNTcyZjA3MTAiLCJ1c2VySWQiOiIyNjc4MzQ4NjcifQ==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85023D7E96A6477B928820740DA711B2_12</vt:lpwstr>
  </property>
</Properties>
</file>