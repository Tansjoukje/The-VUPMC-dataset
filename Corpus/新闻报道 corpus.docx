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24108">
      <w:pPr>
        <w:rPr>
          <w:lang w:eastAsia="zh-CN"/>
        </w:rPr>
      </w:pPr>
      <w:r>
        <w:rPr>
          <w:lang w:eastAsia="zh-CN"/>
        </w:rPr>
        <w:t>中国 坚定 支持</w:t>
      </w:r>
      <w:r>
        <w:rPr>
          <w:lang w:eastAsia="zh-CN"/>
        </w:rPr>
        <w:tab/>
      </w:r>
      <w:r>
        <w:rPr>
          <w:lang w:eastAsia="zh-CN"/>
        </w:rPr>
        <w:t>贸易 和 投资 自由化 便利化</w:t>
      </w:r>
      <w:r>
        <w:rPr>
          <w:lang w:eastAsia="zh-CN"/>
        </w:rPr>
        <w:tab/>
      </w:r>
      <w:r>
        <w:rPr>
          <w:lang w:eastAsia="zh-CN"/>
        </w:rPr>
        <w:t xml:space="preserve"> , 将 继续 扩大 市场 准入 , 积极 引进 外资 , 学习 借鉴 先进 技术 和 管理 经验 。</w:t>
      </w:r>
    </w:p>
    <w:p w14:paraId="3925AD7E">
      <w:pPr>
        <w:rPr>
          <w:lang w:eastAsia="zh-CN"/>
        </w:rPr>
      </w:pPr>
      <w:r>
        <w:rPr>
          <w:lang w:eastAsia="zh-CN"/>
        </w:rPr>
        <w:t xml:space="preserve">在 联合国 、 </w:t>
      </w:r>
      <w:r>
        <w:rPr>
          <w:lang w:eastAsia="zh-CN"/>
        </w:rPr>
        <w:tab/>
      </w:r>
      <w:r>
        <w:rPr>
          <w:lang w:eastAsia="zh-CN"/>
        </w:rPr>
        <w:t>世界 贸易 组织</w:t>
      </w:r>
      <w:r>
        <w:rPr>
          <w:lang w:eastAsia="zh-CN"/>
        </w:rPr>
        <w:tab/>
      </w:r>
      <w:r>
        <w:rPr>
          <w:lang w:eastAsia="zh-CN"/>
        </w:rPr>
        <w:t xml:space="preserve"> 、 世界 卫生 组织 、 世界 知识 产权 组织 、 世界 气象 组织 、 国际 电信 联盟 、 万 国 邮政 联盟 、 国际 移民 组织 、 国际 劳工 组织 等 机构 , 各 国 平等 参与 决策 , 构成 了 完善 全球 治理 的 重要 力量 。</w:t>
      </w:r>
    </w:p>
    <w:p w14:paraId="757D8F97">
      <w:pPr>
        <w:rPr>
          <w:lang w:eastAsia="zh-CN"/>
        </w:rPr>
      </w:pPr>
      <w:r>
        <w:rPr>
          <w:lang w:eastAsia="zh-CN"/>
        </w:rPr>
        <w:t>在 日内瓦 , 各 国 以 联合国 宪章 为 基础 , 就 政治 安全 、</w:t>
      </w:r>
      <w:r>
        <w:rPr>
          <w:lang w:eastAsia="zh-CN"/>
        </w:rPr>
        <w:tab/>
      </w:r>
      <w:r>
        <w:rPr>
          <w:lang w:eastAsia="zh-CN"/>
        </w:rPr>
        <w:t>贸易 发展</w:t>
      </w:r>
      <w:r>
        <w:rPr>
          <w:lang w:eastAsia="zh-CN"/>
        </w:rPr>
        <w:tab/>
      </w:r>
      <w:r>
        <w:rPr>
          <w:lang w:eastAsia="zh-CN"/>
        </w:rPr>
        <w:t xml:space="preserve"> 、 社会 人权 、 科技 卫生 、 劳工 产权 、 文化 体育 等 领域 达成 了 一 系列 国际 公约 和 法律 文书 。</w:t>
      </w:r>
    </w:p>
    <w:p w14:paraId="6CFA855F">
      <w:pPr>
        <w:rPr>
          <w:lang w:eastAsia="zh-CN"/>
        </w:rPr>
      </w:pPr>
      <w:r>
        <w:rPr>
          <w:lang w:eastAsia="zh-CN"/>
        </w:rPr>
        <w:t xml:space="preserve">要 维护 </w:t>
      </w:r>
      <w:r>
        <w:rPr>
          <w:lang w:eastAsia="zh-CN"/>
        </w:rPr>
        <w:tab/>
      </w:r>
      <w:r>
        <w:rPr>
          <w:lang w:eastAsia="zh-CN"/>
        </w:rPr>
        <w:t>世界 贸易 组织 规则</w:t>
      </w:r>
      <w:r>
        <w:rPr>
          <w:lang w:eastAsia="zh-CN"/>
        </w:rPr>
        <w:tab/>
      </w:r>
      <w:r>
        <w:rPr>
          <w:lang w:eastAsia="zh-CN"/>
        </w:rPr>
        <w:t xml:space="preserve"> , 支持 开放 、 透明 、 包容 、 非歧视性 的 多边 贸易 体制 , 构建 开放型 世界 经济 。</w:t>
      </w:r>
    </w:p>
    <w:p w14:paraId="61DB6E8B">
      <w:pPr>
        <w:rPr>
          <w:lang w:eastAsia="zh-CN"/>
        </w:rPr>
      </w:pPr>
      <w:r>
        <w:rPr>
          <w:lang w:eastAsia="zh-CN"/>
        </w:rPr>
        <w:t>如果 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 保护主义、 画地为牢 , 损人 不 利己 。</w:t>
      </w:r>
    </w:p>
    <w:p w14:paraId="3A2CAD07">
      <w:pPr>
        <w:rPr>
          <w:lang w:eastAsia="zh-CN"/>
        </w:rPr>
      </w:pPr>
      <w:r>
        <w:rPr>
          <w:lang w:eastAsia="zh-CN"/>
        </w:rPr>
        <w:t>经济 全球化 是 历史 大势 , 促成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 繁荣 、 投资 大便利 、 人员 大 流动 、 技术 大 发展 。</w:t>
      </w:r>
    </w:p>
    <w:p w14:paraId="5EF6B9E9">
      <w:pPr>
        <w:rPr>
          <w:lang w:eastAsia="zh-CN"/>
        </w:rPr>
      </w:pPr>
      <w:r>
        <w:rPr>
          <w:lang w:eastAsia="zh-CN"/>
        </w:rPr>
        <w:t>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结果 只 能 是 两败俱伤 。</w:t>
      </w:r>
    </w:p>
    <w:p w14:paraId="3A470DB7">
      <w:pPr>
        <w:rPr>
          <w:lang w:eastAsia="zh-CN"/>
        </w:rPr>
      </w:pPr>
      <w:r>
        <w:rPr>
          <w:lang w:eastAsia="zh-CN"/>
        </w:rPr>
        <w:t>拟议 中 的 提高 进口 关税 、 退出 或 重新 谈判 " 不 公平 的 "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 等 做法 意味 着 , 美国 可能 与 墨西哥 、 加拿大 和 中国 发生 贸易 摩擦 甚至 " 贸易战 " 。</w:t>
      </w:r>
    </w:p>
    <w:p w14:paraId="52E5F8CD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鉴于 外部 经济 环境 不容 乐观 , 美国 社会 存在 强烈 的 反全球化 、 反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情绪 , 不 排除 特朗普 政府 作出 不 符合 美国 长期 经济 利益 决策 的 可能性 。</w:t>
      </w:r>
    </w:p>
    <w:p w14:paraId="5B86A9B6">
      <w:pPr>
        <w:rPr>
          <w:lang w:eastAsia="zh-CN"/>
        </w:rPr>
      </w:pPr>
      <w:r>
        <w:rPr>
          <w:lang w:eastAsia="zh-CN"/>
        </w:rPr>
        <w:t>特朗普 在 涉台 、 朝 核 及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等 问题 上 的 表态 预示 着 , 中 美 关系 需要 用 新 思维 处理 新 情况 。</w:t>
      </w:r>
    </w:p>
    <w:p w14:paraId="582991C5">
      <w:pPr>
        <w:rPr>
          <w:lang w:eastAsia="zh-CN"/>
        </w:rPr>
      </w:pPr>
      <w:r>
        <w:rPr>
          <w:lang w:eastAsia="zh-CN"/>
        </w:rPr>
        <w:t>西方 传统 "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价值观 受到 挑战 , 全球化 遭受 挫折 且 面临 掣肘 , " 逆 全球化 " 影响 集中 爆发 , 集中 体现 在 政治 上 的 民粹主义 , 国际 政策 上 的 孤立主义 和 经济 上 的 贸易 保护 主义 。</w:t>
      </w:r>
    </w:p>
    <w:p w14:paraId="4DCA068F">
      <w:pPr>
        <w:rPr>
          <w:lang w:eastAsia="zh-CN"/>
        </w:rPr>
      </w:pPr>
      <w:r>
        <w:rPr>
          <w:lang w:eastAsia="zh-CN"/>
        </w:rPr>
        <w:t>2015 年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总额 为 6591亿 美元 ; 2016年 中国 企业 在 美 投资 达到 了 创 纪录 的 456亿 美元 ; 中 美 两 国 每 天 平均 1.4万 人次 的 往来 , 每 17 分钟 起降 一 个 航班 ; 中 美 省 州 之间 已 建立 了 超过 40 对 姐妹 省州 和 200 对 姐妹 城市 关系 ; 双方 建立 起 100多 个 双边 机制 开展 政策 协调 和 务实 合作 ...... 数字 是 不争 的 事实 , 各 种 " 历史 新高 " 的 纪录 , 折射 了 中 美 两 国 在 双边 、 地区 和 全球</w:t>
      </w:r>
      <w:r>
        <w:rPr>
          <w:lang w:eastAsia="zh-CN"/>
        </w:rPr>
        <w:br w:type="textWrapping"/>
      </w:r>
      <w:r>
        <w:rPr>
          <w:lang w:eastAsia="zh-CN"/>
        </w:rPr>
        <w:t xml:space="preserve"> 资料 图片 数据 来源 : App Annie 制图 : 刘 慧 面对 全球 新 一 轮 科技 和 产业 革命 浪潮 , 我国 正在 实现 从 " 中国 制造 " 向 " 中国 智造 " 的 跨越 , 基于 互联网 高新 技术 的 软件 研发 和 应用 服务 近年 来 取得 长足 发展 , 不仅 优化 着 我 国 对 外 </w:t>
      </w:r>
      <w:r>
        <w:rPr>
          <w:lang w:eastAsia="zh-CN"/>
        </w:rPr>
        <w:tab/>
      </w:r>
      <w:r>
        <w:rPr>
          <w:lang w:eastAsia="zh-CN"/>
        </w:rPr>
        <w:t>贸易 结构</w:t>
      </w:r>
      <w:r>
        <w:rPr>
          <w:lang w:eastAsia="zh-CN"/>
        </w:rPr>
        <w:tab/>
      </w:r>
      <w:r>
        <w:rPr>
          <w:lang w:eastAsia="zh-CN"/>
        </w:rPr>
        <w:t xml:space="preserve"> , 也 在 驱动 全球 数字 经济 创新 发展 。</w:t>
      </w:r>
    </w:p>
    <w:p w14:paraId="5A6A8D8A">
      <w:pPr>
        <w:rPr>
          <w:lang w:eastAsia="zh-CN"/>
        </w:rPr>
      </w:pPr>
      <w:r>
        <w:rPr>
          <w:lang w:eastAsia="zh-CN"/>
        </w:rPr>
        <w:t xml:space="preserve">国际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增长 放慢 , 逆 经济 全球化 势力 兴起 。</w:t>
      </w:r>
    </w:p>
    <w:p w14:paraId="44C4CF0F">
      <w:pPr>
        <w:rPr>
          <w:lang w:eastAsia="zh-CN"/>
        </w:rPr>
      </w:pPr>
      <w:r>
        <w:rPr>
          <w:lang w:eastAsia="zh-CN"/>
        </w:rPr>
        <w:t xml:space="preserve">在 国际 金融 危机 爆发 前 的 较 长 时间 里 , 随着 国际 生产 分工 深化 与 扩大 , 大量 投资 流向 新兴 经济体 , 新 的 加工 出口 中心 形成 , 大量 的 中间 产品 在 不同 生产 环节 快速 交换 流转 , 终端 产品 的 进出口 爆 发式 增长 , 使得 国际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成为 拉动 世界 经济 增长 的 重要 动力 。</w:t>
      </w:r>
    </w:p>
    <w:p w14:paraId="4D4849D1">
      <w:pPr>
        <w:rPr>
          <w:lang w:eastAsia="zh-CN"/>
        </w:rPr>
      </w:pPr>
      <w:r>
        <w:rPr>
          <w:lang w:eastAsia="zh-CN"/>
        </w:rPr>
        <w:t>很多 年份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增长 速度 成倍于 世界 经济 总量 的 增长 速度 。</w:t>
      </w:r>
    </w:p>
    <w:p w14:paraId="6944A8D2">
      <w:pPr>
        <w:rPr>
          <w:lang w:eastAsia="zh-CN"/>
        </w:rPr>
      </w:pPr>
      <w:r>
        <w:rPr>
          <w:lang w:eastAsia="zh-CN"/>
        </w:rPr>
        <w:t>但 危机 爆发 后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一直 慢 于 整体 经济 的 增长 , 原来 的 贸易 增长 快车 遽然 失速 。</w:t>
      </w:r>
    </w:p>
    <w:p w14:paraId="0A0D6E96">
      <w:pPr>
        <w:rPr>
          <w:lang w:eastAsia="zh-CN"/>
        </w:rPr>
      </w:pPr>
      <w:r>
        <w:rPr>
          <w:lang w:eastAsia="zh-CN"/>
        </w:rPr>
        <w:t>比如 , 西方 国家 主张 保护 主义 、 孤立主义 的 代表 人物 在 总统 选举 中 胜出 ; 推动 世界 市场 开放 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–– 多 哈 回合 谈判 多 年 停滞 , 已经 达成 的 多边 便利化 协议 难以 落实 ; 赢得 大选 的 美国 总统 特朗普 誓言 要 坚持 " 美国 第一 " , 对 外国 产品 征收 高 关税 ; 一些 国家 对 进口 和 外来 投资 实施 的 限制性 条款 、 临时 措施 、 特别 审查 不断 增多 ; 等等 。</w:t>
      </w:r>
    </w:p>
    <w:p w14:paraId="4058325B">
      <w:pPr>
        <w:rPr>
          <w:lang w:eastAsia="zh-CN"/>
        </w:rPr>
      </w:pPr>
      <w:r>
        <w:rPr>
          <w:lang w:eastAsia="zh-CN"/>
        </w:rPr>
        <w:t>从 整 个 世界 看 , 国际 直接 投资 的 增长 速度 大大 低于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 和 经济 增长 的 速度 , 特别是 流向 发展中 国家 的 直接 投资 下降 更 多 。</w:t>
      </w:r>
    </w:p>
    <w:p w14:paraId="129099F0">
      <w:pPr>
        <w:rPr>
          <w:lang w:eastAsia="zh-CN"/>
        </w:rPr>
      </w:pPr>
      <w:r>
        <w:rPr>
          <w:lang w:eastAsia="zh-CN"/>
        </w:rPr>
        <w:t>但 美国 这样 强力 推行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保护 主义 , 必然 会 引起 许多 新 的 矛盾 , 为 世界 市场 增添 不 稳定 、 不 确定 因素 , 导致 稍 有 好转 的 世界 经济 复苏 势头 又 被 削弱 。</w:t>
      </w:r>
    </w:p>
    <w:p w14:paraId="506E4D99">
      <w:pPr>
        <w:rPr>
          <w:lang w:eastAsia="zh-CN"/>
        </w:rPr>
      </w:pPr>
      <w:r>
        <w:rPr>
          <w:lang w:eastAsia="zh-CN"/>
        </w:rPr>
        <w:t>随着 世界 经济 总体 形势 好转 , 预计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形势 也 会 有所 好转 。</w:t>
      </w:r>
    </w:p>
    <w:p w14:paraId="32A3D660">
      <w:pPr>
        <w:rPr>
          <w:lang w:eastAsia="zh-CN"/>
        </w:rPr>
      </w:pPr>
      <w:r>
        <w:rPr>
          <w:lang w:eastAsia="zh-CN"/>
        </w:rPr>
        <w:t>国际 货币 基金 组织 预测 2017年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增速 可能 会 达到 1.8% , 由此 扭转 连年 低于 世界 经济 增速 的 状况 。</w:t>
      </w:r>
    </w:p>
    <w:p w14:paraId="5263FB03">
      <w:pPr>
        <w:rPr>
          <w:lang w:eastAsia="zh-CN"/>
        </w:rPr>
      </w:pPr>
      <w:r>
        <w:rPr>
          <w:lang w:eastAsia="zh-CN"/>
        </w:rPr>
        <w:t>国际 货币 基金 组织 总裁 拉加德 说 , 以往 的 经济 增长 只 惠及 了 少部分 人 , 经济 全球化 必须 有所 改变 , 不 能 再 像 过去 所 看到 的 那样 , 增长 主要 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来 推动 , 而 是 要 考虑 到 包容性 。</w:t>
      </w:r>
    </w:p>
    <w:p w14:paraId="60A18FA2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会 使 两 国 都 受害 , 并且 会 给 许多 国家 带去 不确定性 。</w:t>
      </w:r>
    </w:p>
    <w:p w14:paraId="3110291F">
      <w:pPr>
        <w:rPr>
          <w:lang w:eastAsia="zh-CN"/>
        </w:rPr>
      </w:pPr>
      <w:r>
        <w:rPr>
          <w:lang w:eastAsia="zh-CN"/>
        </w:rPr>
        <w:t>在 世界 高度 互联 互通 的 21 世纪 , 没有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空间 。</w:t>
      </w:r>
    </w:p>
    <w:p w14:paraId="540659FC">
      <w:pPr>
        <w:rPr>
          <w:lang w:eastAsia="zh-CN"/>
        </w:rPr>
      </w:pPr>
      <w:r>
        <w:rPr>
          <w:lang w:eastAsia="zh-CN"/>
        </w:rPr>
        <w:t>所以 我 相信 美 中 之间 能够 避免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12B6FC94">
      <w:pPr>
        <w:rPr>
          <w:lang w:eastAsia="zh-CN"/>
        </w:rPr>
      </w:pPr>
      <w:r>
        <w:rPr>
          <w:lang w:eastAsia="zh-CN"/>
        </w:rPr>
        <w:t>根据 牛津 经济 研究院 为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撰写 的 一 份 最新 研究 报告 显示 , 美 中 贸易 支持 了 约 260万 个 美国 就业 机会 。</w:t>
      </w:r>
    </w:p>
    <w:p w14:paraId="1104800D">
      <w:pPr>
        <w:rPr>
          <w:lang w:eastAsia="zh-CN"/>
        </w:rPr>
      </w:pPr>
      <w:r>
        <w:rPr>
          <w:lang w:eastAsia="zh-CN"/>
        </w:rPr>
        <w:t>在 汇率 问题 上 , 特朗普 表示 各 国 将 公平 竞争 , 美国 今后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 领域 也 将 扮演 更加 重要 的 角色 。</w:t>
      </w:r>
    </w:p>
    <w:p w14:paraId="74B134BB">
      <w:pPr>
        <w:rPr>
          <w:lang w:eastAsia="zh-CN"/>
        </w:rPr>
      </w:pPr>
      <w:r>
        <w:rPr>
          <w:lang w:eastAsia="zh-CN"/>
        </w:rPr>
        <w:t>..... 当 文化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搭上 " 欢乐 春节 " 的 顺风车 , 前景 令 人 期待 。</w:t>
      </w:r>
    </w:p>
    <w:p w14:paraId="4D40EB1C">
      <w:pPr>
        <w:rPr>
          <w:lang w:eastAsia="zh-CN"/>
        </w:rPr>
      </w:pPr>
      <w:r>
        <w:rPr>
          <w:lang w:eastAsia="zh-CN"/>
        </w:rPr>
        <w:t xml:space="preserve">2月 22日 , </w:t>
      </w:r>
      <w:r>
        <w:rPr>
          <w:lang w:eastAsia="zh-CN"/>
        </w:rPr>
        <w:tab/>
      </w:r>
      <w:r>
        <w:rPr>
          <w:lang w:eastAsia="zh-CN"/>
        </w:rPr>
        <w:t>美国 国际 贸易 委员会</w:t>
      </w:r>
      <w:r>
        <w:rPr>
          <w:lang w:eastAsia="zh-CN"/>
        </w:rPr>
        <w:tab/>
      </w:r>
      <w:r>
        <w:rPr>
          <w:lang w:eastAsia="zh-CN"/>
        </w:rPr>
        <w:t xml:space="preserve"> ( ITC ) 发布 损害 终裁 , 认定 中国 输美卡 客车 轮胎 并 未 对 美国 内 产业 构成 实质性 损害 或 损害 威胁 , 意味 着 中国 未来 输 美 的 卡 客车 轮胎 不 再 被 征收 反倾销 和 反补贴 税 。</w:t>
      </w:r>
    </w:p>
    <w:p w14:paraId="4E8870B4">
      <w:pPr>
        <w:rPr>
          <w:lang w:eastAsia="zh-CN"/>
        </w:rPr>
      </w:pPr>
      <w:r>
        <w:rPr>
          <w:lang w:eastAsia="zh-CN"/>
        </w:rPr>
        <w:t>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救济局 局长 王贺军 对 ITC 做出 的 客观 公正 裁决 表示 赞赏 。</w:t>
      </w:r>
    </w:p>
    <w:p w14:paraId="635899EE">
      <w:pPr>
        <w:rPr>
          <w:lang w:eastAsia="zh-CN"/>
        </w:rPr>
      </w:pPr>
      <w:r>
        <w:rPr>
          <w:lang w:eastAsia="zh-CN"/>
        </w:rPr>
        <w:t>王贺军 指出 , 中 美 之间 的 轮胎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互补 的 , 两 者 产品 有 差异 , 用途 不同 , 中国 输美卡 客车 轮胎 有效 满足 了 美 国内 不断 增加 的 市场 需求 。</w:t>
      </w:r>
    </w:p>
    <w:p w14:paraId="591638EB">
      <w:pPr>
        <w:rPr>
          <w:lang w:eastAsia="zh-CN"/>
        </w:rPr>
      </w:pPr>
      <w:r>
        <w:rPr>
          <w:lang w:eastAsia="zh-CN"/>
        </w:rPr>
        <w:t>希望 两 国 轮胎 产业 加强 对话 与 交流 , 有效 管控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共同 维护 开放 公平 的 贸易 环境 , 增进 两 国 人民 福祉 。</w:t>
      </w:r>
    </w:p>
    <w:p w14:paraId="44927A12">
      <w:pPr>
        <w:rPr>
          <w:lang w:eastAsia="zh-CN"/>
        </w:rPr>
      </w:pPr>
      <w:r>
        <w:rPr>
          <w:lang w:eastAsia="zh-CN"/>
        </w:rPr>
        <w:t>其他 两 大 类 产品 已 被 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措施 。</w:t>
      </w:r>
    </w:p>
    <w:p w14:paraId="4261D131">
      <w:pPr>
        <w:rPr>
          <w:lang w:eastAsia="zh-CN"/>
        </w:rPr>
      </w:pPr>
      <w:r>
        <w:rPr>
          <w:lang w:eastAsia="zh-CN"/>
        </w:rPr>
        <w:t xml:space="preserve">贸易 保护 主义 </w:t>
      </w:r>
      <w:r>
        <w:rPr>
          <w:lang w:eastAsia="zh-CN"/>
        </w:rPr>
        <w:tab/>
      </w:r>
      <w:r>
        <w:rPr>
          <w:lang w:eastAsia="zh-CN"/>
        </w:rPr>
        <w:t>害人害己 合作 共赢 才 是 正道 ( 大家 手笔 ) 【 作者 : 周世俭 】 【 人民 日报 2017年 2月 26日 第5 版 观察 】 【 字号 : 加大 还原 减小 】 周世俭 美 中 贸易 全国 委员会 2017年 1月 发布 的 报告 显示 , 2015年 , 美国 对 华 出口 占 美国 总 出口 的 7.7% , 创造 了 约 180万 个 美国 就业 岗位 ; 中国 企业 在 美 投资 创造 了 约 10.4万 个 美国 就业 岗位 。</w:t>
      </w:r>
    </w:p>
    <w:p w14:paraId="3DA317AC">
      <w:pPr>
        <w:rPr>
          <w:lang w:eastAsia="zh-CN"/>
        </w:rPr>
      </w:pPr>
      <w:r>
        <w:rPr>
          <w:lang w:eastAsia="zh-CN"/>
        </w:rPr>
        <w:t>贸易 保护 主义 害人 害己 合作 共赢 才 是 正道 ( 大家 手笔 ) 【 作者 : 周世俭 】 【 人民 日报 2017年 2月 26日 第5 版 观察 】 【 字号 : 加大 还原 减小 】 周世俭</w:t>
      </w:r>
      <w:r>
        <w:rPr>
          <w:lang w:eastAsia="zh-CN"/>
        </w:rPr>
        <w:tab/>
      </w:r>
      <w:r>
        <w:rPr>
          <w:lang w:eastAsia="zh-CN"/>
        </w:rPr>
        <w:t xml:space="preserve"> 美 中 贸易 全国 委员会</w:t>
      </w:r>
      <w:r>
        <w:rPr>
          <w:lang w:eastAsia="zh-CN"/>
        </w:rPr>
        <w:tab/>
      </w:r>
      <w:r>
        <w:rPr>
          <w:lang w:eastAsia="zh-CN"/>
        </w:rPr>
        <w:t xml:space="preserve"> 2017年 1月 发布 的 报告 显示 , 2015年 , 美国 对 华 出口 占 美国 总 出口 的 7.1% , 创造 了 约 180万 个 美国 就业 岗位 ; 中国 企业 在 美 投资 创造 了 约 10.4万 个 美国 就业 岗位 。</w:t>
      </w:r>
    </w:p>
    <w:p w14:paraId="34CFF747">
      <w:pPr>
        <w:rPr>
          <w:lang w:eastAsia="zh-CN"/>
        </w:rPr>
      </w:pPr>
      <w:r>
        <w:rPr>
          <w:lang w:eastAsia="zh-CN"/>
        </w:rPr>
        <w:t>然而 , 近年 来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却 呈现 疲弱 态势 。</w:t>
      </w:r>
    </w:p>
    <w:p w14:paraId="294E37CF">
      <w:pPr>
        <w:rPr>
          <w:lang w:eastAsia="zh-CN"/>
        </w:rPr>
      </w:pPr>
      <w:r>
        <w:rPr>
          <w:lang w:eastAsia="zh-CN"/>
        </w:rPr>
        <w:t xml:space="preserve">中国 商务部 公布 , 2016年 中 美 </w:t>
      </w:r>
      <w:r>
        <w:rPr>
          <w:lang w:eastAsia="zh-CN"/>
        </w:rPr>
        <w:tab/>
      </w:r>
      <w:r>
        <w:rPr>
          <w:lang w:eastAsia="zh-CN"/>
        </w:rPr>
        <w:t xml:space="preserve">贸易额 </w:t>
      </w:r>
      <w:r>
        <w:rPr>
          <w:lang w:eastAsia="zh-CN"/>
        </w:rPr>
        <w:tab/>
      </w:r>
      <w:r>
        <w:rPr>
          <w:lang w:eastAsia="zh-CN"/>
        </w:rPr>
        <w:t>同比 下跌 6.7% 。</w:t>
      </w:r>
    </w:p>
    <w:p w14:paraId="38BFD1F2">
      <w:pPr>
        <w:rPr>
          <w:lang w:eastAsia="zh-CN"/>
        </w:rPr>
      </w:pPr>
      <w:r>
        <w:rPr>
          <w:lang w:eastAsia="zh-CN"/>
        </w:rPr>
        <w:t>造成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疲弱 态势 的 原因 既 有 客观 的 , 也 有 主观 的 。</w:t>
      </w:r>
    </w:p>
    <w:p w14:paraId="31E61146">
      <w:pPr>
        <w:rPr>
          <w:lang w:eastAsia="zh-CN"/>
        </w:rPr>
      </w:pPr>
      <w:r>
        <w:rPr>
          <w:lang w:eastAsia="zh-CN"/>
        </w:rPr>
        <w:t>客观 上 看 , 主要 是 世界</w:t>
      </w:r>
      <w:r>
        <w:rPr>
          <w:lang w:eastAsia="zh-CN"/>
        </w:rPr>
        <w:tab/>
      </w:r>
      <w:r>
        <w:rPr>
          <w:lang w:eastAsia="zh-CN"/>
        </w:rPr>
        <w:t xml:space="preserve">贸易 增长 </w:t>
      </w:r>
      <w:r>
        <w:rPr>
          <w:lang w:eastAsia="zh-CN"/>
        </w:rPr>
        <w:tab/>
      </w:r>
      <w:r>
        <w:rPr>
          <w:lang w:eastAsia="zh-CN"/>
        </w:rPr>
        <w:t>明显 放缓 , 中 美 两 国 对外 贸易 增速 均 出现 了 下降 。</w:t>
      </w:r>
    </w:p>
    <w:p w14:paraId="62317488">
      <w:pPr>
        <w:rPr>
          <w:lang w:eastAsia="zh-CN"/>
        </w:rPr>
      </w:pPr>
      <w:r>
        <w:rPr>
          <w:lang w:eastAsia="zh-CN"/>
        </w:rPr>
        <w:t>主观 上 看 , 近年 来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日盛 , 使 中 美 经贸 关系 步入 多事之秋 。</w:t>
      </w:r>
    </w:p>
    <w:p w14:paraId="1E5077E6">
      <w:pPr>
        <w:rPr>
          <w:lang w:eastAsia="zh-CN"/>
        </w:rPr>
      </w:pPr>
      <w:r>
        <w:rPr>
          <w:lang w:eastAsia="zh-CN"/>
        </w:rPr>
        <w:t>与 前 任 政府 相比 , 特朗普 政府 的</w:t>
      </w:r>
      <w:r>
        <w:rPr>
          <w:lang w:eastAsia="zh-CN"/>
        </w:rPr>
        <w:tab/>
      </w:r>
      <w:r>
        <w:rPr>
          <w:lang w:eastAsia="zh-CN"/>
        </w:rPr>
        <w:t xml:space="preserve">贸易 保护 主义 </w:t>
      </w:r>
      <w:r>
        <w:rPr>
          <w:lang w:eastAsia="zh-CN"/>
        </w:rPr>
        <w:tab/>
      </w:r>
      <w:r>
        <w:rPr>
          <w:lang w:eastAsia="zh-CN"/>
        </w:rPr>
        <w:t xml:space="preserve"> 倾向 更加 明显 。</w:t>
      </w:r>
    </w:p>
    <w:p w14:paraId="10147B03">
      <w:pPr>
        <w:rPr>
          <w:lang w:eastAsia="zh-CN"/>
        </w:rPr>
      </w:pPr>
      <w:r>
        <w:rPr>
          <w:lang w:eastAsia="zh-CN"/>
        </w:rPr>
        <w:t>然而 , 美国 大搞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是 非常 不 理智 的 , 历史 上 有 过 前车之鉴 。</w:t>
      </w:r>
    </w:p>
    <w:p w14:paraId="7CBFEE5D">
      <w:pPr>
        <w:rPr>
          <w:lang w:eastAsia="zh-CN"/>
        </w:rPr>
      </w:pPr>
      <w:r>
        <w:rPr>
          <w:lang w:eastAsia="zh-CN"/>
        </w:rPr>
        <w:t xml:space="preserve">上 世纪 10年代 , 胡佛 政府 大幅 提高 进口 产品 关税 , 借以 保护 国内 工业 , 引发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加剧 了 美国 和 世界 经济 大 萧条 。</w:t>
      </w:r>
    </w:p>
    <w:p w14:paraId="6A28628A">
      <w:pPr>
        <w:rPr>
          <w:lang w:eastAsia="zh-CN"/>
        </w:rPr>
      </w:pPr>
      <w:r>
        <w:rPr>
          <w:lang w:eastAsia="zh-CN"/>
        </w:rPr>
        <w:t>今天 , 如果 美国 再 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必然 会 招致 世界 各 国 的 反对 和 报复 , 其 结局 只 能 是 两败俱伤 , 致使 世界 经济 发展 出现 倒退 。</w:t>
      </w:r>
    </w:p>
    <w:p w14:paraId="2A59329C">
      <w:pPr>
        <w:rPr>
          <w:lang w:eastAsia="zh-CN"/>
        </w:rPr>
      </w:pPr>
      <w:r>
        <w:rPr>
          <w:lang w:eastAsia="zh-CN"/>
        </w:rPr>
        <w:t xml:space="preserve">今天 的 中国 不 愿意 打 </w:t>
      </w:r>
      <w:r>
        <w:rPr>
          <w:lang w:eastAsia="zh-CN"/>
        </w:rPr>
        <w:tab/>
      </w:r>
      <w:r>
        <w:rPr>
          <w:lang w:eastAsia="zh-CN"/>
        </w:rPr>
        <w:t xml:space="preserve">贸易战  </w:t>
      </w:r>
      <w:r>
        <w:rPr>
          <w:lang w:eastAsia="zh-CN"/>
        </w:rPr>
        <w:tab/>
      </w:r>
      <w:r>
        <w:rPr>
          <w:lang w:eastAsia="zh-CN"/>
        </w:rPr>
        <w:t>,但 也 不 惧怕 打 贸易战 。</w:t>
      </w:r>
    </w:p>
    <w:p w14:paraId="3AF7426B">
      <w:pPr>
        <w:rPr>
          <w:lang w:eastAsia="zh-CN"/>
        </w:rPr>
      </w:pPr>
      <w:r>
        <w:rPr>
          <w:lang w:eastAsia="zh-CN"/>
        </w:rPr>
        <w:t xml:space="preserve">40多 年 的 中 美 经贸 往来 只 发生 过 一 次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那 就 是 1981年 的 中 美 纺织品 贸易 纠纷 , 结果 以 美国 政府 妥协 让步 而 告终 。</w:t>
      </w:r>
    </w:p>
    <w:p w14:paraId="3ABBE21B">
      <w:pPr>
        <w:rPr>
          <w:lang w:eastAsia="zh-CN"/>
        </w:rPr>
      </w:pPr>
      <w:r>
        <w:rPr>
          <w:lang w:eastAsia="zh-CN"/>
        </w:rPr>
        <w:t>在 这 种 情形 下 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对 美国 有 百 害 而 无 一 利 。</w:t>
      </w:r>
    </w:p>
    <w:p w14:paraId="54DDFA7A">
      <w:pPr>
        <w:rPr>
          <w:lang w:eastAsia="zh-CN"/>
        </w:rPr>
      </w:pPr>
      <w:r>
        <w:rPr>
          <w:lang w:eastAsia="zh-CN"/>
        </w:rPr>
        <w:t>美国 之所以 又 要 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与 其 常年 居高不下 的 贸易 逆差 有关 。</w:t>
      </w:r>
    </w:p>
    <w:p w14:paraId="62DEFDE6">
      <w:pPr>
        <w:rPr>
          <w:lang w:eastAsia="zh-CN"/>
        </w:rPr>
      </w:pPr>
      <w:r>
        <w:rPr>
          <w:lang w:eastAsia="zh-CN"/>
        </w:rPr>
        <w:t>美国 从 1971年 开始 出现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 xml:space="preserve"> , 至今 已 有 46 年 了 。</w:t>
      </w:r>
    </w:p>
    <w:p w14:paraId="1FBF49C2">
      <w:pPr>
        <w:rPr>
          <w:lang w:eastAsia="zh-CN"/>
        </w:rPr>
      </w:pPr>
      <w:r>
        <w:rPr>
          <w:lang w:eastAsia="zh-CN"/>
        </w:rPr>
        <w:t>其中 , 对 华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>更 是 被 美国 视为 眼中钉 , 甚至 把 美国 贸易 不 平衡 的 责任 主要 扣 在 中国 头 上 。</w:t>
      </w:r>
    </w:p>
    <w:p w14:paraId="087D4BDB">
      <w:pPr>
        <w:rPr>
          <w:lang w:eastAsia="zh-CN"/>
        </w:rPr>
      </w:pPr>
      <w:r>
        <w:rPr>
          <w:lang w:eastAsia="zh-CN"/>
        </w:rPr>
        <w:t>由于 统计 方式 不 合理 ,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被 大大 高估 了 。</w:t>
      </w:r>
    </w:p>
    <w:p w14:paraId="49D3C2C3">
      <w:pPr>
        <w:rPr>
          <w:lang w:eastAsia="zh-CN"/>
        </w:rPr>
      </w:pPr>
      <w:r>
        <w:rPr>
          <w:lang w:eastAsia="zh-CN"/>
        </w:rPr>
        <w:t>东亚 地区 把 原来 出口 到 美国 的 产品 的 生产 环节 转移 到 中国 大陆 , 这些 产品 的 大部分 零部件 来自 东亚 地区 , 出口 所 得 为 东亚 地区 所 分享 ,</w:t>
      </w:r>
      <w:r>
        <w:rPr>
          <w:lang w:eastAsia="zh-CN"/>
        </w:rPr>
        <w:tab/>
      </w:r>
      <w:r>
        <w:rPr>
          <w:lang w:eastAsia="zh-CN"/>
        </w:rPr>
        <w:t>贸易 顺差</w:t>
      </w:r>
      <w:r>
        <w:rPr>
          <w:lang w:eastAsia="zh-CN"/>
        </w:rPr>
        <w:tab/>
      </w:r>
      <w:r>
        <w:rPr>
          <w:lang w:eastAsia="zh-CN"/>
        </w:rPr>
        <w:t xml:space="preserve"> 自然 也 应 由 东亚 地区 分摊 。</w:t>
      </w:r>
    </w:p>
    <w:p w14:paraId="5BE38123">
      <w:pPr>
        <w:rPr>
          <w:lang w:eastAsia="zh-CN"/>
        </w:rPr>
      </w:pPr>
      <w:r>
        <w:rPr>
          <w:lang w:eastAsia="zh-CN"/>
        </w:rPr>
        <w:t>但 对 美 出口额 依据 产品 生产 地 全部 被 统计 在 中国 名下 , 导致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被 大大 高估 。</w:t>
      </w:r>
    </w:p>
    <w:p w14:paraId="41DE14CD">
      <w:pPr>
        <w:rPr>
          <w:lang w:eastAsia="zh-CN"/>
        </w:rPr>
      </w:pPr>
      <w:r>
        <w:rPr>
          <w:lang w:eastAsia="zh-CN"/>
        </w:rPr>
        <w:t>而且 , 中国 对 美国 出口 的 一大半 为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商品 , 中国 只 获得 了 少量 的 加工费 , 美国 进口商 、 批发商 、 零售商 获得 了 远 高于 中国 生产商 和 出口商 的 利润 , 出现 了 " 顺差 在 中国 、 利润 在 美国 " 的 现象 。</w:t>
      </w:r>
    </w:p>
    <w:p w14:paraId="7FD0C453">
      <w:pPr>
        <w:rPr>
          <w:lang w:eastAsia="zh-CN"/>
        </w:rPr>
      </w:pPr>
      <w:r>
        <w:rPr>
          <w:lang w:eastAsia="zh-CN"/>
        </w:rPr>
        <w:t>因此 , 美国 指责 中国 造成 了 美国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没有 道理 的 。</w:t>
      </w:r>
    </w:p>
    <w:p w14:paraId="0708ABC7">
      <w:pPr>
        <w:rPr>
          <w:lang w:eastAsia="zh-CN"/>
        </w:rPr>
      </w:pPr>
      <w:r>
        <w:rPr>
          <w:lang w:eastAsia="zh-CN"/>
        </w:rPr>
        <w:t>解决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问题 的 关键 不 是 限制 自 华 进口 , 而 是 扩大 美国 对 华 出口 。</w:t>
      </w:r>
    </w:p>
    <w:p w14:paraId="72B29C13">
      <w:pPr>
        <w:rPr>
          <w:lang w:eastAsia="zh-CN"/>
        </w:rPr>
      </w:pPr>
      <w:r>
        <w:rPr>
          <w:lang w:eastAsia="zh-CN"/>
        </w:rPr>
        <w:t>从 2005年 到 2015年 , 人民币 升值 16% , 美国 对 华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>反而 增长 81.4% 。</w:t>
      </w:r>
    </w:p>
    <w:p w14:paraId="491A7A3D">
      <w:pPr>
        <w:rPr>
          <w:lang w:eastAsia="zh-CN"/>
        </w:rPr>
      </w:pPr>
      <w:r>
        <w:rPr>
          <w:lang w:eastAsia="zh-CN"/>
        </w:rPr>
        <w:t>这 表明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与 汇率 没有 必然 联系 。</w:t>
      </w:r>
    </w:p>
    <w:p w14:paraId="17D06163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行为 是 在 市场 作用 下 受 比较 优势 等 多 种 因素 影响 的 结果 。</w:t>
      </w:r>
    </w:p>
    <w:p w14:paraId="3034C3AB">
      <w:pPr>
        <w:rPr>
          <w:lang w:eastAsia="zh-CN"/>
        </w:rPr>
      </w:pPr>
      <w:r>
        <w:rPr>
          <w:lang w:eastAsia="zh-CN"/>
        </w:rPr>
        <w:t>简单 依靠 强迫 对方 货币 升值 来 减少 本国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>是 历 届 美国 政府 的 习惯 做法 , 但 事实 证明 , 这 种 狭隘 的 思维 行 不 通 。</w:t>
      </w:r>
    </w:p>
    <w:p w14:paraId="73435381">
      <w:pPr>
        <w:rPr>
          <w:lang w:eastAsia="zh-CN"/>
        </w:rPr>
      </w:pPr>
      <w:r>
        <w:rPr>
          <w:lang w:eastAsia="zh-CN"/>
        </w:rPr>
        <w:t>美国 是 中国 第二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、 第一 大 出口 市场 、 第四 大 进口 来源地 ; 中国 是 美国 第一 大 贸易 伙伴 、 第三 大 出口 市场 、 第一 大 进口 来源地 。</w:t>
      </w:r>
    </w:p>
    <w:p w14:paraId="78E77AA4">
      <w:pPr>
        <w:rPr>
          <w:lang w:eastAsia="zh-CN"/>
        </w:rPr>
      </w:pPr>
      <w:r>
        <w:rPr>
          <w:lang w:eastAsia="zh-CN"/>
        </w:rPr>
        <w:t>2011年 和 2014年 , 常委会 先后 两 次 作出 决定 , 授权 国务院 在 上海 、 广东 、 天津 、 福建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暂时 调整 有关 法律 规定 的 行政 审批 。</w:t>
      </w:r>
    </w:p>
    <w:p w14:paraId="6358CC4E">
      <w:pPr>
        <w:rPr>
          <w:lang w:eastAsia="zh-CN"/>
        </w:rPr>
      </w:pPr>
      <w:r>
        <w:rPr>
          <w:lang w:eastAsia="zh-CN"/>
        </w:rPr>
        <w:t>国务院 在 认真 总结 试点 经验 后 提出 议案 , 常委会 对 外资 企业法 等 4 部 法律 作出 统筹 修改 , 将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试点 的 改革 措施 上升 为 法律 , 同时 相应 终止 两 个 授权 决定 的 法律 效力 。</w:t>
      </w:r>
    </w:p>
    <w:p w14:paraId="60A2A75F">
      <w:pPr>
        <w:rPr>
          <w:lang w:eastAsia="zh-CN"/>
        </w:rPr>
      </w:pPr>
      <w:r>
        <w:rPr>
          <w:lang w:eastAsia="zh-CN"/>
        </w:rPr>
        <w:t xml:space="preserve">美国 商界 呼吁 巩固 美 中 商贸 关系 基础 【 作者 : 高攀 】 【 人民 日报 2017年 1月 10日 第1 版 要闻 】 新华社 华盛顿 1月 8日 电 ( 记者 高攀 ) </w:t>
      </w:r>
      <w:r>
        <w:rPr>
          <w:lang w:eastAsia="zh-CN"/>
        </w:rPr>
        <w:tab/>
      </w:r>
      <w:r>
        <w:rPr>
          <w:lang w:eastAsia="zh-CN"/>
        </w:rPr>
        <w:t>美 中 贸易 全国 委员会</w:t>
      </w:r>
      <w:r>
        <w:rPr>
          <w:lang w:eastAsia="zh-CN"/>
        </w:rPr>
        <w:tab/>
      </w:r>
      <w:r>
        <w:rPr>
          <w:lang w:eastAsia="zh-CN"/>
        </w:rPr>
        <w:t xml:space="preserve"> 8 日 呼吁 美 中 两 国 政府 与 商业 团体 保持 紧密 合作 , 进一步 巩固 互惠 互利 的 商贸 关系 基础 , 确保 商贸 关系 仍 是 保持 美 中 关系 稳定 发展 的 有力 支撑 。</w:t>
      </w:r>
    </w:p>
    <w:p w14:paraId="5AFBDBF3">
      <w:pPr>
        <w:rPr>
          <w:lang w:eastAsia="zh-CN"/>
        </w:rPr>
      </w:pPr>
      <w:r>
        <w:rPr>
          <w:lang w:eastAsia="zh-CN"/>
        </w:rPr>
        <w:t>美 中 贸易 全国 委员会</w:t>
      </w:r>
      <w:r>
        <w:rPr>
          <w:lang w:eastAsia="zh-CN"/>
        </w:rPr>
        <w:tab/>
      </w:r>
      <w:r>
        <w:rPr>
          <w:lang w:eastAsia="zh-CN"/>
        </w:rPr>
        <w:t xml:space="preserve"> 当天 发表 声明 说 , 美 中 两 国 政府 应 快速 行动 , 加强 各 层面 的 双边 接触 , 并 建议 从 进一步 发展 人民币 在 美 交易 和 清算 业务 、 绿色 金融 合作 等 积极 倡议 入手 , 采取 更 多 措施 为 两 国 关系 增添 信心 。</w:t>
      </w:r>
    </w:p>
    <w:p w14:paraId="0B31DD76">
      <w:pPr>
        <w:rPr>
          <w:lang w:eastAsia="zh-CN"/>
        </w:rPr>
      </w:pPr>
      <w:r>
        <w:rPr>
          <w:lang w:eastAsia="zh-CN"/>
        </w:rPr>
        <w:t>美 中 贸易 全国 委员会</w:t>
      </w:r>
      <w:r>
        <w:rPr>
          <w:lang w:eastAsia="zh-CN"/>
        </w:rPr>
        <w:tab/>
      </w:r>
      <w:r>
        <w:rPr>
          <w:lang w:eastAsia="zh-CN"/>
        </w:rPr>
        <w:t xml:space="preserve"> 还 呼吁 两 国 政府 推动 投资 协定 谈判 。</w:t>
      </w:r>
    </w:p>
    <w:p w14:paraId="1309A5BA">
      <w:pPr>
        <w:rPr>
          <w:lang w:eastAsia="zh-CN"/>
        </w:rPr>
      </w:pPr>
      <w:r>
        <w:rPr>
          <w:lang w:eastAsia="zh-CN"/>
        </w:rPr>
        <w:t xml:space="preserve">此外 , </w:t>
      </w:r>
      <w:r>
        <w:rPr>
          <w:lang w:eastAsia="zh-CN"/>
        </w:rPr>
        <w:tab/>
      </w:r>
      <w:r>
        <w:rPr>
          <w:lang w:eastAsia="zh-CN"/>
        </w:rPr>
        <w:t xml:space="preserve">美 中 贸易 全国 委员会 </w:t>
      </w:r>
      <w:r>
        <w:rPr>
          <w:lang w:eastAsia="zh-CN"/>
        </w:rPr>
        <w:tab/>
      </w:r>
      <w:r>
        <w:rPr>
          <w:lang w:eastAsia="zh-CN"/>
        </w:rPr>
        <w:t>希望 两 国 政府 在 减少 贸易 壁垒 、 实施 全球 公认 的 贸易 规则 、 避免 贸易 保护 主义 、 提高 政策 透明度 、 加强 知识 产权 保护 等 方面 取得 更 多 实质性 进展 。</w:t>
      </w:r>
    </w:p>
    <w:p w14:paraId="74278A56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是 非政府 、 无党派 、 非营利 机构 , 有 约 200 家 在 华 经营 的 美国 会员 企业 。</w:t>
      </w:r>
    </w:p>
    <w:p w14:paraId="2BF3072B">
      <w:pPr>
        <w:rPr>
          <w:lang w:eastAsia="zh-CN"/>
        </w:rPr>
      </w:pPr>
      <w:r>
        <w:rPr>
          <w:lang w:eastAsia="zh-CN"/>
        </w:rPr>
        <w:t>商务部 希望 美方 不 要 动辄 诉诸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【 作者 : 王珂 】 【 人民 日报 2017年 1月 11日 第2 版 要闻 】 本 报 北京 1月 10日 电 ( 记者 王珂 ) 就 美国 铝业 协会 对 我 输美 铝箔 提起 反倾销 和 反补贴 调查 申请 一 事 , 商务部 贸易 救济 调查局 局长 王贺军 10日 说 , 中方 希望 美方 不 要 动辄 诉诸 贸易 救济 措施 。</w:t>
      </w:r>
    </w:p>
    <w:p w14:paraId="2566D543">
      <w:pPr>
        <w:rPr>
          <w:lang w:eastAsia="zh-CN"/>
        </w:rPr>
      </w:pPr>
      <w:r>
        <w:rPr>
          <w:lang w:eastAsia="zh-CN"/>
        </w:rPr>
        <w:t xml:space="preserve">美国 东部 时间 1月 9日 , </w:t>
      </w:r>
      <w:r>
        <w:rPr>
          <w:lang w:eastAsia="zh-CN"/>
        </w:rPr>
        <w:tab/>
      </w:r>
      <w:r>
        <w:rPr>
          <w:lang w:eastAsia="zh-CN"/>
        </w:rPr>
        <w:t xml:space="preserve">美国 铝业 协会 贸易 执法 工作组 </w:t>
      </w:r>
      <w:r>
        <w:rPr>
          <w:lang w:eastAsia="zh-CN"/>
        </w:rPr>
        <w:tab/>
      </w:r>
      <w:r>
        <w:rPr>
          <w:lang w:eastAsia="zh-CN"/>
        </w:rPr>
        <w:t>及 其 成员 向 美国 商务部 提出 申请 , 要求 对 自 中国 进口 的 铝箔 发起 反倾销 和 反补贴 调查 。</w:t>
      </w:r>
    </w:p>
    <w:p w14:paraId="7510409B">
      <w:pPr>
        <w:rPr>
          <w:lang w:eastAsia="zh-CN"/>
        </w:rPr>
      </w:pPr>
      <w:r>
        <w:rPr>
          <w:lang w:eastAsia="zh-CN"/>
        </w:rPr>
        <w:t>至于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, 我 在 两 会 参加 代表团 讨论 时 , 有 来自 外贸 企业 的 人大 代表 跟 我 说 , 虽然 中方 是 贸易 顺差 , 但是 企业 生产 的 产品 利润 90% 以上 是 美国 企业 拿走 了 , 中国 的 生产 企业 拿到 的 利润 最 低 只 有 2% –1% 。</w:t>
      </w:r>
    </w:p>
    <w:p w14:paraId="0B8B6F46">
      <w:pPr>
        <w:rPr>
          <w:lang w:eastAsia="zh-CN"/>
        </w:rPr>
      </w:pPr>
      <w:r>
        <w:rPr>
          <w:lang w:eastAsia="zh-CN"/>
        </w:rPr>
        <w:t>据 有关 统计 , 光 去年 一 年 , 中 美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投资 给 美国 创造 的 就业 岗位 过 百万 个 。</w:t>
      </w:r>
    </w:p>
    <w:p w14:paraId="7F3898BB">
      <w:pPr>
        <w:rPr>
          <w:lang w:eastAsia="zh-CN"/>
        </w:rPr>
      </w:pPr>
      <w:r>
        <w:rPr>
          <w:lang w:eastAsia="zh-CN"/>
        </w:rPr>
        <w:t xml:space="preserve">我 想起 前 两 天 看到 国际 上 有 一 个 权威 智库 发表 文章 , 他们 认为 , 如果 中 美 发生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的话 , 首先 受损 的 是 外资 企业 , 首当其冲 的 是 美资 企业 。</w:t>
      </w:r>
    </w:p>
    <w:p w14:paraId="39484900">
      <w:pPr>
        <w:rPr>
          <w:lang w:eastAsia="zh-CN"/>
        </w:rPr>
      </w:pPr>
      <w:r>
        <w:rPr>
          <w:lang w:eastAsia="zh-CN"/>
        </w:rPr>
        <w:t>我们 不 希望 看到 打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贸易战 带 不 来 贸易 公平 , 而且 双方 都 受损 。</w:t>
      </w:r>
    </w:p>
    <w:p w14:paraId="252563A3">
      <w:pPr>
        <w:rPr>
          <w:lang w:eastAsia="zh-CN"/>
        </w:rPr>
      </w:pPr>
      <w:r>
        <w:rPr>
          <w:lang w:eastAsia="zh-CN"/>
        </w:rPr>
        <w:t xml:space="preserve">彭博社 记者 : 随着 美国 收缩 它 在 </w:t>
      </w:r>
      <w:r>
        <w:rPr>
          <w:lang w:eastAsia="zh-CN"/>
        </w:rPr>
        <w:tab/>
      </w:r>
      <w:r>
        <w:rPr>
          <w:lang w:eastAsia="zh-CN"/>
        </w:rPr>
        <w:t xml:space="preserve">全球 贸易 贸易 体系 </w:t>
      </w:r>
      <w:r>
        <w:rPr>
          <w:lang w:eastAsia="zh-CN"/>
        </w:rPr>
        <w:tab/>
      </w:r>
      <w:r>
        <w:rPr>
          <w:lang w:eastAsia="zh-CN"/>
        </w:rPr>
        <w:t>中 所 发挥 的 作用 , 包括 退出 跨 太平洋 伙伴 关系 协定 , 似乎 中国 愿意 在 全球 贸易 体系 中 发挥 领导性 作用 。</w:t>
      </w:r>
    </w:p>
    <w:p w14:paraId="1E3437B0">
      <w:pPr>
        <w:rPr>
          <w:lang w:eastAsia="zh-CN"/>
        </w:rPr>
      </w:pPr>
      <w:r>
        <w:rPr>
          <w:lang w:eastAsia="zh-CN"/>
        </w:rPr>
        <w:t>您 和 习近平 主席 都 倡导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开放型 经济 以及 全球化 。</w:t>
      </w:r>
    </w:p>
    <w:p w14:paraId="54491AC7">
      <w:pPr>
        <w:rPr>
          <w:lang w:eastAsia="zh-CN"/>
        </w:rPr>
      </w:pPr>
      <w:r>
        <w:rPr>
          <w:lang w:eastAsia="zh-CN"/>
        </w:rPr>
        <w:t>但 同时 我们 看到 , 中国 也 在 实施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自身 经济 开放 速度 还 不 够 快 方面 受到 批评 。</w:t>
      </w:r>
    </w:p>
    <w:p w14:paraId="139514D8">
      <w:pPr>
        <w:rPr>
          <w:lang w:eastAsia="zh-CN"/>
        </w:rPr>
      </w:pPr>
      <w:r>
        <w:rPr>
          <w:lang w:eastAsia="zh-CN"/>
        </w:rPr>
        <w:t>请问 , 在 未来 一 年 , 中国 会 采取 什么 措施 让 国际 社会 确信 中国 是 要 致力于 推进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开放型 经济 的 ?</w:t>
      </w:r>
    </w:p>
    <w:p w14:paraId="594D600F">
      <w:pPr>
        <w:rPr>
          <w:lang w:eastAsia="zh-CN"/>
        </w:rPr>
      </w:pPr>
      <w:r>
        <w:rPr>
          <w:lang w:eastAsia="zh-CN"/>
        </w:rPr>
        <w:t>李克强 : 首先 , 在 全球化 进程 受到 一些 非议 或者 在 某些 方面 有 挫折 的 情况 下 , 中国 始终 坚持 一贯 的 立场 , 那 就 是 : 维护 经济 全球化 ,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086B0521">
      <w:pPr>
        <w:rPr>
          <w:lang w:eastAsia="zh-CN"/>
        </w:rPr>
      </w:pPr>
      <w:r>
        <w:rPr>
          <w:lang w:eastAsia="zh-CN"/>
        </w:rPr>
        <w:t>我们 也 向 很多 国家 提议 , 建立 自由 贸易区 或者 进行 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 的 谈判 , 这些 都 是 有利于 双向 开放 的 措施 。</w:t>
      </w:r>
    </w:p>
    <w:p w14:paraId="0CB08920">
      <w:pPr>
        <w:rPr>
          <w:lang w:eastAsia="zh-CN"/>
        </w:rPr>
      </w:pPr>
      <w:r>
        <w:rPr>
          <w:lang w:eastAsia="zh-CN"/>
        </w:rPr>
        <w:t>至于 维护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自由化 , 这 需要 世界 各 国 共同 努力 , 因为 天下 是 天下人 的 天下 。</w:t>
      </w:r>
    </w:p>
    <w:p w14:paraId="6B8944B3">
      <w:pPr>
        <w:rPr>
          <w:lang w:eastAsia="zh-CN"/>
        </w:rPr>
      </w:pPr>
      <w:r>
        <w:rPr>
          <w:lang w:eastAsia="zh-CN"/>
        </w:rPr>
        <w:t>我们 对 已经 达成 或者 希望 达成 的 一些 区域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安排 一直 持 开放 态度 , 也 乐见其成 。</w:t>
      </w:r>
    </w:p>
    <w:p w14:paraId="0C1D6A16">
      <w:pPr>
        <w:rPr>
          <w:lang w:eastAsia="zh-CN"/>
        </w:rPr>
      </w:pPr>
      <w:r>
        <w:rPr>
          <w:lang w:eastAsia="zh-CN"/>
        </w:rPr>
        <w:t>关于 区域 的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安排 , 涉及 中国 的 , 有 条件 的 , 我们 持 开放 态度 , 愿意 去 进行 推动 。</w:t>
      </w:r>
    </w:p>
    <w:p w14:paraId="5F7B8690">
      <w:pPr>
        <w:rPr>
          <w:lang w:eastAsia="zh-CN"/>
        </w:rPr>
      </w:pPr>
      <w:r>
        <w:rPr>
          <w:lang w:eastAsia="zh-CN"/>
        </w:rPr>
        <w:t>只要 是 有利于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的 , 我们 都 会 去 参与 、 去 推进 , 而且 中国人 明白 , 要 以 开放 抓住 全球化 的 机遇 , 不管 有 什么 挑战 都 不 能 错过 。</w:t>
      </w:r>
    </w:p>
    <w:p w14:paraId="20E62179">
      <w:pPr>
        <w:rPr>
          <w:lang w:eastAsia="zh-CN"/>
        </w:rPr>
      </w:pPr>
      <w:r>
        <w:rPr>
          <w:lang w:eastAsia="zh-CN"/>
        </w:rPr>
        <w:t>去年 在 世界 经济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 出现 7 年 来 增速 最 低 的 情况 下 , 中国 仍然 保持 中 高速 增长 。</w:t>
      </w:r>
    </w:p>
    <w:p w14:paraId="379EECA9">
      <w:pPr>
        <w:rPr>
          <w:lang w:eastAsia="zh-CN"/>
        </w:rPr>
      </w:pPr>
      <w:r>
        <w:rPr>
          <w:lang w:eastAsia="zh-CN"/>
        </w:rPr>
        <w:t xml:space="preserve">我们 也 不 希望 打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这 不利于 国际 贸易 和 货币 体系 的 稳定 。</w:t>
      </w:r>
    </w:p>
    <w:p w14:paraId="66E9D0BB">
      <w:pPr>
        <w:rPr>
          <w:lang w:eastAsia="zh-CN"/>
        </w:rPr>
      </w:pPr>
      <w:r>
        <w:rPr>
          <w:lang w:eastAsia="zh-CN"/>
        </w:rPr>
        <w:t>至于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, 我 在 两 会 参加 代表团 讨论 时 , 有 来自 外贸 企业 的 人大 代表 跟 我 说 , 虽然 中方 是 贸易 顺差 , 但是 企业 生产 的 产品 利润 90% 以上 是 美国 企业 拿走 了 , 中国 的 生产 企业 拿到 的 利润 最 低 只 有 2% –1% 。</w:t>
      </w:r>
    </w:p>
    <w:p w14:paraId="32F97EC2">
      <w:pPr>
        <w:rPr>
          <w:lang w:eastAsia="zh-CN"/>
        </w:rPr>
      </w:pPr>
      <w:r>
        <w:rPr>
          <w:lang w:eastAsia="zh-CN"/>
        </w:rPr>
        <w:t>据 有关 统计 , 光 去年 一 年 , 中 美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投资 给 美国 创造 的 就业 岗位 过 百万 个 。</w:t>
      </w:r>
    </w:p>
    <w:p w14:paraId="2880B6BD">
      <w:pPr>
        <w:rPr>
          <w:lang w:eastAsia="zh-CN"/>
        </w:rPr>
      </w:pPr>
      <w:r>
        <w:rPr>
          <w:lang w:eastAsia="zh-CN"/>
        </w:rPr>
        <w:t xml:space="preserve">我 想起 前 两 天 看到 国际 上 有 一 个 权威 智库 发表 文章 , 他们 认为 , 如果 中 美 发生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的话 , 首先 受损 的 是 外资 企业 , 首当其冲 的 是 美资 企业 。</w:t>
      </w:r>
    </w:p>
    <w:p w14:paraId="6CEF3777">
      <w:pPr>
        <w:rPr>
          <w:lang w:eastAsia="zh-CN"/>
        </w:rPr>
      </w:pPr>
      <w:r>
        <w:rPr>
          <w:lang w:eastAsia="zh-CN"/>
        </w:rPr>
        <w:t>我们 不 希望 看到 打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贸易战 带 不 来 贸易 公平 , 而且 双方 都 受损 。</w:t>
      </w:r>
    </w:p>
    <w:p w14:paraId="302FC306">
      <w:pPr>
        <w:rPr>
          <w:lang w:eastAsia="zh-CN"/>
        </w:rPr>
      </w:pPr>
      <w:r>
        <w:rPr>
          <w:lang w:eastAsia="zh-CN"/>
        </w:rPr>
        <w:t xml:space="preserve">彭博社 记者 : 随着 美国 收缩 它 在 </w:t>
      </w:r>
      <w:r>
        <w:rPr>
          <w:lang w:eastAsia="zh-CN"/>
        </w:rPr>
        <w:tab/>
      </w:r>
      <w:r>
        <w:rPr>
          <w:lang w:eastAsia="zh-CN"/>
        </w:rPr>
        <w:t xml:space="preserve">全球 贸易 贸易 体系 </w:t>
      </w:r>
      <w:r>
        <w:rPr>
          <w:lang w:eastAsia="zh-CN"/>
        </w:rPr>
        <w:tab/>
      </w:r>
      <w:r>
        <w:rPr>
          <w:lang w:eastAsia="zh-CN"/>
        </w:rPr>
        <w:t>中 所 发挥 的 作用 , 包括 退出 跨 太平洋 伙伴 关系 协定 , 似乎 中国 愿意 在 全球 贸易 体系 中 发挥 领导性 作用 。</w:t>
      </w:r>
    </w:p>
    <w:p w14:paraId="0AD61C9A">
      <w:pPr>
        <w:rPr>
          <w:lang w:eastAsia="zh-CN"/>
        </w:rPr>
      </w:pPr>
      <w:r>
        <w:rPr>
          <w:lang w:eastAsia="zh-CN"/>
        </w:rPr>
        <w:t>您 和 习近平 主席 都 倡导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开放型 经济 以及 全球化 。</w:t>
      </w:r>
    </w:p>
    <w:p w14:paraId="5313F179">
      <w:pPr>
        <w:rPr>
          <w:lang w:eastAsia="zh-CN"/>
        </w:rPr>
      </w:pPr>
      <w:r>
        <w:rPr>
          <w:lang w:eastAsia="zh-CN"/>
        </w:rPr>
        <w:t>但 同时 我们 看到 , 中国 也 在 实施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自身 经济 开放 速度 还 不 够 快 方面 受到 批评 。</w:t>
      </w:r>
    </w:p>
    <w:p w14:paraId="3F238B45">
      <w:pPr>
        <w:rPr>
          <w:lang w:eastAsia="zh-CN"/>
        </w:rPr>
      </w:pPr>
      <w:r>
        <w:rPr>
          <w:lang w:eastAsia="zh-CN"/>
        </w:rPr>
        <w:t>请问 , 在 未来 一 年 , 中国 会 采取 什么 措施 让 国际 社会 确信 中国 是 要 致力于 推进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开放型 经济 的 ?</w:t>
      </w:r>
    </w:p>
    <w:p w14:paraId="51A2A783">
      <w:pPr>
        <w:rPr>
          <w:lang w:eastAsia="zh-CN"/>
        </w:rPr>
      </w:pPr>
      <w:r>
        <w:rPr>
          <w:lang w:eastAsia="zh-CN"/>
        </w:rPr>
        <w:t>李克强 : 首先 , 在 全球化 进程 受到 一些 非议 或者 在 某些 方面 有 挫折 的 情况 下 , 中国 始终 坚持 一贯 的 立场 , 那 就 是 : 维护 经济 全球化 ,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6801376F">
      <w:pPr>
        <w:rPr>
          <w:lang w:eastAsia="zh-CN"/>
        </w:rPr>
      </w:pPr>
      <w:r>
        <w:rPr>
          <w:lang w:eastAsia="zh-CN"/>
        </w:rPr>
        <w:t xml:space="preserve">我们 也 向 很多 国家 提议 , 建立 自由 </w:t>
      </w:r>
      <w:r>
        <w:rPr>
          <w:lang w:eastAsia="zh-CN"/>
        </w:rPr>
        <w:tab/>
      </w:r>
      <w:r>
        <w:rPr>
          <w:lang w:eastAsia="zh-CN"/>
        </w:rPr>
        <w:t xml:space="preserve">贸易区 </w:t>
      </w:r>
      <w:r>
        <w:rPr>
          <w:lang w:eastAsia="zh-CN"/>
        </w:rPr>
        <w:tab/>
      </w:r>
      <w:r>
        <w:rPr>
          <w:lang w:eastAsia="zh-CN"/>
        </w:rPr>
        <w:t>或者 进行 投资 协定 的 谈判 , 这些 都 是 有利于 双向 开放 的 措施 。</w:t>
      </w:r>
    </w:p>
    <w:p w14:paraId="729CD46B">
      <w:pPr>
        <w:rPr>
          <w:lang w:eastAsia="zh-CN"/>
        </w:rPr>
      </w:pPr>
      <w:r>
        <w:rPr>
          <w:lang w:eastAsia="zh-CN"/>
        </w:rPr>
        <w:t>至于 维护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自由化 , 这 需要 世界 各 国 共同 努力 , 因为 天下 是 天下人 的 天下 。</w:t>
      </w:r>
    </w:p>
    <w:p w14:paraId="058E09C8">
      <w:pPr>
        <w:rPr>
          <w:lang w:eastAsia="zh-CN"/>
        </w:rPr>
      </w:pPr>
      <w:r>
        <w:rPr>
          <w:lang w:eastAsia="zh-CN"/>
        </w:rPr>
        <w:t>我们 对 已经 达成 或者 希望 达成 的 一些 区域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安排 一直 持 开放 态度 , 也 乐见其成 。</w:t>
      </w:r>
    </w:p>
    <w:p w14:paraId="3519E957">
      <w:pPr>
        <w:rPr>
          <w:lang w:eastAsia="zh-CN"/>
        </w:rPr>
      </w:pPr>
      <w:r>
        <w:rPr>
          <w:lang w:eastAsia="zh-CN"/>
        </w:rPr>
        <w:t>关于 区域 的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安排 , 涉及 中国 的 , 有 条件 的 , 我们 持 开放 态度 , 愿意 去 进行 推动 。</w:t>
      </w:r>
    </w:p>
    <w:p w14:paraId="3E198479">
      <w:pPr>
        <w:rPr>
          <w:lang w:eastAsia="zh-CN"/>
        </w:rPr>
      </w:pPr>
      <w:r>
        <w:rPr>
          <w:lang w:eastAsia="zh-CN"/>
        </w:rPr>
        <w:t>只要 是 有利于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的 , 我们 都 会 去 参与 、 去 推进 , 而且 中国人 明白 , 要 以 开放 抓住 全球化 的 机遇 , 不管 有 什么 挑战 都 不 能 错过 。</w:t>
      </w:r>
    </w:p>
    <w:p w14:paraId="73FBF5F0">
      <w:pPr>
        <w:rPr>
          <w:lang w:eastAsia="zh-CN"/>
        </w:rPr>
      </w:pPr>
      <w:r>
        <w:rPr>
          <w:lang w:eastAsia="zh-CN"/>
        </w:rPr>
        <w:t>去年 在 世界 经济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 出现 7 年 来 增速 最 低 的 情况 下 , 中国 仍然 保持 中 高速 增长 。</w:t>
      </w:r>
    </w:p>
    <w:p w14:paraId="2416EC2E">
      <w:pPr>
        <w:rPr>
          <w:lang w:eastAsia="zh-CN"/>
        </w:rPr>
      </w:pPr>
      <w:r>
        <w:rPr>
          <w:lang w:eastAsia="zh-CN"/>
        </w:rPr>
        <w:t xml:space="preserve">我们 也 不 希望 打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这 不利于 国际 贸易 和 货币 体系 的 稳定 。</w:t>
      </w:r>
    </w:p>
    <w:p w14:paraId="1E6F5B15">
      <w:pPr>
        <w:rPr>
          <w:lang w:eastAsia="zh-CN"/>
        </w:rPr>
      </w:pPr>
      <w:r>
        <w:rPr>
          <w:lang w:eastAsia="zh-CN"/>
        </w:rPr>
        <w:t>它们 的 商品 将 变得 更加 有 竞争力 , 同时 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获利 更 多 。</w:t>
      </w:r>
    </w:p>
    <w:p w14:paraId="3105FB36">
      <w:pPr>
        <w:rPr>
          <w:lang w:eastAsia="zh-CN"/>
        </w:rPr>
      </w:pPr>
      <w:r>
        <w:rPr>
          <w:lang w:eastAsia="zh-CN"/>
        </w:rPr>
        <w:t>汇丰 控股 行政 总裁 欧智华 , 哈佛 大学 前 校长 、 美国 前 财长 萨默斯 , 苹果 公司 首席 执行官 库克 , 《 金融 时报 》 首席 经济 评论员 沃尔夫 , 诺贝尔 经济学 奖 得主 、 哥伦比亚 大学 教授 费尔普斯 等 分别 就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市场 开放 、 互联网 产业 、 创新 发展 等 提问 。</w:t>
      </w:r>
    </w:p>
    <w:p w14:paraId="43E4BFD5">
      <w:pPr>
        <w:rPr>
          <w:lang w:eastAsia="zh-CN"/>
        </w:rPr>
      </w:pPr>
      <w:r>
        <w:rPr>
          <w:lang w:eastAsia="zh-CN"/>
        </w:rPr>
        <w:t>我们 坚定不移 推进</w:t>
      </w:r>
      <w:r>
        <w:rPr>
          <w:lang w:eastAsia="zh-CN"/>
        </w:rPr>
        <w:tab/>
      </w:r>
      <w:r>
        <w:rPr>
          <w:lang w:eastAsia="zh-CN"/>
        </w:rPr>
        <w:t>贸易 投资 自由化 便利化</w:t>
      </w:r>
      <w:r>
        <w:rPr>
          <w:lang w:eastAsia="zh-CN"/>
        </w:rPr>
        <w:tab/>
      </w:r>
      <w:r>
        <w:rPr>
          <w:lang w:eastAsia="zh-CN"/>
        </w:rPr>
        <w:t xml:space="preserve"> , 维护 多边 贸易 主渠道 地位 , 主张 建设 开放 透明 的 区域 自由 贸易 安排 。</w:t>
      </w:r>
    </w:p>
    <w:p w14:paraId="39A030D6">
      <w:pPr>
        <w:rPr>
          <w:lang w:eastAsia="zh-CN"/>
        </w:rPr>
      </w:pPr>
      <w:r>
        <w:rPr>
          <w:lang w:eastAsia="zh-CN"/>
        </w:rPr>
        <w:t>具体 来说 , 如果 美国 对 中国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进行 某 种 惩罚性 行动 , 中国 很 可能 要 以牙还牙 。</w:t>
      </w:r>
    </w:p>
    <w:p w14:paraId="517E4F24">
      <w:pPr>
        <w:rPr>
          <w:lang w:eastAsia="zh-CN"/>
        </w:rPr>
      </w:pPr>
      <w:r>
        <w:rPr>
          <w:lang w:eastAsia="zh-CN"/>
        </w:rPr>
        <w:t xml:space="preserve">那样 就 会 恶性 循环 , 演变 成为 美 中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不 只 会 两败俱伤 , 而且 会 产生 溢出 效应 , 对 世界 经济 造成 巨大 伤害 。</w:t>
      </w:r>
    </w:p>
    <w:p w14:paraId="75AF0A44">
      <w:pPr>
        <w:rPr>
          <w:lang w:eastAsia="zh-CN"/>
        </w:rPr>
      </w:pPr>
      <w:r>
        <w:rPr>
          <w:lang w:eastAsia="zh-CN"/>
        </w:rPr>
        <w:t>虽然 解决 本国 贫困 等 仍 在 首要 问题 之 列 , 但 中国 在 推动 全球 发展 中 的 作用 不断 凸显 ––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; 对 非洲 发展 作出 巨大 承诺 , 包括 在 经济 及 伙伴 关系 上 予以 支持 ; 在 区域 发展 层面 , 通过 " 一 带 一 路 " 等 促进 了 国家 间 合作 及 经济 互利 共赢 。</w:t>
      </w:r>
    </w:p>
    <w:p w14:paraId="5729CC03">
      <w:pPr>
        <w:rPr>
          <w:lang w:eastAsia="zh-CN"/>
        </w:rPr>
      </w:pPr>
      <w:r>
        <w:rPr>
          <w:lang w:eastAsia="zh-CN"/>
        </w:rPr>
        <w:t>如今 , 中国 已 成为 美国 第一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美国 是 中国 第二 大 贸易 伙伴 。</w:t>
      </w:r>
    </w:p>
    <w:p w14:paraId="79846BEC">
      <w:pPr>
        <w:rPr>
          <w:lang w:eastAsia="zh-CN"/>
        </w:rPr>
      </w:pPr>
      <w:r>
        <w:rPr>
          <w:lang w:eastAsia="zh-CN"/>
        </w:rPr>
        <w:t>" 就 我 本人 而言 , 我 反对 任何 形式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并 不 希望 在 美国 出现 这 类 情形 。</w:t>
      </w:r>
    </w:p>
    <w:p w14:paraId="682D3EF5">
      <w:pPr>
        <w:rPr>
          <w:lang w:eastAsia="zh-CN"/>
        </w:rPr>
      </w:pPr>
      <w:r>
        <w:rPr>
          <w:lang w:eastAsia="zh-CN"/>
        </w:rPr>
        <w:t>创造 两 国 间 更加 开放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环境 将 有利于 抑制 贸易 保护 主义 , 强化 双方 整体 关系 , 并 给 两 国 人民 带来 切实 利益 " 。</w:t>
      </w:r>
    </w:p>
    <w:p w14:paraId="2AD53185">
      <w:pPr>
        <w:rPr>
          <w:lang w:eastAsia="zh-CN"/>
        </w:rPr>
      </w:pPr>
      <w:r>
        <w:rPr>
          <w:lang w:eastAsia="zh-CN"/>
        </w:rPr>
        <w:t>她 表示 , " 中国 提出 的 ' 一 带 一 路 ' 和 亚洲 基础 设施 投资 银行 等 都 致力于 满足 许多 国家 的 基础 设施 建设 需求 , 这 能够 极 大 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, 以及 改善 当地 民众 生活 水平 。</w:t>
      </w:r>
    </w:p>
    <w:p w14:paraId="4FD9801A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报道 引述 分析 人士 的 话 说 , 西方 的 反全球化 情绪 为 中国 提供 了 机遇 , 可以 在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融资 领域 扮演 更 重要 角色 , 但是 亚 投行 也 需要 证明 自己 的 价值 所在 。</w:t>
      </w:r>
    </w:p>
    <w:p w14:paraId="3056F601">
      <w:pPr>
        <w:rPr>
          <w:lang w:eastAsia="zh-CN"/>
        </w:rPr>
      </w:pPr>
      <w:r>
        <w:rPr>
          <w:lang w:eastAsia="zh-CN"/>
        </w:rPr>
        <w:t>骆家辉 担任 过 美国 华盛顿州 州长 和 商务 部长 , 一直 关注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 。</w:t>
      </w:r>
    </w:p>
    <w:p w14:paraId="13285C68">
      <w:pPr>
        <w:rPr>
          <w:lang w:eastAsia="zh-CN"/>
        </w:rPr>
      </w:pPr>
      <w:r>
        <w:rPr>
          <w:lang w:eastAsia="zh-CN"/>
        </w:rPr>
        <w:t xml:space="preserve">当前 , 对 外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增加 国内 就业 机会 是 美国 新 一 届 政府 关注 的 领域 , 中 美 贸易 问题 也 是 各 界 关注 的 焦点 。</w:t>
      </w:r>
    </w:p>
    <w:p w14:paraId="0E6DC5AB">
      <w:pPr>
        <w:rPr>
          <w:lang w:eastAsia="zh-CN"/>
        </w:rPr>
      </w:pPr>
      <w:r>
        <w:rPr>
          <w:lang w:eastAsia="zh-CN"/>
        </w:rPr>
        <w:t>美 中 应该 避免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, 这 很 重要 , 因为 发生 贸易战 两 国 都 会 受到 损害 , 没有 人 能够 赢得 贸易战 的 胜利 。</w:t>
      </w:r>
    </w:p>
    <w:p w14:paraId="2444FA54">
      <w:pPr>
        <w:rPr>
          <w:lang w:eastAsia="zh-CN"/>
        </w:rPr>
      </w:pPr>
      <w:r>
        <w:rPr>
          <w:lang w:eastAsia="zh-CN"/>
        </w:rPr>
        <w:t>两 国 都 会 受到 损害 , 没有 人 能够 赢得 贸易战 的 胜利 。</w:t>
      </w:r>
    </w:p>
    <w:p w14:paraId="05442DC1">
      <w:pPr>
        <w:rPr>
          <w:lang w:eastAsia="zh-CN"/>
        </w:rPr>
      </w:pPr>
      <w:r>
        <w:rPr>
          <w:lang w:eastAsia="zh-CN"/>
        </w:rPr>
        <w:t>先 看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。</w:t>
      </w:r>
    </w:p>
    <w:p w14:paraId="239BF24C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联系 非常 紧密 , 中国 已 成为 美国 第一 大 贸易 伙伴 , 美国 是 中国 第二 大 贸易 伙伴 。</w:t>
      </w:r>
    </w:p>
    <w:p w14:paraId="30AB1564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 xml:space="preserve">贸易 的 活力 </w:t>
      </w:r>
      <w:r>
        <w:rPr>
          <w:lang w:eastAsia="zh-CN"/>
        </w:rPr>
        <w:tab/>
      </w:r>
      <w:r>
        <w:rPr>
          <w:lang w:eastAsia="zh-CN"/>
        </w:rPr>
        <w:t>源自 双方 经济 的 互补性 , 其 结果 是 互利 共赢 。</w:t>
      </w:r>
    </w:p>
    <w:p w14:paraId="2E60779E">
      <w:pPr>
        <w:rPr>
          <w:lang w:eastAsia="zh-CN"/>
        </w:rPr>
      </w:pPr>
      <w:r>
        <w:rPr>
          <w:lang w:eastAsia="zh-CN"/>
        </w:rPr>
        <w:t>但 遗憾 的 是 , 面对 中 美</w:t>
      </w:r>
      <w:r>
        <w:rPr>
          <w:lang w:eastAsia="zh-CN"/>
        </w:rPr>
        <w:tab/>
      </w:r>
      <w:r>
        <w:rPr>
          <w:lang w:eastAsia="zh-CN"/>
        </w:rPr>
        <w:t>贸易 的 蓬勃 活力</w:t>
      </w:r>
      <w:r>
        <w:rPr>
          <w:lang w:eastAsia="zh-CN"/>
        </w:rPr>
        <w:tab/>
      </w:r>
      <w:r>
        <w:rPr>
          <w:lang w:eastAsia="zh-CN"/>
        </w:rPr>
        <w:t xml:space="preserve"> , 美国 还 是 有些 人 习惯性 地 拿 中国 的 贸易 顺差 说事 , 渲染 所谓 中国 经济 在 挖 美国 经济 墙角 、 抢 美国 百姓 饭碗 。</w:t>
      </w:r>
    </w:p>
    <w:p w14:paraId="45D9BD84">
      <w:pPr>
        <w:rPr>
          <w:lang w:eastAsia="zh-CN"/>
        </w:rPr>
      </w:pPr>
      <w:r>
        <w:rPr>
          <w:lang w:eastAsia="zh-CN"/>
        </w:rPr>
        <w:t>中国 对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存在 顺差 , 这 是 两 国 不同 经济 结构 造成 的 。</w:t>
      </w:r>
    </w:p>
    <w:p w14:paraId="4D4857FB">
      <w:pPr>
        <w:rPr>
          <w:lang w:eastAsia="zh-CN"/>
        </w:rPr>
      </w:pPr>
      <w:r>
        <w:rPr>
          <w:lang w:eastAsia="zh-CN"/>
        </w:rPr>
        <w:t>不久前 , 耶鲁 大学 高级 研究员 史蒂芬</w:t>
      </w:r>
      <w:r>
        <w:t>・</w:t>
      </w:r>
      <w:r>
        <w:rPr>
          <w:lang w:eastAsia="zh-CN"/>
        </w:rPr>
        <w:t>罗奇 透彻 地 指出 , 美国 与 101 个 国家 之间 都 存在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 xml:space="preserve"> 。</w:t>
      </w:r>
    </w:p>
    <w:p w14:paraId="6B6408A7">
      <w:pPr>
        <w:rPr>
          <w:lang w:eastAsia="zh-CN"/>
        </w:rPr>
      </w:pPr>
      <w:r>
        <w:rPr>
          <w:lang w:eastAsia="zh-CN"/>
        </w:rPr>
        <w:t>其实 , 中国 对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存在 顺差 , 并 不 意味 着 中国 受益 、 美国 受损 。</w:t>
      </w:r>
    </w:p>
    <w:p w14:paraId="77ACF204">
      <w:pPr>
        <w:rPr>
          <w:lang w:eastAsia="zh-CN"/>
        </w:rPr>
      </w:pPr>
      <w:r>
        <w:rPr>
          <w:lang w:eastAsia="zh-CN"/>
        </w:rPr>
        <w:t>对 美国 消费者 而言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可 帮助 美国 家庭 一 年 节省 850 美元 以上 。</w:t>
      </w:r>
    </w:p>
    <w:p w14:paraId="40CD6D54">
      <w:pPr>
        <w:rPr>
          <w:lang w:eastAsia="zh-CN"/>
        </w:rPr>
      </w:pPr>
      <w:r>
        <w:rPr>
          <w:lang w:eastAsia="zh-CN"/>
        </w:rPr>
        <w:t>在 企业 层面 , 有 研究 发现 , 中国 对 美</w:t>
      </w:r>
      <w:r>
        <w:rPr>
          <w:lang w:eastAsia="zh-CN"/>
        </w:rPr>
        <w:tab/>
      </w:r>
      <w:r>
        <w:rPr>
          <w:lang w:eastAsia="zh-CN"/>
        </w:rPr>
        <w:t>贸易 顺差</w:t>
      </w:r>
      <w:r>
        <w:rPr>
          <w:lang w:eastAsia="zh-CN"/>
        </w:rPr>
        <w:tab/>
      </w:r>
      <w:r>
        <w:rPr>
          <w:lang w:eastAsia="zh-CN"/>
        </w:rPr>
        <w:t xml:space="preserve"> 中 , 大约 40% 是 由 在 华 经营 的 美国 公司 创造 的 , 另 有 20% 是 其他 在 华 经营 的 外资 公司 创造 的 。</w:t>
      </w:r>
    </w:p>
    <w:p w14:paraId="23E7FC52">
      <w:pPr>
        <w:rPr>
          <w:lang w:eastAsia="zh-CN"/>
        </w:rPr>
      </w:pPr>
      <w:r>
        <w:rPr>
          <w:lang w:eastAsia="zh-CN"/>
        </w:rPr>
        <w:t>更 何况 , 随着 中 美 经济 各自 进一步 转型 , 双方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 也 在 发生 转变 。</w:t>
      </w:r>
    </w:p>
    <w:p w14:paraId="15C7903C">
      <w:pPr>
        <w:rPr>
          <w:lang w:eastAsia="zh-CN"/>
        </w:rPr>
      </w:pPr>
      <w:r>
        <w:rPr>
          <w:lang w:eastAsia="zh-CN"/>
        </w:rPr>
        <w:t xml:space="preserve">据 </w:t>
      </w:r>
      <w:r>
        <w:rPr>
          <w:lang w:eastAsia="zh-CN"/>
        </w:rPr>
        <w:tab/>
      </w:r>
      <w:r>
        <w:rPr>
          <w:lang w:eastAsia="zh-CN"/>
        </w:rPr>
        <w:t>美 中 贸易 全国 委员会</w:t>
      </w:r>
      <w:r>
        <w:rPr>
          <w:lang w:eastAsia="zh-CN"/>
        </w:rPr>
        <w:tab/>
      </w:r>
      <w:r>
        <w:rPr>
          <w:lang w:eastAsia="zh-CN"/>
        </w:rPr>
        <w:t xml:space="preserve"> 2016年 10月 发布 的 中国 商业 环境 调查 报告 显示 , 90% 的 美资 企业 在 中国 实现 了 盈利 。</w:t>
      </w:r>
    </w:p>
    <w:p w14:paraId="23F51B5A">
      <w:pPr>
        <w:rPr>
          <w:lang w:eastAsia="zh-CN"/>
        </w:rPr>
      </w:pPr>
      <w:r>
        <w:rPr>
          <w:lang w:eastAsia="zh-CN"/>
        </w:rPr>
        <w:t>在 第四 次 工业 革命 浪潮 翻滚 而 来 之际 , 是 用 创新 、 开放 合作 迎面 而 上 , 还是 挥舞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大棒 自我 保护 ?</w:t>
      </w:r>
    </w:p>
    <w:p w14:paraId="0D26FF19">
      <w:pPr>
        <w:rPr>
          <w:lang w:eastAsia="zh-CN"/>
        </w:rPr>
      </w:pPr>
      <w:r>
        <w:rPr>
          <w:lang w:eastAsia="zh-CN"/>
        </w:rPr>
        <w:t xml:space="preserve">贸易 关系 </w:t>
      </w:r>
      <w:r>
        <w:rPr>
          <w:lang w:eastAsia="zh-CN"/>
        </w:rPr>
        <w:tab/>
      </w:r>
      <w:r>
        <w:rPr>
          <w:lang w:eastAsia="zh-CN"/>
        </w:rPr>
        <w:t>不 只 是 双边 关系 层面 上 的 , 应该 是 一 个 有 正面 效应 的 多 边 游戏 。</w:t>
      </w:r>
    </w:p>
    <w:p w14:paraId="2C152CC9">
      <w:pPr>
        <w:rPr>
          <w:lang w:eastAsia="zh-CN"/>
        </w:rPr>
      </w:pPr>
      <w:r>
        <w:rPr>
          <w:lang w:eastAsia="zh-CN"/>
        </w:rPr>
        <w:t>2000年 以来 , 全球 发生 了 三 件 非常 重要 的 事情 : 一 是 创建 了 欧元区 ; 二 是 中国 加入 世贸 组织 , 中国 变得 更加 开放 , 开放 的 规模 不可思议 , 而且 对于 全球 经济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开放性 作出 了 非常 重要 的 贡献 ; 三 是 互联网 泡沫 破灭 后 , 互联网 经济 技术 仍 在 发展 , 并 影响 到 各个 层面 。</w:t>
      </w:r>
    </w:p>
    <w:p w14:paraId="4363F888">
      <w:pPr>
        <w:rPr>
          <w:lang w:eastAsia="zh-CN"/>
        </w:rPr>
      </w:pPr>
      <w:r>
        <w:rPr>
          <w:lang w:eastAsia="zh-CN"/>
        </w:rPr>
        <w:t>全球化 在 过去 二三十 年 间 的 影响 是 非常 大 的 , 我们 有 了 更 多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更 多 的 国际 生产 。</w:t>
      </w:r>
    </w:p>
    <w:p w14:paraId="6D424741">
      <w:pPr>
        <w:rPr>
          <w:lang w:eastAsia="zh-CN"/>
        </w:rPr>
      </w:pPr>
      <w:r>
        <w:rPr>
          <w:lang w:eastAsia="zh-CN"/>
        </w:rPr>
        <w:t>不仅 是 商品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全球化 , 更 多 开始 在 生产 全 流程 实现 全球化 , 劳动力 在 全球 范围 内 实现 匹配 。</w:t>
      </w:r>
    </w:p>
    <w:p w14:paraId="22B47E41">
      <w:pPr>
        <w:rPr>
          <w:lang w:eastAsia="zh-CN"/>
        </w:rPr>
      </w:pPr>
      <w:r>
        <w:rPr>
          <w:lang w:eastAsia="zh-CN"/>
        </w:rPr>
        <w:t>据 统计 , 2016年 , 中 美 双边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达到 5196亿 美元 , 比 建交 时 增长 了 207 倍 。</w:t>
      </w:r>
    </w:p>
    <w:p w14:paraId="015C3DFD">
      <w:pPr>
        <w:rPr>
          <w:lang w:eastAsia="zh-CN"/>
        </w:rPr>
      </w:pPr>
      <w:r>
        <w:rPr>
          <w:lang w:eastAsia="zh-CN"/>
        </w:rPr>
        <w:t>即便 是 美方 经常 谈到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问题 , 实际上 , 在 中国 对 美 贸易 顺差 中 , 约 40% 来源于 在 华 经营 的 美国 公司 。</w:t>
      </w:r>
    </w:p>
    <w:p w14:paraId="4AC2B321">
      <w:pPr>
        <w:rPr>
          <w:lang w:eastAsia="zh-CN"/>
        </w:rPr>
      </w:pPr>
      <w:r>
        <w:rPr>
          <w:lang w:eastAsia="zh-CN"/>
        </w:rPr>
        <w:t>根据 美 中 贸委会 统计 , 2015年 美 中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双向 投资 为 美国 创造 了 约 260万 个 就业 岗位 , 两 国 经贸 关系 每 年 可 帮助 每 个 美国 家庭 节省 850 美元 。</w:t>
      </w:r>
    </w:p>
    <w:p w14:paraId="2A5ED6E0">
      <w:pPr>
        <w:rPr>
          <w:lang w:eastAsia="zh-CN"/>
        </w:rPr>
      </w:pPr>
      <w:r>
        <w:rPr>
          <w:lang w:eastAsia="zh-CN"/>
        </w:rPr>
        <w:t>芮效俭 认为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十分 重要 , 不 能 简单 以 贸易 顺差 和 逆差 来 衡量 贸易 关系 。</w:t>
      </w:r>
    </w:p>
    <w:p w14:paraId="1366252C">
      <w:pPr>
        <w:rPr>
          <w:lang w:eastAsia="zh-CN"/>
        </w:rPr>
      </w:pPr>
      <w:r>
        <w:rPr>
          <w:lang w:eastAsia="zh-CN"/>
        </w:rPr>
        <w:t>据 统计 , 2016年 , 中 美 双边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达 5196亿 美元 , 比 建交 时 增长 了 207 倍 。</w:t>
      </w:r>
    </w:p>
    <w:p w14:paraId="50ACBBA3">
      <w:pPr>
        <w:rPr>
          <w:lang w:eastAsia="zh-CN"/>
        </w:rPr>
      </w:pPr>
      <w:r>
        <w:rPr>
          <w:lang w:eastAsia="zh-CN"/>
        </w:rPr>
        <w:t>美 中 贸委会 统计 称 , 2015年 美 中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双向 投资 为 美国 创造 了 约 260万 个 就业 岗位 , 两 国 经贸 关系 每 年 可 帮助 每 个 美国 家庭 节省 850 美元 。</w:t>
      </w:r>
    </w:p>
    <w:p w14:paraId="0DA72DF7">
      <w:pPr>
        <w:rPr>
          <w:lang w:eastAsia="zh-CN"/>
        </w:rPr>
      </w:pPr>
      <w:r>
        <w:rPr>
          <w:lang w:eastAsia="zh-CN"/>
        </w:rPr>
        <w:t>作为 企业 的 " 输血 " 机构 , 中国 银行 芝加哥 分行 自 2011年 1月 正式 开业 以来 , 业务 已 从 过去 的</w:t>
      </w:r>
      <w:r>
        <w:rPr>
          <w:lang w:eastAsia="zh-CN"/>
        </w:rPr>
        <w:tab/>
      </w:r>
      <w:r>
        <w:rPr>
          <w:lang w:eastAsia="zh-CN"/>
        </w:rPr>
        <w:t>贸易 融资</w:t>
      </w:r>
      <w:r>
        <w:rPr>
          <w:lang w:eastAsia="zh-CN"/>
        </w:rPr>
        <w:tab/>
      </w:r>
      <w:r>
        <w:rPr>
          <w:lang w:eastAsia="zh-CN"/>
        </w:rPr>
        <w:t xml:space="preserve"> 、 小额 贷款 拓展 到 现在 支持 大型 绿地 投资 、 项目 融资 和 产业 并购 , 客户群 从中 小 企业 到 大型 企业 不等 , 其 业务 项目 覆盖 美国 中西部 十几 个 州 , 有力 支援 了 众多 中资 企业 客户 走 出来 并 发展 壮大 , 同时 服务 美国 当地 企业 , 为 当地 经济 发展 注入 活力 、 创造 就业 岗位 。</w:t>
      </w:r>
    </w:p>
    <w:p w14:paraId="15C3A7AD">
      <w:pPr>
        <w:rPr>
          <w:lang w:eastAsia="zh-CN"/>
        </w:rPr>
      </w:pPr>
      <w:r>
        <w:rPr>
          <w:lang w:eastAsia="zh-CN"/>
        </w:rPr>
        <w:t>关于 全球化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讨论 , 我们 必须 十分 谨慎 。</w:t>
      </w:r>
    </w:p>
    <w:p w14:paraId="0E0463FA">
      <w:pPr>
        <w:rPr>
          <w:lang w:eastAsia="zh-CN"/>
        </w:rPr>
      </w:pPr>
      <w:r>
        <w:rPr>
          <w:lang w:eastAsia="zh-CN"/>
        </w:rPr>
        <w:t>比尔</w:t>
      </w:r>
      <w:r>
        <w:t>・</w:t>
      </w:r>
      <w:r>
        <w:rPr>
          <w:lang w:eastAsia="zh-CN"/>
        </w:rPr>
        <w:t>盖茨 是 自由 开放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体系 的 坚定 支持者 。</w:t>
      </w:r>
    </w:p>
    <w:p w14:paraId="597C3646">
      <w:pPr>
        <w:rPr>
          <w:lang w:eastAsia="zh-CN"/>
        </w:rPr>
      </w:pPr>
      <w:r>
        <w:rPr>
          <w:lang w:eastAsia="zh-CN"/>
        </w:rPr>
        <w:t xml:space="preserve">他 说 , " 中国 加入 </w:t>
      </w:r>
      <w:r>
        <w:rPr>
          <w:lang w:eastAsia="zh-CN"/>
        </w:rPr>
        <w:tab/>
      </w:r>
      <w:r>
        <w:rPr>
          <w:lang w:eastAsia="zh-CN"/>
        </w:rPr>
        <w:t xml:space="preserve">世界 贸易 组织 </w:t>
      </w:r>
      <w:r>
        <w:rPr>
          <w:lang w:eastAsia="zh-CN"/>
        </w:rPr>
        <w:tab/>
      </w:r>
      <w:r>
        <w:rPr>
          <w:lang w:eastAsia="zh-CN"/>
        </w:rPr>
        <w:t>并且 积极 参与 其中 , 让 自身 受益 的 同时 , 也 让 世界 受益 。</w:t>
      </w:r>
    </w:p>
    <w:p w14:paraId="0D3B0E13">
      <w:pPr>
        <w:rPr>
          <w:lang w:eastAsia="zh-CN"/>
        </w:rPr>
      </w:pPr>
      <w:r>
        <w:rPr>
          <w:lang w:eastAsia="zh-CN"/>
        </w:rPr>
        <w:t>我 希望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保持 繁荣 。</w:t>
      </w:r>
    </w:p>
    <w:p w14:paraId="2D979EEF">
      <w:pPr>
        <w:rPr>
          <w:lang w:eastAsia="zh-CN"/>
        </w:rPr>
      </w:pPr>
      <w:r>
        <w:rPr>
          <w:lang w:eastAsia="zh-CN"/>
        </w:rPr>
        <w:t>泰勒 表示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对 美 中 两 国 都 很 重要 , 也 是 长期 以来 美 中 关系 的 " 压舱石 " 。</w:t>
      </w:r>
    </w:p>
    <w:p w14:paraId="2CB8FADC">
      <w:pPr>
        <w:rPr>
          <w:lang w:eastAsia="zh-CN"/>
        </w:rPr>
      </w:pPr>
      <w:r>
        <w:rPr>
          <w:lang w:eastAsia="zh-CN"/>
        </w:rPr>
        <w:t xml:space="preserve">" 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伤害 美 中 两 国 消费者 , 并 可能 损害 全球 经济 。</w:t>
      </w:r>
    </w:p>
    <w:p w14:paraId="4F7CA110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 xml:space="preserve">" 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伤害 美 中 两 国 消费者 , 并 可能 损害 全球 经济 。</w:t>
      </w:r>
    </w:p>
    <w:p w14:paraId="7B3BC62A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 xml:space="preserve"> 他 期待 美 中 元首 会晤 能 进一步 减少 和 消除</w:t>
      </w:r>
      <w:r>
        <w:rPr>
          <w:lang w:eastAsia="zh-CN"/>
        </w:rPr>
        <w:tab/>
      </w:r>
      <w:r>
        <w:rPr>
          <w:lang w:eastAsia="zh-CN"/>
        </w:rPr>
        <w:t xml:space="preserve">贸易 壁垒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3F2E33EA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会长 傅强恩 认为 , 美 中 元首 会晤 将 为 双方 建立 卓有 成效 的 工作 关系 提供 机会 , 以 保持 美 中 关系 朝着 积极 的 方向 前进 。</w:t>
      </w:r>
    </w:p>
    <w:p w14:paraId="6A8A7F2F">
      <w:pPr>
        <w:rPr>
          <w:lang w:eastAsia="zh-CN"/>
        </w:rPr>
      </w:pPr>
      <w:r>
        <w:rPr>
          <w:lang w:eastAsia="zh-CN"/>
        </w:rPr>
        <w:t>推进 双边 投资 协定 谈判 , 推动 双向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健康 发展 , 探讨 开展 基础 设施 建设 、 能源 等 领域 务实 合作 。</w:t>
      </w:r>
    </w:p>
    <w:p w14:paraId="5E3E0C7B">
      <w:pPr>
        <w:rPr>
          <w:lang w:eastAsia="zh-CN"/>
        </w:rPr>
      </w:pPr>
      <w:r>
        <w:rPr>
          <w:lang w:eastAsia="zh-CN"/>
        </w:rPr>
        <w:t>习近平 强调 , 中 美 已经 互 为 第一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 , 两 国 人民 都 从中 受益 良多 。</w:t>
      </w:r>
    </w:p>
    <w:p w14:paraId="0D71C5CB">
      <w:pPr>
        <w:rPr>
          <w:lang w:eastAsia="zh-CN"/>
        </w:rPr>
      </w:pPr>
      <w:r>
        <w:rPr>
          <w:lang w:eastAsia="zh-CN"/>
        </w:rPr>
        <w:t>美 中 关系 全国 委员会 主席 斯蒂芬</w:t>
      </w:r>
      <w:r>
        <w:t>・</w:t>
      </w:r>
      <w:r>
        <w:rPr>
          <w:lang w:eastAsia="zh-CN"/>
        </w:rPr>
        <w:t>欧伦斯 指出 , 投资 是 比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更 紧密 的 经济 合作 方式 , " 美 中 双向 投资 越来越 多 , 说明 美 中 经济 融合 度 越来越 高 , 这 对 双边 关系 建设 大 有 裨益 " 。</w:t>
      </w:r>
    </w:p>
    <w:p w14:paraId="60BDC0EE">
      <w:pPr>
        <w:rPr>
          <w:lang w:eastAsia="zh-CN"/>
        </w:rPr>
      </w:pPr>
      <w:r>
        <w:rPr>
          <w:lang w:eastAsia="zh-CN"/>
        </w:rPr>
        <w:t>" 中兴 通讯 是 一 个 很 好 的 例子 , 说明 了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能 使 各 方 参与者 受益 。</w:t>
      </w:r>
    </w:p>
    <w:p w14:paraId="6A9F4F89">
      <w:pPr>
        <w:rPr>
          <w:lang w:eastAsia="zh-CN"/>
        </w:rPr>
      </w:pPr>
      <w:r>
        <w:rPr>
          <w:lang w:eastAsia="zh-CN"/>
        </w:rPr>
        <w:t>作为 州长 , 我 深知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对 本 州 经济 健康 发展 的 重要性 。</w:t>
      </w:r>
    </w:p>
    <w:p w14:paraId="7CBB3C3E">
      <w:pPr>
        <w:rPr>
          <w:lang w:eastAsia="zh-CN"/>
        </w:rPr>
      </w:pPr>
      <w:r>
        <w:rPr>
          <w:lang w:eastAsia="zh-CN"/>
        </w:rPr>
        <w:t>推进 双边 投资 协定 谈判 , 推动 双向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健康 发展 , 探讨 开展 基础 设施 建设 、 能源 等 领域 务实 合作 。</w:t>
      </w:r>
    </w:p>
    <w:p w14:paraId="360311EE">
      <w:pPr>
        <w:rPr>
          <w:lang w:eastAsia="zh-CN"/>
        </w:rPr>
      </w:pPr>
      <w:r>
        <w:rPr>
          <w:lang w:eastAsia="zh-CN"/>
        </w:rPr>
        <w:t>习近平 强调 , 中 美 已经 互 为 第一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 , 两 国 人民 都 从中 受益 良多 。</w:t>
      </w:r>
    </w:p>
    <w:p w14:paraId="2ED3B798">
      <w:pPr>
        <w:rPr>
          <w:lang w:eastAsia="zh-CN"/>
        </w:rPr>
      </w:pPr>
      <w:r>
        <w:rPr>
          <w:lang w:eastAsia="zh-CN"/>
        </w:rPr>
        <w:t>中 美 双方 同意 推动 双向</w:t>
      </w:r>
      <w:r>
        <w:rPr>
          <w:lang w:eastAsia="zh-CN"/>
        </w:rPr>
        <w:tab/>
      </w:r>
      <w:r>
        <w:rPr>
          <w:lang w:eastAsia="zh-CN"/>
        </w:rPr>
        <w:t xml:space="preserve">贸易 和 投资 健康 发展 </w:t>
      </w:r>
      <w:r>
        <w:rPr>
          <w:lang w:eastAsia="zh-CN"/>
        </w:rPr>
        <w:tab/>
      </w:r>
      <w:r>
        <w:rPr>
          <w:lang w:eastAsia="zh-CN"/>
        </w:rPr>
        <w:t>, 推进 双边 投资 协定 谈判 , 探讨 能源 、 基础 设施 等 领域 务实 合作 。</w:t>
      </w:r>
    </w:p>
    <w:p w14:paraId="0B371DC9">
      <w:pPr>
        <w:rPr>
          <w:lang w:eastAsia="zh-CN"/>
        </w:rPr>
      </w:pPr>
      <w:r>
        <w:rPr>
          <w:lang w:eastAsia="zh-CN"/>
        </w:rPr>
        <w:t>中方 阐明 两 国 经贸 互利 双赢 的 本质 , 重申 不 刻意 追求</w:t>
      </w:r>
      <w:r>
        <w:rPr>
          <w:lang w:eastAsia="zh-CN"/>
        </w:rPr>
        <w:tab/>
      </w:r>
      <w:r>
        <w:rPr>
          <w:lang w:eastAsia="zh-CN"/>
        </w:rPr>
        <w:t>贸易 顺差</w:t>
      </w:r>
      <w:r>
        <w:rPr>
          <w:lang w:eastAsia="zh-CN"/>
        </w:rPr>
        <w:tab/>
      </w:r>
      <w:r>
        <w:rPr>
          <w:lang w:eastAsia="zh-CN"/>
        </w:rPr>
        <w:t xml:space="preserve"> , 希望 美方 放宽 对 华 出口 限制 , 进一步 平衡 双边 贸易 。</w:t>
      </w:r>
    </w:p>
    <w:p w14:paraId="5C7E5A25">
      <w:pPr>
        <w:rPr>
          <w:lang w:eastAsia="zh-CN"/>
        </w:rPr>
      </w:pPr>
      <w:r>
        <w:rPr>
          <w:lang w:eastAsia="zh-CN"/>
        </w:rPr>
        <w:t xml:space="preserve">会晤 中 , 习近平 主席 强调 , 推进 双边 投资 协定 谈判 , 推动 双向 </w:t>
      </w:r>
      <w:r>
        <w:rPr>
          <w:lang w:eastAsia="zh-CN"/>
        </w:rPr>
        <w:tab/>
      </w:r>
      <w:r>
        <w:rPr>
          <w:lang w:eastAsia="zh-CN"/>
        </w:rPr>
        <w:t xml:space="preserve">贸易 和 投资 健康 发展 </w:t>
      </w:r>
      <w:r>
        <w:rPr>
          <w:lang w:eastAsia="zh-CN"/>
        </w:rPr>
        <w:tab/>
      </w:r>
      <w:r>
        <w:rPr>
          <w:lang w:eastAsia="zh-CN"/>
        </w:rPr>
        <w:t>, 探讨 开展 基础 设施 建设 、 能源 等 领域 务实 合作 。</w:t>
      </w:r>
    </w:p>
    <w:p w14:paraId="76552B22">
      <w:pPr>
        <w:rPr>
          <w:lang w:eastAsia="zh-CN"/>
        </w:rPr>
      </w:pPr>
      <w:r>
        <w:rPr>
          <w:lang w:eastAsia="zh-CN"/>
        </w:rPr>
        <w:t>中方 强调 , 中 美 经贸 关系 本质 是 互利 共赢 的 , 双方 已 相互 成为 第一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 , 两 国 人民 都 从中 受益 良多 。</w:t>
      </w:r>
    </w:p>
    <w:p w14:paraId="3C64B48F">
      <w:pPr>
        <w:rPr>
          <w:lang w:eastAsia="zh-CN"/>
        </w:rPr>
      </w:pPr>
      <w:r>
        <w:rPr>
          <w:lang w:eastAsia="zh-CN"/>
        </w:rPr>
        <w:t>双方 同意 将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领域 深化 务实 合作 , 同时 妥善 处理 经贸 摩擦 , 以 取得 互利 互惠 的 成果 。</w:t>
      </w:r>
    </w:p>
    <w:p w14:paraId="7E6F9981">
      <w:pPr>
        <w:rPr>
          <w:lang w:eastAsia="zh-CN"/>
        </w:rPr>
      </w:pPr>
      <w:r>
        <w:rPr>
          <w:lang w:eastAsia="zh-CN"/>
        </w:rPr>
        <w:t>李克强 回答 了 美方 议员 提出 的 问题 , 他 指出 , 中 美 互 为 第一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经济 利益 高度 融合 , 完全 可以 通过 深化 合作 实现 互利 双赢 。</w:t>
      </w:r>
    </w:p>
    <w:p w14:paraId="1A60D59D">
      <w:pPr>
        <w:rPr>
          <w:lang w:eastAsia="zh-CN"/>
        </w:rPr>
      </w:pPr>
      <w:r>
        <w:rPr>
          <w:lang w:eastAsia="zh-CN"/>
        </w:rPr>
        <w:t>中方 愿 同 美方 扎实 推进 双边 投资 协定 谈判 取得 务实 进展 , 扩大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 、 双向 投资 和 地方 等 领域 合作 , 通过 对话 协商 处理 分歧 和 摩擦 , 实现 两 国 经贸 关系 更加 平衡 发展 。</w:t>
      </w:r>
    </w:p>
    <w:p w14:paraId="0FEFA34F">
      <w:pPr>
        <w:rPr>
          <w:lang w:eastAsia="zh-CN"/>
        </w:rPr>
      </w:pPr>
      <w:r>
        <w:rPr>
          <w:lang w:eastAsia="zh-CN"/>
        </w:rPr>
        <w:t>" 祁锦慕 表示 , 作为 世界 上 最 大 的 两 个 经济体 , 美 中 之间 如果 产生</w:t>
      </w:r>
      <w:r>
        <w:rPr>
          <w:lang w:eastAsia="zh-CN"/>
        </w:rPr>
        <w:tab/>
      </w:r>
      <w:r>
        <w:rPr>
          <w:lang w:eastAsia="zh-CN"/>
        </w:rPr>
        <w:t>贸易 摩擦</w:t>
      </w:r>
      <w:r>
        <w:rPr>
          <w:lang w:eastAsia="zh-CN"/>
        </w:rPr>
        <w:tab/>
      </w:r>
      <w:r>
        <w:rPr>
          <w:lang w:eastAsia="zh-CN"/>
        </w:rPr>
        <w:t xml:space="preserve"> , 对于 依靠 全球 市场 的 其他 国家 来说 都 是 有害 的 。</w:t>
      </w:r>
    </w:p>
    <w:p w14:paraId="7758B4CF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, 我们 曾 出现 过 分歧 , 但 经过 一 段 时间 之后 , 双方 会 逐渐 发现 问题 并 进行 校正 , 回到 根本 的 利益 上来 , 找到 解决 方案 , 从而 催生 出 一 种 更为 有效 的 双边 贸易 关系 。</w:t>
      </w:r>
    </w:p>
    <w:p w14:paraId="211D625C">
      <w:pPr>
        <w:rPr>
          <w:lang w:eastAsia="zh-CN"/>
        </w:rPr>
      </w:pPr>
      <w:r>
        <w:rPr>
          <w:lang w:eastAsia="zh-CN"/>
        </w:rPr>
        <w:t>在 贸易 方面 , 我们 曾 出现 过 分歧 , 但 经过 一 段 时间 之后 , 双方 会 逐渐 发现 问题 并 进行 校正 , 回到 根本 的 利益 上来 , 找到 解决 方案 , 从而 催生 出 一 种 更为 有效 的 双边</w:t>
      </w:r>
      <w:r>
        <w:rPr>
          <w:lang w:eastAsia="zh-CN"/>
        </w:rPr>
        <w:tab/>
      </w:r>
      <w:r>
        <w:rPr>
          <w:lang w:eastAsia="zh-CN"/>
        </w:rPr>
        <w:t xml:space="preserve">贸易 关系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7F533251">
      <w:pPr>
        <w:rPr>
          <w:lang w:eastAsia="zh-CN"/>
        </w:rPr>
      </w:pPr>
      <w:r>
        <w:rPr>
          <w:lang w:eastAsia="zh-CN"/>
        </w:rPr>
        <w:t>美国 《 华盛顿 邮报 》 报道 说 , 习近平 主席 同特朗普 总统 讨论 了 广泛 的 地区 和 国际 问题 , 也 讨论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 双边 问题 , 取得 了 不少 成果 , 美国 国务卿 称 , 两 国 元首 的 会谈 非常 坦率 。</w:t>
      </w:r>
    </w:p>
    <w:p w14:paraId="35BE57E5">
      <w:pPr>
        <w:rPr>
          <w:lang w:eastAsia="zh-CN"/>
        </w:rPr>
      </w:pPr>
      <w:r>
        <w:rPr>
          <w:lang w:eastAsia="zh-CN"/>
        </w:rPr>
        <w:t>该 报 还 引用 美国 商务 部长 罗斯 的 话 说 , 双方 同意 促进 两 国</w:t>
      </w:r>
      <w:r>
        <w:rPr>
          <w:lang w:eastAsia="zh-CN"/>
        </w:rPr>
        <w:tab/>
      </w:r>
      <w:r>
        <w:rPr>
          <w:lang w:eastAsia="zh-CN"/>
        </w:rPr>
        <w:t>贸易 健康 发展</w:t>
      </w:r>
      <w:r>
        <w:rPr>
          <w:lang w:eastAsia="zh-CN"/>
        </w:rPr>
        <w:tab/>
      </w:r>
      <w:r>
        <w:rPr>
          <w:lang w:eastAsia="zh-CN"/>
        </w:rPr>
        <w:t xml:space="preserve"> , " 这 具有 重要 象征 意义 , 彰显 两 国 不断 增长 的 友好 关系 " 。</w:t>
      </w:r>
    </w:p>
    <w:p w14:paraId="623EB971">
      <w:pPr>
        <w:rPr>
          <w:lang w:eastAsia="zh-CN"/>
        </w:rPr>
      </w:pPr>
      <w:r>
        <w:rPr>
          <w:lang w:eastAsia="zh-CN"/>
        </w:rPr>
        <w:t>如今 , 中国 已 成为 美国 最 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1B5D084F">
      <w:pPr>
        <w:rPr>
          <w:lang w:eastAsia="zh-CN"/>
        </w:rPr>
      </w:pPr>
      <w:r>
        <w:rPr>
          <w:lang w:eastAsia="zh-CN"/>
        </w:rPr>
        <w:t>" 在 会谈 中 , 双方 寻求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外交 关系 的 持续性 与 稳定性 , 中 美 观点 一致 对 全球 稳定 很 重要 。</w:t>
      </w:r>
    </w:p>
    <w:p w14:paraId="5B147386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互利 互惠 , 推进 中 美 经贸 合作 健康 发展 【 作者 : 王新萍 ; 张 梦旭 ; 章 念生 ; 张朋辉 ; 廖 政 军 ; 陈效卫 ; 李锋 ; 冯雪 � ; 韩晓明 ; 李志伟 ; 李应齐 】 【 人民 日报 2017年 4月 12日 第1 版 要闻 】 【 字号 : 加大 还原 减小 】 中 美 已经 互 为 第一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 , 两 国 人民 都 从中 受益 良多 。</w:t>
      </w:r>
    </w:p>
    <w:p w14:paraId="3AA0B7B1">
      <w:pPr>
        <w:rPr>
          <w:lang w:eastAsia="zh-CN"/>
        </w:rPr>
      </w:pPr>
      <w:r>
        <w:rPr>
          <w:lang w:eastAsia="zh-CN"/>
        </w:rPr>
        <w:t>中 美 双方 同意 推动 双向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健康 发展 , 推进 双边 投资 协定 谈判 , 探讨 能源 、 基础 设施 等 领域 务实 合作 , 妥善 处理 经贸 摩擦 , 以 取得 互利 互惠 的 成果 。</w:t>
      </w:r>
    </w:p>
    <w:p w14:paraId="42B3DD3D">
      <w:pPr>
        <w:rPr>
          <w:lang w:eastAsia="zh-CN"/>
        </w:rPr>
      </w:pPr>
      <w:r>
        <w:rPr>
          <w:lang w:eastAsia="zh-CN"/>
        </w:rPr>
        <w:t>2016年 , 中 美 双边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达到 5196亿 美元 , 比 建交 时 增长 了 207 倍 。</w:t>
      </w:r>
    </w:p>
    <w:p w14:paraId="093B4222">
      <w:pPr>
        <w:rPr>
          <w:lang w:eastAsia="zh-CN"/>
        </w:rPr>
      </w:pPr>
      <w:r>
        <w:rPr>
          <w:lang w:eastAsia="zh-CN"/>
        </w:rPr>
        <w:t>身兼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董事会 董事 的 美国 宝洁 公司 首席 执行官 戴维</w:t>
      </w:r>
      <w:r>
        <w:t>・</w:t>
      </w:r>
      <w:r>
        <w:rPr>
          <w:lang w:eastAsia="zh-CN"/>
        </w:rPr>
        <w:t>泰勒 , 对 美 中 经贸 合作 予以 高度 评价 , 认为 " 宝洁 公司 就 是 建设性 美 中 关系 的 受益者 " 。</w:t>
      </w:r>
    </w:p>
    <w:p w14:paraId="4164C514">
      <w:pPr>
        <w:rPr>
          <w:lang w:eastAsia="zh-CN"/>
        </w:rPr>
      </w:pPr>
      <w:r>
        <w:rPr>
          <w:lang w:eastAsia="zh-CN"/>
        </w:rPr>
        <w:t>根据 美 中 贸委会 统计 , 2015年 美 中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双向 投资 为 美国 创造 了 约 260万 个 就业 岗位 , 两 国 经贸 关系 每 年 可 帮助 每 个 美国 家庭 节省 850 美元 。</w:t>
      </w:r>
    </w:p>
    <w:p w14:paraId="51E968FB">
      <w:pPr>
        <w:rPr>
          <w:lang w:eastAsia="zh-CN"/>
        </w:rPr>
      </w:pPr>
      <w:r>
        <w:rPr>
          <w:lang w:eastAsia="zh-CN"/>
        </w:rPr>
        <w:t>" 通过 与 中国 的 双边</w:t>
      </w:r>
      <w:r>
        <w:rPr>
          <w:lang w:eastAsia="zh-CN"/>
        </w:rPr>
        <w:tab/>
      </w:r>
      <w:r>
        <w:rPr>
          <w:lang w:eastAsia="zh-CN"/>
        </w:rPr>
        <w:t xml:space="preserve">贸易 关系 </w:t>
      </w:r>
      <w:r>
        <w:rPr>
          <w:lang w:eastAsia="zh-CN"/>
        </w:rPr>
        <w:tab/>
      </w:r>
      <w:r>
        <w:rPr>
          <w:lang w:eastAsia="zh-CN"/>
        </w:rPr>
        <w:t xml:space="preserve"> , 美国 的 经济 也 更加 繁荣 、 更 具 活力 。</w:t>
      </w:r>
    </w:p>
    <w:p w14:paraId="026D416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阿拉斯加 大学 安克雷奇 分校 宏观 经济学 教授 保罗</w:t>
      </w:r>
      <w:r>
        <w:t>・</w:t>
      </w:r>
      <w:r>
        <w:rPr>
          <w:lang w:eastAsia="zh-CN"/>
        </w:rPr>
        <w:t>约翰逊 认为 , 合作 就 是 机会 , 从 宏观 层面 来 看 , 美 中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持续 增长 为 两 国 的 经济 发展 和 增加 就业 发挥 了 积极 作用 , " 很 明显 , 两 国 在 经贸 合作 上 是 互利 共赢 的 " 。</w:t>
      </w:r>
    </w:p>
    <w:p w14:paraId="5169B316">
      <w:pPr>
        <w:rPr>
          <w:lang w:eastAsia="zh-CN"/>
        </w:rPr>
      </w:pPr>
      <w:r>
        <w:rPr>
          <w:lang w:eastAsia="zh-CN"/>
        </w:rPr>
        <w:t>中方 欢迎 美方 参与 " 一带一路 " 框架 内 合作 , 并 提出 了 一些 重点 合作 领域 , 如 推进 双边 投资 协定 谈判 , 推动 双向</w:t>
      </w:r>
      <w:r>
        <w:rPr>
          <w:lang w:eastAsia="zh-CN"/>
        </w:rPr>
        <w:tab/>
      </w:r>
      <w:r>
        <w:rPr>
          <w:lang w:eastAsia="zh-CN"/>
        </w:rPr>
        <w:t xml:space="preserve">贸易 </w:t>
      </w:r>
      <w:r>
        <w:rPr>
          <w:lang w:eastAsia="zh-CN"/>
        </w:rPr>
        <w:tab/>
      </w:r>
      <w:r>
        <w:rPr>
          <w:lang w:eastAsia="zh-CN"/>
        </w:rPr>
        <w:t xml:space="preserve"> 和 投资 健康 发展 , 探讨 开展 基础 设施 建设 、 能源 等 领域 务实 合作 等 , 这些 领域 在 很 大 程度 上 也 代表 了 中 美 未来 经贸 合作 的 方向 。</w:t>
      </w:r>
    </w:p>
    <w:p w14:paraId="5F084435">
      <w:pPr>
        <w:rPr>
          <w:lang w:eastAsia="zh-CN"/>
        </w:rPr>
      </w:pPr>
      <w:r>
        <w:rPr>
          <w:lang w:eastAsia="zh-CN"/>
        </w:rPr>
        <w:t>中 美 加强</w:t>
      </w:r>
      <w:r>
        <w:rPr>
          <w:lang w:eastAsia="zh-CN"/>
        </w:rPr>
        <w:tab/>
      </w:r>
      <w:r>
        <w:rPr>
          <w:lang w:eastAsia="zh-CN"/>
        </w:rPr>
        <w:t xml:space="preserve">贸易 合作 </w:t>
      </w:r>
      <w:r>
        <w:rPr>
          <w:lang w:eastAsia="zh-CN"/>
        </w:rPr>
        <w:tab/>
      </w:r>
      <w:r>
        <w:rPr>
          <w:lang w:eastAsia="zh-CN"/>
        </w:rPr>
        <w:t>将 实现 双赢 。</w:t>
      </w:r>
    </w:p>
    <w:p w14:paraId="5B2D90B3">
      <w:pPr>
        <w:rPr>
          <w:lang w:eastAsia="zh-CN"/>
        </w:rPr>
      </w:pPr>
      <w:r>
        <w:rPr>
          <w:lang w:eastAsia="zh-CN"/>
        </w:rPr>
        <w:t>悉尼 大学 商学院 教授 杭智科 认为 , 此 次 中 美 元首 会晤 就 加强 双向 投资 等 一系列 问题 达成 了 重要 共识 , 两 国 关系 中 面临 的 一些 不确定性 大大 降低 , 很 大 程度 上 缓解 了 人们 对 中 美 有 可能 爆发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担心 。</w:t>
      </w:r>
    </w:p>
    <w:p w14:paraId="7E150EFF">
      <w:pPr>
        <w:rPr>
          <w:lang w:eastAsia="zh-CN"/>
        </w:rPr>
      </w:pPr>
      <w:r>
        <w:rPr>
          <w:lang w:eastAsia="zh-CN"/>
        </w:rPr>
        <w:t xml:space="preserve"> 中 美 加强 贸易 合作 将 实现 双赢 。</w:t>
      </w:r>
    </w:p>
    <w:p w14:paraId="08ED4307">
      <w:pPr>
        <w:rPr>
          <w:lang w:eastAsia="zh-CN"/>
        </w:rPr>
      </w:pPr>
      <w:r>
        <w:rPr>
          <w:lang w:eastAsia="zh-CN"/>
        </w:rPr>
        <w:t xml:space="preserve"> " 中 美 两 国 扩大 合作 规模 和 广度 , 对于</w:t>
      </w:r>
      <w:r>
        <w:rPr>
          <w:lang w:eastAsia="zh-CN"/>
        </w:rPr>
        <w:br w:type="textWrapping"/>
      </w:r>
      <w:r>
        <w:rPr>
          <w:lang w:eastAsia="zh-CN"/>
        </w:rPr>
        <w:t>悉尼 大学 商学院 教授 杭智科 认为 , 此 次 中 美 元首 会晤 就 加强 双向 投资 等 一系列 问题 达成 了 重要 共识 , 两 国 关系 中 面临 的 一些 不确定性 大大 降低 , 很 大 程度 上 缓解 了 人们 对 中 美 有 可能 爆发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担心 。</w:t>
      </w:r>
    </w:p>
    <w:p w14:paraId="113116B9">
      <w:pPr>
        <w:rPr>
          <w:lang w:eastAsia="zh-CN"/>
        </w:rPr>
      </w:pPr>
      <w:r>
        <w:rPr>
          <w:lang w:eastAsia="zh-CN"/>
        </w:rPr>
        <w:t xml:space="preserve"> 中 美 加强 贸易 合作 将 实现 双赢 。</w:t>
      </w:r>
    </w:p>
    <w:p w14:paraId="23416D02">
      <w:pPr>
        <w:rPr>
          <w:lang w:eastAsia="zh-CN"/>
        </w:rPr>
      </w:pPr>
      <w:r>
        <w:rPr>
          <w:lang w:eastAsia="zh-CN"/>
        </w:rPr>
        <w:t xml:space="preserve"> " 中 美 两 国 扩大 合作 规模 和 广度 , 对于</w:t>
      </w:r>
      <w:r>
        <w:rPr>
          <w:lang w:eastAsia="zh-CN"/>
        </w:rPr>
        <w:br w:type="textWrapping"/>
      </w:r>
      <w:r>
        <w:rPr>
          <w:lang w:eastAsia="zh-CN"/>
        </w:rPr>
        <w:t xml:space="preserve"> 海关 统计 显示 , 一 季度 我 国 货物</w:t>
      </w:r>
      <w:r>
        <w:rPr>
          <w:lang w:eastAsia="zh-CN"/>
        </w:rPr>
        <w:tab/>
      </w:r>
      <w:r>
        <w:rPr>
          <w:lang w:eastAsia="zh-CN"/>
        </w:rPr>
        <w:t xml:space="preserve">贸易 进出口 </w:t>
      </w:r>
      <w:r>
        <w:rPr>
          <w:lang w:eastAsia="zh-CN"/>
        </w:rPr>
        <w:tab/>
      </w:r>
      <w:r>
        <w:rPr>
          <w:lang w:eastAsia="zh-CN"/>
        </w:rPr>
        <w:t xml:space="preserve"> 总值 6.2万亿 元 人民币 , 比 2016年 同 期 增长 21.8% , 其中 , 出口 1.11万亿 元 , 增长 14.8% ; 进口 2.87万亿 元 , 增长 11.1% ; 贸易 顺差 4549.4亿 元 , 收窄 15.7% 。</w:t>
      </w:r>
    </w:p>
    <w:p w14:paraId="1FFFA93D">
      <w:pPr>
        <w:rPr>
          <w:lang w:eastAsia="zh-CN"/>
        </w:rPr>
      </w:pPr>
      <w:r>
        <w:rPr>
          <w:lang w:eastAsia="zh-CN"/>
        </w:rPr>
        <w:t>海关 统计 显示 , 一 季度 我 国 货物 贸易 进出口 总值 6.2万亿 元 人民币 , 比 2016年 同 期 增长 21.8% , 其中 , 出口 1.11万亿 元 , 增长 14.8% ; 进口 2.87万亿 元 , 增长 11.1% ;</w:t>
      </w:r>
      <w:r>
        <w:rPr>
          <w:lang w:eastAsia="zh-CN"/>
        </w:rPr>
        <w:tab/>
      </w:r>
      <w:r>
        <w:rPr>
          <w:lang w:eastAsia="zh-CN"/>
        </w:rPr>
        <w:t xml:space="preserve">贸易 顺差 </w:t>
      </w:r>
      <w:r>
        <w:rPr>
          <w:lang w:eastAsia="zh-CN"/>
        </w:rPr>
        <w:tab/>
      </w:r>
      <w:r>
        <w:rPr>
          <w:lang w:eastAsia="zh-CN"/>
        </w:rPr>
        <w:t>4549.4亿 元 , 收窄 15.7% 。</w:t>
      </w:r>
    </w:p>
    <w:p w14:paraId="2E0C55E3">
      <w:pPr>
        <w:rPr>
          <w:lang w:eastAsia="zh-CN"/>
        </w:rPr>
      </w:pPr>
      <w:r>
        <w:rPr>
          <w:lang w:eastAsia="zh-CN"/>
        </w:rPr>
        <w:t>海关 统计 显示 , 一 季度 我 国 一般</w:t>
      </w:r>
      <w:r>
        <w:rPr>
          <w:lang w:eastAsia="zh-CN"/>
        </w:rPr>
        <w:tab/>
      </w:r>
      <w:r>
        <w:rPr>
          <w:lang w:eastAsia="zh-CN"/>
        </w:rPr>
        <w:t xml:space="preserve">贸易 进出口 </w:t>
      </w:r>
      <w:r>
        <w:rPr>
          <w:lang w:eastAsia="zh-CN"/>
        </w:rPr>
        <w:tab/>
      </w:r>
      <w:r>
        <w:rPr>
          <w:lang w:eastAsia="zh-CN"/>
        </w:rPr>
        <w:t>增长 , 比重 提升 。</w:t>
      </w:r>
    </w:p>
    <w:p w14:paraId="2A47BF4E">
      <w:pPr>
        <w:rPr>
          <w:lang w:eastAsia="zh-CN"/>
        </w:rPr>
      </w:pPr>
      <w:r>
        <w:rPr>
          <w:lang w:eastAsia="zh-CN"/>
        </w:rPr>
        <w:t>" 逆 全球化 " 不断 升温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加剧 等 也 将 使 我国 出口 受阻 。</w:t>
      </w:r>
    </w:p>
    <w:p w14:paraId="1D82E503">
      <w:pPr>
        <w:rPr>
          <w:lang w:eastAsia="zh-CN"/>
        </w:rPr>
      </w:pPr>
      <w:r>
        <w:rPr>
          <w:lang w:eastAsia="zh-CN"/>
        </w:rPr>
        <w:t>应 理性 看待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问题 海关 统计 显示 , 一 季度 中 美 贸易 总值 是 8705.8亿 元 , 增长 21.1% , 占 我 国 外贸 总值 的 14% 。</w:t>
      </w:r>
    </w:p>
    <w:p w14:paraId="4198571E">
      <w:pPr>
        <w:rPr>
          <w:lang w:eastAsia="zh-CN"/>
        </w:rPr>
      </w:pPr>
      <w:r>
        <w:rPr>
          <w:lang w:eastAsia="zh-CN"/>
        </w:rPr>
        <w:t>其中 , 我 国 对 美国 出口 6061.5亿 元 , 增长 16.8% ; 自 美国 进口 2642.1亿 元 , 增长 11.1% ; 对 美</w:t>
      </w:r>
      <w:r>
        <w:rPr>
          <w:lang w:eastAsia="zh-CN"/>
        </w:rPr>
        <w:tab/>
      </w:r>
      <w:r>
        <w:rPr>
          <w:lang w:eastAsia="zh-CN"/>
        </w:rPr>
        <w:t>贸易 顺差</w:t>
      </w:r>
      <w:r>
        <w:rPr>
          <w:lang w:eastAsia="zh-CN"/>
        </w:rPr>
        <w:tab/>
      </w:r>
      <w:r>
        <w:rPr>
          <w:lang w:eastAsia="zh-CN"/>
        </w:rPr>
        <w:t xml:space="preserve"> 1421.2亿 元 , 扩大 6.7% 。</w:t>
      </w:r>
    </w:p>
    <w:p w14:paraId="0C52E821">
      <w:pPr>
        <w:rPr>
          <w:lang w:eastAsia="zh-CN"/>
        </w:rPr>
      </w:pPr>
      <w:r>
        <w:rPr>
          <w:lang w:eastAsia="zh-CN"/>
        </w:rPr>
        <w:t>之前 , 有 媒体 报道 , 由于 统计 方法 不同 , 对 中 美</w:t>
      </w:r>
      <w:r>
        <w:rPr>
          <w:lang w:eastAsia="zh-CN"/>
        </w:rPr>
        <w:tab/>
      </w:r>
      <w:r>
        <w:rPr>
          <w:lang w:eastAsia="zh-CN"/>
        </w:rPr>
        <w:t xml:space="preserve">贸易 数据 </w:t>
      </w:r>
      <w:r>
        <w:rPr>
          <w:lang w:eastAsia="zh-CN"/>
        </w:rPr>
        <w:tab/>
      </w:r>
      <w:r>
        <w:rPr>
          <w:lang w:eastAsia="zh-CN"/>
        </w:rPr>
        <w:t>有 一些 质疑 。</w:t>
      </w:r>
    </w:p>
    <w:p w14:paraId="639FDF60">
      <w:pPr>
        <w:rPr>
          <w:lang w:eastAsia="zh-CN"/>
        </w:rPr>
      </w:pPr>
      <w:r>
        <w:rPr>
          <w:lang w:eastAsia="zh-CN"/>
        </w:rPr>
        <w:t>对 此 , 黄颂平 回应 说 , 关于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, 目前 我 国 与 世界 上 其他 国家 一样 , 在 货物 贸易 进出口 统计 方面 都 遵守 的 是 联合国 秘书处 颁布 的 国际 标准 和 业务 规范 , 中 、 美 两 国 的 贸易 统计 方法 、 标准 和 口径 基本 是 一致 的 。</w:t>
      </w:r>
    </w:p>
    <w:p w14:paraId="07495838">
      <w:pPr>
        <w:rPr>
          <w:lang w:eastAsia="zh-CN"/>
        </w:rPr>
      </w:pPr>
      <w:r>
        <w:rPr>
          <w:lang w:eastAsia="zh-CN"/>
        </w:rPr>
        <w:t>关于 中 美 之间 存在 的 货物</w:t>
      </w:r>
      <w:r>
        <w:rPr>
          <w:lang w:eastAsia="zh-CN"/>
        </w:rPr>
        <w:tab/>
      </w:r>
      <w:r>
        <w:rPr>
          <w:lang w:eastAsia="zh-CN"/>
        </w:rPr>
        <w:t>贸易 平衡 现象</w:t>
      </w:r>
      <w:r>
        <w:rPr>
          <w:lang w:eastAsia="zh-CN"/>
        </w:rPr>
        <w:tab/>
      </w:r>
      <w:r>
        <w:rPr>
          <w:lang w:eastAsia="zh-CN"/>
        </w:rPr>
        <w:t xml:space="preserve"> , 黄颂平 说 , 货物 贸易 统计 是 物质 商品 在 各 国 经济 领土 之间 流动 情况 的 记录 , 反映 的 是 国际 贸易 商品 在 国际 间 的 流向 、 流量 。</w:t>
      </w:r>
    </w:p>
    <w:p w14:paraId="23CA16DD">
      <w:pPr>
        <w:rPr>
          <w:lang w:eastAsia="zh-CN"/>
        </w:rPr>
      </w:pPr>
      <w:r>
        <w:rPr>
          <w:lang w:eastAsia="zh-CN"/>
        </w:rPr>
        <w:t>统计 结果 显示 , 中国 对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存在 较 大 顺差 , 但 这 是 名义 上 的 顺差 , 实际 上 其中 有 相当 的 部分 是 其他 国家 产业 向 外 转移 、 我国 承接 过来 的 。</w:t>
      </w:r>
    </w:p>
    <w:p w14:paraId="1ADBF0CF">
      <w:pPr>
        <w:rPr>
          <w:lang w:eastAsia="zh-CN"/>
        </w:rPr>
      </w:pPr>
      <w:r>
        <w:rPr>
          <w:lang w:eastAsia="zh-CN"/>
        </w:rPr>
        <w:t>中国 目前 处于 全球 产业链 中 低 端 , 加工 制造 收益 不 高 , 但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 货物 是 全 价值 统计 , 所以 在 国际 货物 贸易 中 , 实际 获利 并 没有 统计 顺差额 那么 大 。</w:t>
      </w:r>
    </w:p>
    <w:p w14:paraId="02B1E47C">
      <w:pPr>
        <w:rPr>
          <w:lang w:eastAsia="zh-CN"/>
        </w:rPr>
      </w:pPr>
      <w:r>
        <w:rPr>
          <w:lang w:eastAsia="zh-CN"/>
        </w:rPr>
        <w:t>黄颂平 认为 , 应该 客观 理性 看待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 的 不 平衡 问题 。</w:t>
      </w:r>
    </w:p>
    <w:p w14:paraId="7D970DC2">
      <w:pPr>
        <w:rPr>
          <w:lang w:eastAsia="zh-CN"/>
        </w:rPr>
      </w:pPr>
      <w:r>
        <w:rPr>
          <w:lang w:eastAsia="zh-CN"/>
        </w:rPr>
        <w:t>当然 ,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仅 占 中 美 贸易 的 约 1/1 , 也 不 能 简单 用 加工 贸易 的 情况 来 解释 总体 上 的 中 美 贸易 。</w:t>
      </w:r>
    </w:p>
    <w:p w14:paraId="26F7CBD5">
      <w:pPr>
        <w:rPr>
          <w:lang w:eastAsia="zh-CN"/>
        </w:rPr>
      </w:pPr>
      <w:r>
        <w:rPr>
          <w:lang w:eastAsia="zh-CN"/>
        </w:rPr>
        <w:t>美方 对 我 国 实行 高 技术 产品 出口 限制 也 是 造成 中国 对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的 原因 。</w:t>
      </w:r>
    </w:p>
    <w:p w14:paraId="0B537AA1">
      <w:pPr>
        <w:rPr>
          <w:lang w:eastAsia="zh-CN"/>
        </w:rPr>
      </w:pPr>
      <w:r>
        <w:rPr>
          <w:lang w:eastAsia="zh-CN"/>
        </w:rPr>
        <w:t>推动 新型 全球化 的 中国 方案 ( 一 带 一 路</w:t>
      </w:r>
      <w:r>
        <w:t>・</w:t>
      </w:r>
      <w:r>
        <w:rPr>
          <w:lang w:eastAsia="zh-CN"/>
        </w:rPr>
        <w:t>权威 有 话 说 ) 【 作者 : 姚枝仲 ; 徐秀军 ; 韩剑 】 【 人民 日报 2017年 4月 14日 第21 版 国际 】 2017年 2月 , 世贸 组织 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协定 》 正式 生效 。</w:t>
      </w:r>
    </w:p>
    <w:p w14:paraId="1C943A92">
      <w:pPr>
        <w:rPr>
          <w:lang w:eastAsia="zh-CN"/>
        </w:rPr>
      </w:pPr>
      <w:r>
        <w:rPr>
          <w:lang w:eastAsia="zh-CN"/>
        </w:rPr>
        <w:t>图 为 世贸 组织 总 干事 和 一些 国家 代表 展示 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协定 》 议定书 。</w:t>
      </w:r>
    </w:p>
    <w:p w14:paraId="7D97C2D6">
      <w:pPr>
        <w:rPr>
          <w:lang w:eastAsia="zh-CN"/>
        </w:rPr>
      </w:pPr>
      <w:r>
        <w:rPr>
          <w:lang w:eastAsia="zh-CN"/>
        </w:rPr>
        <w:t>英国 经济 政策 研究 中心 报告 显示 , 2008年 11月 至 2016年 10月 美国 实施 的</w:t>
      </w:r>
      <w:r>
        <w:rPr>
          <w:lang w:eastAsia="zh-CN"/>
        </w:rPr>
        <w:tab/>
      </w:r>
      <w:r>
        <w:rPr>
          <w:lang w:eastAsia="zh-CN"/>
        </w:rPr>
        <w:t xml:space="preserve">贸易 保护 主义 措施 </w:t>
      </w:r>
      <w:r>
        <w:rPr>
          <w:lang w:eastAsia="zh-CN"/>
        </w:rPr>
        <w:tab/>
      </w:r>
      <w:r>
        <w:rPr>
          <w:lang w:eastAsia="zh-CN"/>
        </w:rPr>
        <w:t>高达 1066 项 , 居 全球 首 位 , 是 第二 位 的 近 两 倍 。</w:t>
      </w:r>
    </w:p>
    <w:p w14:paraId="421A76BD">
      <w:pPr>
        <w:rPr>
          <w:lang w:eastAsia="zh-CN"/>
        </w:rPr>
      </w:pPr>
      <w:r>
        <w:rPr>
          <w:lang w:eastAsia="zh-CN"/>
        </w:rPr>
        <w:t>特朗普 政府 推行 的 " 美国 优先 " 政策 , 更 让 全球 自由 和 公平</w:t>
      </w:r>
      <w:r>
        <w:rPr>
          <w:lang w:eastAsia="zh-CN"/>
        </w:rPr>
        <w:tab/>
      </w:r>
      <w:r>
        <w:rPr>
          <w:lang w:eastAsia="zh-CN"/>
        </w:rPr>
        <w:t xml:space="preserve">贸易 秩序 </w:t>
      </w:r>
      <w:r>
        <w:rPr>
          <w:lang w:eastAsia="zh-CN"/>
        </w:rPr>
        <w:tab/>
      </w:r>
      <w:r>
        <w:rPr>
          <w:lang w:eastAsia="zh-CN"/>
        </w:rPr>
        <w:t>经受 巨大 挑战 。</w:t>
      </w:r>
    </w:p>
    <w:p w14:paraId="0C4A1930">
      <w:pPr>
        <w:rPr>
          <w:lang w:eastAsia="zh-CN"/>
        </w:rPr>
      </w:pPr>
      <w:r>
        <w:rPr>
          <w:lang w:eastAsia="zh-CN"/>
        </w:rPr>
        <w:t>无论是 产业 政策 、</w:t>
      </w:r>
      <w:r>
        <w:rPr>
          <w:lang w:eastAsia="zh-CN"/>
        </w:rPr>
        <w:tab/>
      </w:r>
      <w:r>
        <w:rPr>
          <w:lang w:eastAsia="zh-CN"/>
        </w:rPr>
        <w:t>贸易 政策</w:t>
      </w:r>
      <w:r>
        <w:rPr>
          <w:lang w:eastAsia="zh-CN"/>
        </w:rPr>
        <w:tab/>
      </w:r>
      <w:r>
        <w:rPr>
          <w:lang w:eastAsia="zh-CN"/>
        </w:rPr>
        <w:t xml:space="preserve"> , 还 是 移民 政策 、 外交 政策 , 特朗普 似乎 都 在 兑现 竞选 时 的 承诺 , 离 全球化 的 轨道 越来越 远 。</w:t>
      </w:r>
    </w:p>
    <w:p w14:paraId="11B508D4">
      <w:pPr>
        <w:rPr>
          <w:lang w:eastAsia="zh-CN"/>
        </w:rPr>
      </w:pPr>
      <w:r>
        <w:rPr>
          <w:lang w:eastAsia="zh-CN"/>
        </w:rPr>
        <w:t>它 有 浓厚 的 新 重商主义 特征 , 有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理想 , 但 国家 利益 的 思维 模式 或许 才 是 最 重要 的 。</w:t>
      </w:r>
    </w:p>
    <w:p w14:paraId="69205DF1">
      <w:pPr>
        <w:rPr>
          <w:lang w:eastAsia="zh-CN"/>
        </w:rPr>
      </w:pPr>
      <w:r>
        <w:rPr>
          <w:lang w:eastAsia="zh-CN"/>
        </w:rPr>
        <w:t>首先 , 特朗普 政府</w:t>
      </w:r>
      <w:r>
        <w:rPr>
          <w:lang w:eastAsia="zh-CN"/>
        </w:rPr>
        <w:tab/>
      </w:r>
      <w:r>
        <w:rPr>
          <w:lang w:eastAsia="zh-CN"/>
        </w:rPr>
        <w:t>贸易 政策 的 核心 理念</w:t>
      </w:r>
      <w:r>
        <w:rPr>
          <w:lang w:eastAsia="zh-CN"/>
        </w:rPr>
        <w:tab/>
      </w:r>
      <w:r>
        <w:rPr>
          <w:lang w:eastAsia="zh-CN"/>
        </w:rPr>
        <w:t xml:space="preserve"> 反对 传统 的 多边主义 的 全球化 , 而 致力于 用 各 国 间 的 双边 协议 取而代之 , 从 " 一 盘 棋 " 到 " 分而治之 " 。</w:t>
      </w:r>
    </w:p>
    <w:p w14:paraId="19C0D7D8">
      <w:pPr>
        <w:rPr>
          <w:lang w:eastAsia="zh-CN"/>
        </w:rPr>
      </w:pPr>
      <w:r>
        <w:rPr>
          <w:lang w:eastAsia="zh-CN"/>
        </w:rPr>
        <w:t>在 特朗普看来 ,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以及 北美 自由 贸易 协定 等 规则 , 对 发展中 国家 更为 有利 。</w:t>
      </w:r>
    </w:p>
    <w:p w14:paraId="16254586">
      <w:pPr>
        <w:rPr>
          <w:lang w:eastAsia="zh-CN"/>
        </w:rPr>
      </w:pPr>
      <w:r>
        <w:rPr>
          <w:lang w:eastAsia="zh-CN"/>
        </w:rPr>
        <w:t>美国 对 墨西哥 有 600亿 美元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也 始于 北美 自 贸 协定 。</w:t>
      </w:r>
    </w:p>
    <w:p w14:paraId="2EE8E72B">
      <w:pPr>
        <w:rPr>
          <w:lang w:eastAsia="zh-CN"/>
        </w:rPr>
      </w:pPr>
      <w:r>
        <w:rPr>
          <w:lang w:eastAsia="zh-CN"/>
        </w:rPr>
        <w:t>卢 当天 在 哥伦比亚 大学 第六 届 中国 展望 论坛 上 说 , 美 中 两 国 在 投资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有 很多 合作 共赢 的 机会 , 比如 美国 对 华 投资 可以 帮助 中国 进一步 提高 金融 、 保险 等 服务 行业 的 发展 水平 , 而 中国 对 美 投资 则 可以 帮助 美国 创造 更 多 就业 岗位 。</w:t>
      </w:r>
    </w:p>
    <w:p w14:paraId="37F92D05">
      <w:pPr>
        <w:rPr>
          <w:lang w:eastAsia="zh-CN"/>
        </w:rPr>
      </w:pPr>
      <w:r>
        <w:rPr>
          <w:lang w:eastAsia="zh-CN"/>
        </w:rPr>
        <w:t>要 提升</w:t>
      </w:r>
      <w:r>
        <w:rPr>
          <w:lang w:eastAsia="zh-CN"/>
        </w:rPr>
        <w:tab/>
      </w:r>
      <w:r>
        <w:rPr>
          <w:lang w:eastAsia="zh-CN"/>
        </w:rPr>
        <w:t>贸易 规模 和 层次</w:t>
      </w:r>
      <w:r>
        <w:rPr>
          <w:lang w:eastAsia="zh-CN"/>
        </w:rPr>
        <w:tab/>
      </w:r>
      <w:r>
        <w:rPr>
          <w:lang w:eastAsia="zh-CN"/>
        </w:rPr>
        <w:t xml:space="preserve"> , 深化 科技 创新 合作 , 加强 互联 互通 合作 , 不断 拓展 双方 合作 渠道 , 建立 多 层次 、 多 方面 的 合作 交流 机制 。</w:t>
      </w:r>
    </w:p>
    <w:p w14:paraId="6D40EED5">
      <w:pPr>
        <w:rPr>
          <w:lang w:eastAsia="zh-CN"/>
        </w:rPr>
      </w:pPr>
      <w:r>
        <w:rPr>
          <w:lang w:eastAsia="zh-CN"/>
        </w:rPr>
        <w:t>商务部 副部长 、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副代表 俞建华 在 致辞 中 表示 , 中 美 省 州 经贸 合作 是 中 美 经贸 关系 的 重要 基础 , 商务部 通过 建立 " 贸易 投资 合作 联合 工作组 " 的 形式 , 推动 了 有关 省 市 与 美国 州市 开展 合作 。</w:t>
      </w:r>
    </w:p>
    <w:p w14:paraId="6F174F4C">
      <w:pPr>
        <w:rPr>
          <w:lang w:eastAsia="zh-CN"/>
        </w:rPr>
      </w:pPr>
      <w:r>
        <w:rPr>
          <w:lang w:eastAsia="zh-CN"/>
        </w:rPr>
        <w:t>王春英 分析 , 从 美国 国内 看 , 减税 、 增加 基建 投资 的 难度 都 比较 大 , 而且 会 影响 美国 财政 收支 状况 , 放松 金融 监管 可能 会 加大 金融 市场 风险 , 美元 汇率 过 强 也 不利于 解决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问题 , 美元 升值 也 会 影响 其 进口 价格 并 可能 减缓 通胀 回升 速度 。</w:t>
      </w:r>
    </w:p>
    <w:p w14:paraId="6C4A026E">
      <w:pPr>
        <w:rPr>
          <w:lang w:eastAsia="zh-CN"/>
        </w:rPr>
      </w:pPr>
      <w:r>
        <w:rPr>
          <w:lang w:eastAsia="zh-CN"/>
        </w:rPr>
        <w:t>但 专家 分析 认为 , 经济 向好 意味 着 美联储 加息 概率 增强 , 其 带来 的 溢出 效应 以及 一些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倾向 值得 关注 与 警惕 。</w:t>
      </w:r>
    </w:p>
    <w:p w14:paraId="6E4C1E7C">
      <w:pPr>
        <w:rPr>
          <w:lang w:eastAsia="zh-CN"/>
        </w:rPr>
      </w:pPr>
      <w:r>
        <w:rPr>
          <w:lang w:eastAsia="zh-CN"/>
        </w:rPr>
        <w:t>另外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抬头 倾向 如果 得 不 到 扼制 , 将 会 影响 整 个 美国 经济 。</w:t>
      </w:r>
    </w:p>
    <w:p w14:paraId="793A63DE">
      <w:pPr>
        <w:rPr>
          <w:lang w:eastAsia="zh-CN"/>
        </w:rPr>
      </w:pPr>
      <w:r>
        <w:rPr>
          <w:lang w:eastAsia="zh-CN"/>
        </w:rPr>
        <w:t>国际 货币 基金 组织 4月 19日 公布 的 《 世界 经济 展望 报告 》 指出 , 内顾性 政策 和 保护 主义 倾向 , 导致 全球 经济 增长 因</w:t>
      </w:r>
      <w:r>
        <w:rPr>
          <w:lang w:eastAsia="zh-CN"/>
        </w:rPr>
        <w:tab/>
      </w:r>
      <w:r>
        <w:rPr>
          <w:lang w:eastAsia="zh-CN"/>
        </w:rPr>
        <w:t xml:space="preserve">贸易 和 跨境 投资 流 </w:t>
      </w:r>
      <w:r>
        <w:rPr>
          <w:lang w:eastAsia="zh-CN"/>
        </w:rPr>
        <w:tab/>
      </w:r>
      <w:r>
        <w:rPr>
          <w:lang w:eastAsia="zh-CN"/>
        </w:rPr>
        <w:t>减少 而 放缓 。</w:t>
      </w:r>
    </w:p>
    <w:p w14:paraId="50164059">
      <w:pPr>
        <w:rPr>
          <w:lang w:eastAsia="zh-CN"/>
        </w:rPr>
      </w:pPr>
      <w:r>
        <w:rPr>
          <w:lang w:eastAsia="zh-CN"/>
        </w:rPr>
        <w:t>一直 以来 , 新兴 市场 国家 的 超额 储蓄 与</w:t>
      </w:r>
      <w:r>
        <w:rPr>
          <w:lang w:eastAsia="zh-CN"/>
        </w:rPr>
        <w:tab/>
      </w:r>
      <w:r>
        <w:rPr>
          <w:lang w:eastAsia="zh-CN"/>
        </w:rPr>
        <w:t>贸易 盈余</w:t>
      </w:r>
      <w:r>
        <w:rPr>
          <w:lang w:eastAsia="zh-CN"/>
        </w:rPr>
        <w:tab/>
      </w:r>
      <w:r>
        <w:rPr>
          <w:lang w:eastAsia="zh-CN"/>
        </w:rPr>
        <w:t xml:space="preserve"> 流向 美国 , 用 于 弥补 美国 的 经常 账户 失衡 。</w:t>
      </w:r>
    </w:p>
    <w:p w14:paraId="00AF6430">
      <w:pPr>
        <w:rPr>
          <w:lang w:eastAsia="zh-CN"/>
        </w:rPr>
      </w:pPr>
      <w:r>
        <w:rPr>
          <w:lang w:eastAsia="zh-CN"/>
        </w:rPr>
        <w:t>美国 全面 审议 现有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 【 作者 : 张朋辉 】 【 人民 日报 2017年 5月 1日 第5 版 国际 】 本 报 华盛顿 4月 10日 电 ( 记者 张朋辉 ) 美国 总统 特朗普 29日 签署 两 项 贸易 行政令 , 决定 成立 白宫 贸易 和 制造业 政策 办公室 , 并 对 美国 现有 全部 贸易 协定 进行 全面 审议 。</w:t>
      </w:r>
    </w:p>
    <w:p w14:paraId="63A32E59">
      <w:pPr>
        <w:rPr>
          <w:lang w:eastAsia="zh-CN"/>
        </w:rPr>
      </w:pPr>
      <w:r>
        <w:rPr>
          <w:lang w:eastAsia="zh-CN"/>
        </w:rPr>
        <w:t>根据 白宫 当天 发布 的 行政令 , 白宫</w:t>
      </w:r>
      <w:r>
        <w:rPr>
          <w:lang w:eastAsia="zh-CN"/>
        </w:rPr>
        <w:tab/>
      </w:r>
      <w:r>
        <w:rPr>
          <w:lang w:eastAsia="zh-CN"/>
        </w:rPr>
        <w:t>贸易 和 制造业 政策 办公室</w:t>
      </w:r>
      <w:r>
        <w:rPr>
          <w:lang w:eastAsia="zh-CN"/>
        </w:rPr>
        <w:tab/>
      </w:r>
      <w:r>
        <w:rPr>
          <w:lang w:eastAsia="zh-CN"/>
        </w:rPr>
        <w:t xml:space="preserve"> 将 充当 总统 和 商务部 的 联络员 , 实施 贸易 相关 的 专项 政策 , 改进 美国 企业 的 采购 和 招聘 政策 。</w:t>
      </w:r>
    </w:p>
    <w:p w14:paraId="0635ECEB">
      <w:pPr>
        <w:rPr>
          <w:lang w:eastAsia="zh-CN"/>
        </w:rPr>
      </w:pPr>
      <w:r>
        <w:rPr>
          <w:lang w:eastAsia="zh-CN"/>
        </w:rPr>
        <w:t>其 目的 是 保护 美国 工人 和 制造业 利益 , 推动 经济 增长 , 减少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>, 强化 美国 制造业 和 国防 工业 的 基础 。</w:t>
      </w:r>
    </w:p>
    <w:p w14:paraId="5DCEB77B">
      <w:pPr>
        <w:rPr>
          <w:lang w:eastAsia="zh-CN"/>
        </w:rPr>
      </w:pPr>
      <w:r>
        <w:rPr>
          <w:lang w:eastAsia="zh-CN"/>
        </w:rPr>
        <w:t>白宫 当天 还 发布 了 另 一 项 行政令 , 要求 美国 商务 部长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全面 审议 美国 所有 双边 和 多边 贸易 协定 和 投资 协定 , 以及 与 美国 未 签 自贸 协定 但 对 美 存在 巨大 货物 贸易 顺差 国家 的 贸易 关系 , 并 在 180 天 内向 总统 提交 相关 审议 报告 。</w:t>
      </w:r>
    </w:p>
    <w:p w14:paraId="5E61C7CB">
      <w:pPr>
        <w:rPr>
          <w:lang w:eastAsia="zh-CN"/>
        </w:rPr>
      </w:pPr>
      <w:r>
        <w:rPr>
          <w:lang w:eastAsia="zh-CN"/>
        </w:rPr>
        <w:t>中 美 经济 合作 百日 计划 达成 早期 收获 【 作者 : 张慧 中 】 【 人民 日报 2017年 5月 11日 第2 版 要闻 】 【 字号 : 加大 还原 减小 】 本 报 北京 5月 12日 电 ( 记者 张慧中 ) 记者 12日 从 国 新 办 发布会 上 获悉 : 中 美元 首 海湖 庄园 会晤 期间 提出 的 中 美 经济 合作 百日 计划 已 达成 早期 收获 , 双方 在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金融 服务 、 投资 和 能源 等 领域 达成 共识 , 未来 还 将 讨论 中 美 经济 合作 一 年 计划 。</w:t>
      </w:r>
    </w:p>
    <w:p w14:paraId="683A95FA">
      <w:pPr>
        <w:rPr>
          <w:lang w:eastAsia="zh-CN"/>
        </w:rPr>
      </w:pPr>
      <w:r>
        <w:rPr>
          <w:lang w:eastAsia="zh-CN"/>
        </w:rPr>
        <w:t>包括 中国 将 尽快 允许 进口 美国 牛肉 , 美方 要 尽快 实现 中国 禽肉 出口 美国 , 美国 欢迎 中国 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自 美 进口 液化 天然气 , 中方 将 允许 在 华 外资 全资 金融 服务 公司 提供 信用 评级 服务 等 。</w:t>
      </w:r>
    </w:p>
    <w:p w14:paraId="2A9892DB">
      <w:pPr>
        <w:rPr>
          <w:lang w:eastAsia="zh-CN"/>
        </w:rPr>
      </w:pPr>
      <w:r>
        <w:rPr>
          <w:lang w:eastAsia="zh-CN"/>
        </w:rPr>
        <w:t>加强 中 小 企业 和 电子 商务 合作 , 扩大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3A4698C7">
      <w:pPr>
        <w:rPr>
          <w:lang w:eastAsia="zh-CN"/>
        </w:rPr>
      </w:pPr>
      <w:r>
        <w:rPr>
          <w:lang w:eastAsia="zh-CN"/>
        </w:rPr>
        <w:t>李克强 积极 评价 国际 货币 基金 组织 对 中国 经济 发展 和 转型 升级 的 关注 和 支持 , 表示 愿 同 国际 货币 基金 组织 等 各 方 加强 政策 沟通 和 协调 , 促进 经济 全球化 、</w:t>
      </w:r>
      <w:r>
        <w:rPr>
          <w:lang w:eastAsia="zh-CN"/>
        </w:rPr>
        <w:tab/>
      </w:r>
      <w:r>
        <w:rPr>
          <w:lang w:eastAsia="zh-CN"/>
        </w:rPr>
        <w:t>贸易 投资 自由化 便利化</w:t>
      </w:r>
      <w:r>
        <w:rPr>
          <w:lang w:eastAsia="zh-CN"/>
        </w:rPr>
        <w:tab/>
      </w:r>
      <w:r>
        <w:rPr>
          <w:lang w:eastAsia="zh-CN"/>
        </w:rPr>
        <w:t xml:space="preserve"> 和 多边 合作 , 推动 全球 经济 在 稳定 发展 的 轨道 上 继续 前进 。</w:t>
      </w:r>
    </w:p>
    <w:p w14:paraId="415FCD21">
      <w:pPr>
        <w:rPr>
          <w:lang w:eastAsia="zh-CN"/>
        </w:rPr>
      </w:pPr>
      <w:r>
        <w:rPr>
          <w:lang w:eastAsia="zh-CN"/>
        </w:rPr>
        <w:t>拉加德 表示 , 中国 经济 增长 势头 令 人 鼓舞 , 对 国际 经济 合作 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提供 了 有力 支持 。</w:t>
      </w:r>
    </w:p>
    <w:p w14:paraId="134D45BB">
      <w:pPr>
        <w:rPr>
          <w:lang w:eastAsia="zh-CN"/>
        </w:rPr>
      </w:pPr>
      <w:r>
        <w:rPr>
          <w:lang w:eastAsia="zh-CN"/>
        </w:rPr>
        <w:t>国际 金融 危机 爆发 以来 , 深 层次 影响 持续 显现 , 世界 经济 复苏 艰难 曲折 ,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增速 连续 5 年 低于 世界 经济 增速 , 跨国 投资 尚 未 恢复 到 危机 前 水平 。</w:t>
      </w:r>
    </w:p>
    <w:p w14:paraId="1678C923">
      <w:pPr>
        <w:rPr>
          <w:lang w:eastAsia="zh-CN"/>
        </w:rPr>
      </w:pPr>
      <w:r>
        <w:rPr>
          <w:lang w:eastAsia="zh-CN"/>
        </w:rPr>
        <w:t>近期 , 世界 经济 呈现 回暖 向 好 态势 ,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回升 , 国际 金融 市场 总体 稳定 , 新 一 轮 科技 革命 和 产业 变革 蓄势待发 , 新 产业 、 新 技术 、 新 业态 层出不穷 。</w:t>
      </w:r>
    </w:p>
    <w:p w14:paraId="32C91204">
      <w:pPr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ab/>
      </w:r>
      <w:r>
        <w:rPr>
          <w:lang w:eastAsia="zh-CN"/>
        </w:rPr>
        <w:t xml:space="preserve">贸易 和 投资 自由化 便利化 </w:t>
      </w:r>
      <w:r>
        <w:rPr>
          <w:lang w:eastAsia="zh-CN"/>
        </w:rPr>
        <w:tab/>
      </w:r>
      <w:r>
        <w:rPr>
          <w:lang w:eastAsia="zh-CN"/>
        </w:rPr>
        <w:t>为 代表 的 经济 全球化 , 促进 了 世界 和平 、 稳定 和 繁荣 , 符合 世界 各 国 的 共同 利益 , 代表 了 人类 文明 发展 的 方向 。</w:t>
      </w:r>
    </w:p>
    <w:p w14:paraId="66C4F62C">
      <w:pPr>
        <w:rPr>
          <w:lang w:eastAsia="zh-CN"/>
        </w:rPr>
      </w:pPr>
      <w:r>
        <w:rPr>
          <w:lang w:eastAsia="zh-CN"/>
        </w:rPr>
        <w:t>近年 来 , 世界 经济 疲弱 , 发展 失衡 、 治理 困境 、 公平 赤字 等 问题 更加 突出 , 反全球化 思潮 涌动 , 保护 主义 和 内顾 倾向 有所 上升 , 给 世界 经济</w:t>
      </w:r>
      <w:r>
        <w:rPr>
          <w:lang w:eastAsia="zh-CN"/>
        </w:rPr>
        <w:tab/>
      </w:r>
      <w:r>
        <w:rPr>
          <w:lang w:eastAsia="zh-CN"/>
        </w:rPr>
        <w:t xml:space="preserve">贸易 发展 </w:t>
      </w:r>
      <w:r>
        <w:rPr>
          <w:lang w:eastAsia="zh-CN"/>
        </w:rPr>
        <w:tab/>
      </w:r>
      <w:r>
        <w:rPr>
          <w:lang w:eastAsia="zh-CN"/>
        </w:rPr>
        <w:t>蒙上 了 阴影 。</w:t>
      </w:r>
    </w:p>
    <w:p w14:paraId="2D24E435">
      <w:pPr>
        <w:rPr>
          <w:lang w:eastAsia="zh-CN"/>
        </w:rPr>
      </w:pPr>
      <w:r>
        <w:rPr>
          <w:lang w:eastAsia="zh-CN"/>
        </w:rPr>
        <w:t>在 严峻 复杂 的 国内外 环境 倒逼 下 , 我 国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加快 转型 升级 , 服务 贸易 持续 快速 发展 , 外贸 新 产品 、 新 业态 、 新 模式 不断 涌现 , 企业 国际化 经营 能力 明显 增强 , 在 国际 分工 中 的 地位 逐步 提升 。</w:t>
      </w:r>
    </w:p>
    <w:p w14:paraId="7B538025">
      <w:pPr>
        <w:rPr>
          <w:lang w:eastAsia="zh-CN"/>
        </w:rPr>
      </w:pPr>
      <w:r>
        <w:rPr>
          <w:lang w:eastAsia="zh-CN"/>
        </w:rPr>
        <w:t>同时 也 应 看到 , 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 国 到 投资 大 国 、 从 商品 输出 到 资本 输出 , 是 开放型 经济 转型 升级 的 必由之路 。</w:t>
      </w:r>
    </w:p>
    <w:p w14:paraId="4D6802CD">
      <w:pPr>
        <w:rPr>
          <w:lang w:eastAsia="zh-CN"/>
        </w:rPr>
      </w:pPr>
      <w:r>
        <w:rPr>
          <w:lang w:eastAsia="zh-CN"/>
        </w:rPr>
        <w:t xml:space="preserve">西部 地区 拥有 全 国 72% 的 国土 面积 、 27% 的 人口 、 20% 的 经济 总量 , 而 对 外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仅 占 全 国 的 7% , 利用 外资 和 对外 投资 分别 占 7.6% 和 7.7% 。</w:t>
      </w:r>
    </w:p>
    <w:p w14:paraId="2A4059F3">
      <w:pPr>
        <w:rPr>
          <w:lang w:eastAsia="zh-CN"/>
        </w:rPr>
      </w:pPr>
      <w:r>
        <w:rPr>
          <w:lang w:eastAsia="zh-CN"/>
        </w:rPr>
        <w:t>加上 经 香港 等 地 的 转口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比重 更 高 。</w:t>
      </w:r>
    </w:p>
    <w:p w14:paraId="01C79333">
      <w:pPr>
        <w:rPr>
          <w:lang w:eastAsia="zh-CN"/>
        </w:rPr>
      </w:pPr>
      <w:r>
        <w:rPr>
          <w:lang w:eastAsia="zh-CN"/>
        </w:rPr>
        <w:t>世贸 组织 代表 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和 自由 贸易区 代表 的 区域 贸易 安排 , 是 驱动 经济 全球化 发展 的 两 个 " 轮子 " 。</w:t>
      </w:r>
    </w:p>
    <w:p w14:paraId="6066CFC9">
      <w:pPr>
        <w:rPr>
          <w:lang w:eastAsia="zh-CN"/>
        </w:rPr>
      </w:pPr>
      <w:r>
        <w:rPr>
          <w:lang w:eastAsia="zh-CN"/>
        </w:rPr>
        <w:t>进入 新 世纪 以来 ,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发展 进程 受阻 , 开放 水平 更 高 、 灵活性 更 强 的 区域 贸易 安排 蓬勃 发展 , 成为 驱动 经济 全球化 的 主 引擎 。</w:t>
      </w:r>
    </w:p>
    <w:p w14:paraId="633E3E11">
      <w:pPr>
        <w:rPr>
          <w:lang w:eastAsia="zh-CN"/>
        </w:rPr>
      </w:pPr>
      <w:r>
        <w:rPr>
          <w:lang w:eastAsia="zh-CN"/>
        </w:rPr>
        <w:t>报告 明确 提出 , 积极 参与 全球 治理 体系 改革 和 建设 , 支持 多边</w:t>
      </w:r>
      <w:r>
        <w:rPr>
          <w:lang w:eastAsia="zh-CN"/>
        </w:rPr>
        <w:tab/>
      </w:r>
      <w:r>
        <w:rPr>
          <w:lang w:eastAsia="zh-CN"/>
        </w:rPr>
        <w:t>贸易 体制</w:t>
      </w:r>
      <w:r>
        <w:rPr>
          <w:lang w:eastAsia="zh-CN"/>
        </w:rPr>
        <w:tab/>
      </w:r>
      <w:r>
        <w:rPr>
          <w:lang w:eastAsia="zh-CN"/>
        </w:rPr>
        <w:t xml:space="preserve"> , 促进 自由 贸易区 建设 , 推动 建设 开放型 世界 经济 。</w:t>
      </w:r>
    </w:p>
    <w:p w14:paraId="65E0002B">
      <w:pPr>
        <w:rPr>
          <w:lang w:eastAsia="zh-CN"/>
        </w:rPr>
      </w:pPr>
      <w:r>
        <w:rPr>
          <w:lang w:eastAsia="zh-CN"/>
        </w:rPr>
        <w:t>报告 强调 , 遵循 共商 共 建 共 享 原则 , 积极 促进 " 一 带 一 路 " 国际 合作 , 努力 实现 政策 沟通 、 设施 联通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 、 资金 融通 、 民心 相通 , 打造 国际 合作 新 平台 , 增添 共同 发展 新 动力 。</w:t>
      </w:r>
    </w:p>
    <w:p w14:paraId="5D736456">
      <w:pPr>
        <w:rPr>
          <w:lang w:eastAsia="zh-CN"/>
        </w:rPr>
      </w:pPr>
      <w:r>
        <w:rPr>
          <w:lang w:eastAsia="zh-CN"/>
        </w:rPr>
        <w:t>三 是 提高</w:t>
      </w:r>
      <w:r>
        <w:rPr>
          <w:lang w:eastAsia="zh-CN"/>
        </w:rPr>
        <w:tab/>
      </w:r>
      <w:r>
        <w:rPr>
          <w:lang w:eastAsia="zh-CN"/>
        </w:rPr>
        <w:t>贸易 和 投资 自由化 便利化 水平</w:t>
      </w:r>
      <w:r>
        <w:rPr>
          <w:lang w:eastAsia="zh-CN"/>
        </w:rPr>
        <w:tab/>
      </w:r>
      <w:r>
        <w:rPr>
          <w:lang w:eastAsia="zh-CN"/>
        </w:rPr>
        <w:t xml:space="preserve"> , 与 相关 国家 商谈 优惠 贸易 安排 和 投资 保护 协定 , 全面 加强 海关 、 检验 检疫 、 运输 物流 、 电子 商务 等 领域 合作 , 将 " 一带一路 " 建成 开放 之 路 。</w:t>
      </w:r>
    </w:p>
    <w:p w14:paraId="2EDD149B">
      <w:pPr>
        <w:rPr>
          <w:lang w:eastAsia="zh-CN"/>
        </w:rPr>
      </w:pPr>
      <w:r>
        <w:rPr>
          <w:lang w:eastAsia="zh-CN"/>
        </w:rPr>
        <w:t>( 二 ) 加快</w:t>
      </w:r>
      <w:r>
        <w:rPr>
          <w:lang w:eastAsia="zh-CN"/>
        </w:rPr>
        <w:tab/>
      </w:r>
      <w:r>
        <w:rPr>
          <w:lang w:eastAsia="zh-CN"/>
        </w:rPr>
        <w:t>贸易 强国</w:t>
      </w:r>
      <w:r>
        <w:rPr>
          <w:lang w:eastAsia="zh-CN"/>
        </w:rPr>
        <w:tab/>
      </w:r>
      <w:r>
        <w:rPr>
          <w:lang w:eastAsia="zh-CN"/>
        </w:rPr>
        <w:t xml:space="preserve"> 建设 。</w:t>
      </w:r>
    </w:p>
    <w:p w14:paraId="726C3E38">
      <w:pPr>
        <w:rPr>
          <w:lang w:eastAsia="zh-CN"/>
        </w:rPr>
      </w:pPr>
      <w:r>
        <w:rPr>
          <w:lang w:eastAsia="zh-CN"/>
        </w:rPr>
        <w:t>改革 开放 近 40 年 来 , 我 国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实现 了 历史性 跨越 , 但 大 而 不 强 的 问题 较为 突出 , 主要 是 创新 能力 较 弱 , 出口 产品 质量 、 档次 和 附加值 不 高 。</w:t>
      </w:r>
    </w:p>
    <w:p w14:paraId="3D9BE839">
      <w:pPr>
        <w:rPr>
          <w:lang w:eastAsia="zh-CN"/>
        </w:rPr>
      </w:pPr>
      <w:r>
        <w:rPr>
          <w:lang w:eastAsia="zh-CN"/>
        </w:rPr>
        <w:t>报告 提出 拓展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推进 贸易 强国 建设 , 就是 要 加快 转变 外贸 发展 方式 , 从 以 货物 贸易 为主 向 货物 和 服务 贸易 协调 发展 转变 , 从 依靠 模仿 跟随 向 依靠 创新 创造 转变 , 从 大进大出 向 优质 优价 、 优进 优出 转变 。</w:t>
      </w:r>
    </w:p>
    <w:p w14:paraId="2128B28B">
      <w:pPr>
        <w:rPr>
          <w:lang w:eastAsia="zh-CN"/>
        </w:rPr>
      </w:pPr>
      <w:r>
        <w:rPr>
          <w:lang w:eastAsia="zh-CN"/>
        </w:rPr>
        <w:t>一 是 加快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优化 升级 , 加快 外贸 转型 升级 基地 、 贸易 平台 、 国际 营销 网络 建设 , 鼓励 高新 技术 、 装备 制造 、 品牌 产品 出口 , 引导 加工 贸易 转型 升级 。</w:t>
      </w:r>
    </w:p>
    <w:p w14:paraId="31563E30">
      <w:pPr>
        <w:rPr>
          <w:lang w:eastAsia="zh-CN"/>
        </w:rPr>
      </w:pPr>
      <w:r>
        <w:rPr>
          <w:lang w:eastAsia="zh-CN"/>
        </w:rPr>
        <w:t>二 是 促进 服务</w:t>
      </w:r>
      <w:r>
        <w:rPr>
          <w:lang w:eastAsia="zh-CN"/>
        </w:rPr>
        <w:tab/>
      </w:r>
      <w:r>
        <w:rPr>
          <w:lang w:eastAsia="zh-CN"/>
        </w:rPr>
        <w:t>贸易 创新 发展</w:t>
      </w:r>
      <w:r>
        <w:rPr>
          <w:lang w:eastAsia="zh-CN"/>
        </w:rPr>
        <w:tab/>
      </w:r>
      <w:r>
        <w:rPr>
          <w:lang w:eastAsia="zh-CN"/>
        </w:rPr>
        <w:t xml:space="preserve"> , 鼓励 文化 、 旅游 、 建筑 、 软件 、 研发 设计 等 服务 出口 , 大力 发展 服务 外包 , 打造 " 中国 服务 " 国家 品牌 。</w:t>
      </w:r>
    </w:p>
    <w:p w14:paraId="549C7A0C">
      <w:pPr>
        <w:rPr>
          <w:lang w:eastAsia="zh-CN"/>
        </w:rPr>
      </w:pPr>
      <w:r>
        <w:rPr>
          <w:lang w:eastAsia="zh-CN"/>
        </w:rPr>
        <w:t>三 是 培育</w:t>
      </w:r>
      <w:r>
        <w:rPr>
          <w:lang w:eastAsia="zh-CN"/>
        </w:rPr>
        <w:tab/>
      </w:r>
      <w:r>
        <w:rPr>
          <w:lang w:eastAsia="zh-CN"/>
        </w:rPr>
        <w:t>贸易 新 业态 新 模式</w:t>
      </w:r>
      <w:r>
        <w:rPr>
          <w:lang w:eastAsia="zh-CN"/>
        </w:rPr>
        <w:tab/>
      </w:r>
      <w:r>
        <w:rPr>
          <w:lang w:eastAsia="zh-CN"/>
        </w:rPr>
        <w:t xml:space="preserve"> 。</w:t>
      </w:r>
    </w:p>
    <w:p w14:paraId="12030A8F">
      <w:pPr>
        <w:rPr>
          <w:lang w:eastAsia="zh-CN"/>
        </w:rPr>
      </w:pPr>
      <w:r>
        <w:rPr>
          <w:lang w:eastAsia="zh-CN"/>
        </w:rPr>
        <w:t>坚持 鼓励 创新 、 包容 审慎 的 原则 , 逐步 完善 监管 制度 、 服务 体系 和 政策 框架 , 支持 跨境 电子 商务 、 市场 采购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外贸 综合 服务 等 健康 发展 , 打造 外贸 新 的 增长点 。</w:t>
      </w:r>
    </w:p>
    <w:p w14:paraId="19B8CE84">
      <w:pPr>
        <w:rPr>
          <w:lang w:eastAsia="zh-CN"/>
        </w:rPr>
      </w:pPr>
      <w:r>
        <w:rPr>
          <w:lang w:eastAsia="zh-CN"/>
        </w:rPr>
        <w:t>办好 中国 国际 进口 博览会 , 打造 世界 各 国 展示 国家 形象 、 开展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开放型 合作 平台 。</w:t>
      </w:r>
    </w:p>
    <w:p w14:paraId="61D76B21">
      <w:pPr>
        <w:rPr>
          <w:lang w:eastAsia="zh-CN"/>
        </w:rPr>
      </w:pPr>
      <w:r>
        <w:rPr>
          <w:lang w:eastAsia="zh-CN"/>
        </w:rPr>
        <w:t>就是 坚持 以 开放 促 开发 的 思路 , 完善 口岸 、 跨境 运输 等 开放 基础 设施 , 实施 更加 灵活 的 政策 , 建设 好 自 贸 试验区 、 国家级 开发区 、 边境 经济 合作区 、 跨境 经济 合作区 等 开放 平台 , 打造 一 批</w:t>
      </w:r>
      <w:r>
        <w:rPr>
          <w:lang w:eastAsia="zh-CN"/>
        </w:rPr>
        <w:tab/>
      </w:r>
      <w:r>
        <w:rPr>
          <w:lang w:eastAsia="zh-CN"/>
        </w:rPr>
        <w:t>贸易 投资 区域 枢纽 城市</w:t>
      </w:r>
      <w:r>
        <w:rPr>
          <w:lang w:eastAsia="zh-CN"/>
        </w:rPr>
        <w:tab/>
      </w:r>
      <w:r>
        <w:rPr>
          <w:lang w:eastAsia="zh-CN"/>
        </w:rPr>
        <w:t xml:space="preserve"> , 扶持 特色 产业 开放 发展 , 在 西部 地区 形成 若干 开放型 经济 新 增长极 。</w:t>
      </w:r>
    </w:p>
    <w:p w14:paraId="2035AE47">
      <w:pPr>
        <w:rPr>
          <w:lang w:eastAsia="zh-CN"/>
        </w:rPr>
      </w:pPr>
      <w:r>
        <w:rPr>
          <w:lang w:eastAsia="zh-CN"/>
        </w:rPr>
        <w:t>三 是 探索 建设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 。</w:t>
      </w:r>
    </w:p>
    <w:p w14:paraId="466B92BD">
      <w:pPr>
        <w:rPr>
          <w:lang w:eastAsia="zh-CN"/>
        </w:rPr>
      </w:pPr>
      <w:r>
        <w:rPr>
          <w:lang w:eastAsia="zh-CN"/>
        </w:rPr>
        <w:t>探索 建设 中国 特色 的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 , 打造 开放 层次 更 高 、 营商 环境 更 优 、 辐射 作用 更 强 的 开放 新 高地 , 对于 促进 开放型 经济 创新 发展 具有 重要 意义 。</w:t>
      </w:r>
    </w:p>
    <w:p w14:paraId="27E9384D">
      <w:pPr>
        <w:rPr>
          <w:lang w:eastAsia="zh-CN"/>
        </w:rPr>
      </w:pPr>
      <w:r>
        <w:rPr>
          <w:lang w:eastAsia="zh-CN"/>
        </w:rPr>
        <w:t>报告 要求 创新 对 外  投资 方式 , 形成 面向 全球 的</w:t>
      </w:r>
      <w:r>
        <w:rPr>
          <w:lang w:eastAsia="zh-CN"/>
        </w:rPr>
        <w:tab/>
      </w:r>
      <w:r>
        <w:rPr>
          <w:lang w:eastAsia="zh-CN"/>
        </w:rPr>
        <w:t xml:space="preserve">贸易 、 投融资 、 生产 、 服务 网络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39219B12">
      <w:pPr>
        <w:rPr>
          <w:lang w:eastAsia="zh-CN"/>
        </w:rPr>
      </w:pPr>
      <w:r>
        <w:rPr>
          <w:lang w:eastAsia="zh-CN"/>
        </w:rPr>
        <w:t>( 六 ) 促进</w:t>
      </w:r>
      <w:r>
        <w:rPr>
          <w:lang w:eastAsia="zh-CN"/>
        </w:rPr>
        <w:tab/>
      </w:r>
      <w:r>
        <w:rPr>
          <w:lang w:eastAsia="zh-CN"/>
        </w:rPr>
        <w:t xml:space="preserve">贸易 和 投资 自由化 便利化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5946C4C0">
      <w:pPr>
        <w:rPr>
          <w:lang w:eastAsia="zh-CN"/>
        </w:rPr>
      </w:pPr>
      <w:r>
        <w:rPr>
          <w:lang w:eastAsia="zh-CN"/>
        </w:rPr>
        <w:t>报告 提出 , 实行 高 水平 的</w:t>
      </w:r>
      <w:r>
        <w:rPr>
          <w:lang w:eastAsia="zh-CN"/>
        </w:rPr>
        <w:tab/>
      </w:r>
      <w:r>
        <w:rPr>
          <w:lang w:eastAsia="zh-CN"/>
        </w:rPr>
        <w:t xml:space="preserve">贸易 和 投资 自由化 便利化 政策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0AF6D0F8">
      <w:pPr>
        <w:rPr>
          <w:lang w:eastAsia="zh-CN"/>
        </w:rPr>
      </w:pPr>
      <w:r>
        <w:rPr>
          <w:lang w:eastAsia="zh-CN"/>
        </w:rPr>
        <w:t>一 是 支持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。</w:t>
      </w:r>
    </w:p>
    <w:p w14:paraId="39BB7E0E">
      <w:pPr>
        <w:rPr>
          <w:lang w:eastAsia="zh-CN"/>
        </w:rPr>
      </w:pPr>
      <w:r>
        <w:rPr>
          <w:lang w:eastAsia="zh-CN"/>
        </w:rPr>
        <w:t>落实 世贸 组织 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协定 》 , 推动 世贸 组织 部长级 会议 取得 积极 成果 , 推进 多 哈 回合 剩余 议题 谈判 , 积极 参与 服务 贸易 协定 、 政府 采购 协定 等 谈判 。</w:t>
      </w:r>
    </w:p>
    <w:p w14:paraId="68DFAF42">
      <w:pPr>
        <w:rPr>
          <w:lang w:eastAsia="zh-CN"/>
        </w:rPr>
      </w:pPr>
      <w:r>
        <w:rPr>
          <w:lang w:eastAsia="zh-CN"/>
        </w:rPr>
        <w:t>继续 与 有关 国家 商谈 高 水平 的 投资 协定 以及 各 种 形式 的 优惠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安排 , 妥善 应对 贸易 摩擦 。</w:t>
      </w:r>
    </w:p>
    <w:p w14:paraId="68535E73">
      <w:pPr>
        <w:rPr>
          <w:lang w:eastAsia="zh-CN"/>
        </w:rPr>
      </w:pPr>
      <w:r>
        <w:rPr>
          <w:lang w:eastAsia="zh-CN"/>
        </w:rPr>
        <w:t>2017 北京 国际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交易会 吸引 96 个 国家 和 地区 客商 , 5 天 签约 721.8亿 美元 服务 贸易 提升 中国 软 实力 【 作者 : 朱竞若 ; 贺勇 】 【 人民 日报 2017年 6月 2日 第11 版 专题 】 扩大 开放 发力 " 新 引擎 " 致力于 推动 服务业 和 服务 贸易 发展 , 服务 国家 产业 转型 , 国际 服务 贸易 交易会 形成 首都 特色 , 吸引 全球 目光 。</w:t>
      </w:r>
    </w:p>
    <w:p w14:paraId="615B5C0F">
      <w:pPr>
        <w:rPr>
          <w:lang w:eastAsia="zh-CN"/>
        </w:rPr>
      </w:pPr>
      <w:r>
        <w:rPr>
          <w:lang w:eastAsia="zh-CN"/>
        </w:rPr>
        <w:t>我 国 高度 重视 服务业 和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 , 不断 推动 服务业 扩大 开放 和 服务 贸易 创新 。</w:t>
      </w:r>
    </w:p>
    <w:p w14:paraId="08E79613">
      <w:pPr>
        <w:rPr>
          <w:lang w:eastAsia="zh-CN"/>
        </w:rPr>
      </w:pPr>
      <w:r>
        <w:rPr>
          <w:lang w:eastAsia="zh-CN"/>
        </w:rPr>
        <w:t>2015年 , 北京市 成为 全国 首 个 服务业 扩大 开放 综合 试点 城市 ; 2016年 , 国务院 批复 同意 在 全 国 10 个 省 市 和 5 个 新 区 , 开展 服务</w:t>
      </w:r>
      <w:r>
        <w:rPr>
          <w:lang w:eastAsia="zh-CN"/>
        </w:rPr>
        <w:tab/>
      </w:r>
      <w:r>
        <w:rPr>
          <w:lang w:eastAsia="zh-CN"/>
        </w:rPr>
        <w:t>贸易 创新 发展 试点 工作</w:t>
      </w:r>
      <w:r>
        <w:rPr>
          <w:lang w:eastAsia="zh-CN"/>
        </w:rPr>
        <w:tab/>
      </w:r>
      <w:r>
        <w:rPr>
          <w:lang w:eastAsia="zh-CN"/>
        </w:rPr>
        <w:t xml:space="preserve"> ; 2017年 , 《 关于 扩大 对 外 开放 积极 利用 外资 若干 措施 的 通知 》 颁布 ...... 这些 政策 , 彰显 了 中国 扩大 对 外 开放 的 决心 , 也 为 各 地 服务业 和 服务 贸易 发展 创造 了 新 的 发展 机遇 。</w:t>
      </w:r>
    </w:p>
    <w:p w14:paraId="37751C96">
      <w:pPr>
        <w:rPr>
          <w:lang w:eastAsia="zh-CN"/>
        </w:rPr>
      </w:pPr>
      <w:r>
        <w:rPr>
          <w:lang w:eastAsia="zh-CN"/>
        </w:rPr>
        <w:t>2016年 北京 实现 服务业 增加值 近 2万亿 元 , 占 地区 生产 总值 比重 突破 80% ; 服务</w:t>
      </w:r>
      <w:r>
        <w:rPr>
          <w:lang w:eastAsia="zh-CN"/>
        </w:rPr>
        <w:tab/>
      </w:r>
      <w:r>
        <w:rPr>
          <w:lang w:eastAsia="zh-CN"/>
        </w:rPr>
        <w:t>贸易 总额</w:t>
      </w:r>
      <w:r>
        <w:rPr>
          <w:lang w:eastAsia="zh-CN"/>
        </w:rPr>
        <w:tab/>
      </w:r>
      <w:r>
        <w:rPr>
          <w:lang w:eastAsia="zh-CN"/>
        </w:rPr>
        <w:t xml:space="preserve"> 超过 1500亿 美元 , 位居 全 国 前列 。</w:t>
      </w:r>
    </w:p>
    <w:p w14:paraId="22D67D7C">
      <w:pPr>
        <w:rPr>
          <w:lang w:eastAsia="zh-CN"/>
        </w:rPr>
      </w:pPr>
      <w:r>
        <w:rPr>
          <w:lang w:eastAsia="zh-CN"/>
        </w:rPr>
        <w:t>"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服务 贸易 及 投资司 司长 哈米德</w:t>
      </w:r>
      <w:r>
        <w:t>・</w:t>
      </w:r>
      <w:r>
        <w:rPr>
          <w:lang w:eastAsia="zh-CN"/>
        </w:rPr>
        <w:t>马姆杜 表示 , 当前 国际 贸易 面临 巨大 压力 , 贸易 保护 主义 有所 抬头 , 但 中国 的 开放 与 包容 , 为 世界 经济 提供 了 新 机遇 。</w:t>
      </w:r>
    </w:p>
    <w:p w14:paraId="1998D378">
      <w:pPr>
        <w:rPr>
          <w:lang w:eastAsia="zh-CN"/>
        </w:rPr>
      </w:pPr>
      <w:r>
        <w:rPr>
          <w:lang w:eastAsia="zh-CN"/>
        </w:rPr>
        <w:t>20 年 来 , 从 中 美 关系 、 中国 和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、 中国 的 均衡 发展 , 到 一起 向前 看 、 谱写 中国 梦 、 共 担 时代 责任 , 每 一 年 的 主题 , 贯穿 起 中国 发展 主线 , 见证 着 中国 发展 机遇 。</w:t>
      </w:r>
    </w:p>
    <w:p w14:paraId="16F558C5">
      <w:pPr>
        <w:rPr>
          <w:lang w:eastAsia="zh-CN"/>
        </w:rPr>
      </w:pPr>
      <w:r>
        <w:rPr>
          <w:lang w:eastAsia="zh-CN"/>
        </w:rPr>
        <w:t>瑞克 对 记者 说 , " 中国 是 全球 农产品 生产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消费 大 国 , 拥有 丰富 的 资源 和 广阔 的 市场 。</w:t>
      </w:r>
    </w:p>
    <w:p w14:paraId="5D5B3D8E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的 数据 显示 , 从 2006年 到 2015年 , 艾奥瓦州 对 华 出口 增长 迅速 。</w:t>
      </w:r>
    </w:p>
    <w:p w14:paraId="10554F13">
      <w:pPr>
        <w:rPr>
          <w:lang w:eastAsia="zh-CN"/>
        </w:rPr>
      </w:pPr>
      <w:r>
        <w:rPr>
          <w:lang w:eastAsia="zh-CN"/>
        </w:rPr>
        <w:t>2015年 它 向 中国 出口 了 价值 14亿 美元 的 农产品 , 对 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 257% 。</w:t>
      </w:r>
    </w:p>
    <w:p w14:paraId="0A4F444E">
      <w:pPr>
        <w:rPr>
          <w:lang w:eastAsia="zh-CN"/>
        </w:rPr>
      </w:pPr>
      <w:r>
        <w:rPr>
          <w:lang w:eastAsia="zh-CN"/>
        </w:rPr>
        <w:t>" 中 美 相互 投资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仍 有 很 大 潜力 可 挖 。" </w:t>
      </w:r>
      <w:r>
        <w:rPr>
          <w:lang w:eastAsia="zh-CN"/>
        </w:rPr>
        <w:br w:type="textWrapping"/>
      </w:r>
      <w:r>
        <w:rPr>
          <w:lang w:eastAsia="zh-CN"/>
        </w:rPr>
        <w:t xml:space="preserve"> " 美 中 农业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对 艾奥瓦州 至关 重要 。" </w:t>
      </w:r>
      <w:r>
        <w:rPr>
          <w:lang w:eastAsia="zh-CN"/>
        </w:rPr>
        <w:br w:type="textWrapping"/>
      </w:r>
      <w:r>
        <w:rPr>
          <w:lang w:eastAsia="zh-CN"/>
        </w:rPr>
        <w:t xml:space="preserve"> 艾奥瓦州 农业厅 厅长 比尔</w:t>
      </w:r>
      <w:r>
        <w:t>・</w:t>
      </w:r>
      <w:r>
        <w:rPr>
          <w:lang w:eastAsia="zh-CN"/>
        </w:rPr>
        <w:t>诺西 说 , 随着 中国 的 需求 增加 , 美 中 农业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增加 了 , 艾奥瓦州 很多 农户 都 增加 了 种植 面积 。</w:t>
      </w:r>
    </w:p>
    <w:p w14:paraId="1DFC15B7">
      <w:pPr>
        <w:rPr>
          <w:lang w:eastAsia="zh-CN"/>
        </w:rPr>
      </w:pPr>
      <w:r>
        <w:rPr>
          <w:lang w:eastAsia="zh-CN"/>
        </w:rPr>
        <w:t>世界 粮食奖 基金会 主席 肯尼思</w:t>
      </w:r>
      <w:r>
        <w:t>・</w:t>
      </w:r>
      <w:r>
        <w:rPr>
          <w:lang w:eastAsia="zh-CN"/>
        </w:rPr>
        <w:t>奎因 则 表示 , 推动 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合作 , 对 美 中 双方 都 有 好处 , 尤其 重要 的 是 , 加强 农业 技术 、 食品 安全 等 方面 的 合作 是 美 中 两 个 农业 大 国 经贸 关系 的 重要 部分 和 自然 结果 。</w:t>
      </w:r>
    </w:p>
    <w:p w14:paraId="6AD9DBDA">
      <w:pPr>
        <w:rPr>
          <w:lang w:eastAsia="zh-CN"/>
        </w:rPr>
      </w:pPr>
      <w:r>
        <w:rPr>
          <w:lang w:eastAsia="zh-CN"/>
        </w:rPr>
        <w:t>中 美 经贸 合作 攸关 两 国 人民 福祉 , 中 美 关系 发展 牵动 世界 格局 , 而 " 一带一路 " 倡议 则 更 是 与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数据 直接 关联 , 让 " 构建 人类 命运 共同体 " 这样 的 概念 有 了 生动 的 注解 、 现实 的 诠释 。</w:t>
      </w:r>
    </w:p>
    <w:p w14:paraId="42D43A3F">
      <w:pPr>
        <w:rPr>
          <w:lang w:eastAsia="zh-CN"/>
        </w:rPr>
      </w:pPr>
      <w:r>
        <w:rPr>
          <w:lang w:eastAsia="zh-CN"/>
        </w:rPr>
        <w:t>美 中 互 为 最 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两 国 经济 紧密 相连 , 彼此 对 对方 的 成功 都 有 重要 利益 相关 , 两 国 合作 对于 应对 当前 全球 所 面临 的 挑战 至关 重要 。</w:t>
      </w:r>
    </w:p>
    <w:p w14:paraId="3123C10D">
      <w:pPr>
        <w:rPr>
          <w:rFonts w:hint="eastAsia" w:eastAsia="宋体"/>
          <w:lang w:eastAsia="zh-CN"/>
        </w:rPr>
      </w:pPr>
      <w:r>
        <w:rPr>
          <w:lang w:eastAsia="zh-CN"/>
        </w:rPr>
        <w:t>" 美国 虽然 存在</w:t>
      </w:r>
      <w:r>
        <w:rPr>
          <w:lang w:eastAsia="zh-CN"/>
        </w:rPr>
        <w:tab/>
      </w:r>
      <w:r>
        <w:rPr>
          <w:lang w:eastAsia="zh-CN"/>
        </w:rPr>
        <w:t xml:space="preserve">贸易 赤字 </w:t>
      </w:r>
      <w:r>
        <w:rPr>
          <w:lang w:eastAsia="zh-CN"/>
        </w:rPr>
        <w:tab/>
      </w:r>
      <w:r>
        <w:rPr>
          <w:lang w:eastAsia="zh-CN"/>
        </w:rPr>
        <w:t xml:space="preserve">, 但 就业 岗位 并 未 减少 。" </w:t>
      </w:r>
      <w:r>
        <w:rPr>
          <w:lang w:eastAsia="zh-CN"/>
        </w:rPr>
        <w:br w:type="textWrapping"/>
      </w:r>
    </w:p>
    <w:p w14:paraId="43B1D914">
      <w:pPr>
        <w:rPr>
          <w:lang w:eastAsia="zh-CN"/>
        </w:rPr>
      </w:pPr>
      <w:r>
        <w:rPr>
          <w:lang w:eastAsia="zh-CN"/>
        </w:rPr>
        <w:t>中国 社科院 世界 政治 与 经济 研究所 所长 张宇燕 指出 , 2010年 美国 制造业 就业 人数 为 1200万 , 2015年 为 1210万 , 数据 表明 , 美国 失业率 和 贸易 赤字 负 相关 , 即 失业率 低 时</w:t>
      </w:r>
      <w:r>
        <w:rPr>
          <w:lang w:eastAsia="zh-CN"/>
        </w:rPr>
        <w:tab/>
      </w:r>
      <w:r>
        <w:rPr>
          <w:lang w:eastAsia="zh-CN"/>
        </w:rPr>
        <w:t>贸易 赤字</w:t>
      </w:r>
      <w:r>
        <w:rPr>
          <w:lang w:eastAsia="zh-CN"/>
        </w:rPr>
        <w:tab/>
      </w:r>
      <w:r>
        <w:rPr>
          <w:lang w:eastAsia="zh-CN"/>
        </w:rPr>
        <w:t xml:space="preserve"> 高 。</w:t>
      </w:r>
    </w:p>
    <w:p w14:paraId="18E1A770">
      <w:pPr>
        <w:rPr>
          <w:lang w:eastAsia="zh-CN"/>
        </w:rPr>
      </w:pPr>
      <w:r>
        <w:rPr>
          <w:lang w:eastAsia="zh-CN"/>
        </w:rPr>
        <w:t>据 美方 统计 , 2010年 至 2016年 , 美 失业率 从 9.6% 降至 4.9% , 但 总体 货物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 xml:space="preserve"> 却 从 6909亿 美元 上升 至 7969亿 美元 。</w:t>
      </w:r>
    </w:p>
    <w:p w14:paraId="23E13EFE">
      <w:pPr>
        <w:rPr>
          <w:lang w:eastAsia="zh-CN"/>
        </w:rPr>
      </w:pPr>
      <w:r>
        <w:rPr>
          <w:lang w:eastAsia="zh-CN"/>
        </w:rPr>
        <w:t>中国 商务部 日前 发布 的 《 关于 中 美 经贸 关系 的 研究 报告 》 指出 , 在 全球 价值链 中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反映 在 中国 , 但 利益 顺差 在 美国 。</w:t>
      </w:r>
    </w:p>
    <w:p w14:paraId="133A5ECF">
      <w:pPr>
        <w:rPr>
          <w:lang w:eastAsia="zh-CN"/>
        </w:rPr>
      </w:pPr>
      <w:r>
        <w:rPr>
          <w:lang w:eastAsia="zh-CN"/>
        </w:rPr>
        <w:t>据 中方 统计 , 中国 货物</w:t>
      </w:r>
      <w:r>
        <w:rPr>
          <w:lang w:eastAsia="zh-CN"/>
        </w:rPr>
        <w:tab/>
      </w:r>
      <w:r>
        <w:rPr>
          <w:lang w:eastAsia="zh-CN"/>
        </w:rPr>
        <w:t xml:space="preserve">贸易 顺差 </w:t>
      </w:r>
      <w:r>
        <w:rPr>
          <w:lang w:eastAsia="zh-CN"/>
        </w:rPr>
        <w:tab/>
      </w:r>
      <w:r>
        <w:rPr>
          <w:lang w:eastAsia="zh-CN"/>
        </w:rPr>
        <w:t>的 59% 来自 外资 企业 , 61% 来自 加工 贸易 。</w:t>
      </w:r>
    </w:p>
    <w:p w14:paraId="48956FE6">
      <w:pPr>
        <w:rPr>
          <w:lang w:eastAsia="zh-CN"/>
        </w:rPr>
      </w:pPr>
      <w:r>
        <w:rPr>
          <w:lang w:eastAsia="zh-CN"/>
        </w:rPr>
        <w:t>" 仅 以 缩小</w:t>
      </w:r>
      <w:r>
        <w:rPr>
          <w:lang w:eastAsia="zh-CN"/>
        </w:rPr>
        <w:tab/>
      </w:r>
      <w:r>
        <w:rPr>
          <w:lang w:eastAsia="zh-CN"/>
        </w:rPr>
        <w:t>贸易 赤字</w:t>
      </w:r>
      <w:r>
        <w:rPr>
          <w:lang w:eastAsia="zh-CN"/>
        </w:rPr>
        <w:tab/>
      </w:r>
      <w:r>
        <w:rPr>
          <w:lang w:eastAsia="zh-CN"/>
        </w:rPr>
        <w:t xml:space="preserve"> 为 目标 的 政策 取向 势必 损害 美国 的 就业 , 其 结果 是 两败俱伤 。"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与会 专家 强调 了 增加 投资 的 重要性 , 认为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并 非 长久 的 设计 , 投资 才 是 长久 稳定 的 关系 , 如果 将 前者 比作 恋爱 , 后者 就 是 婚姻 。</w:t>
      </w:r>
    </w:p>
    <w:p w14:paraId="27F2B554">
      <w:pPr>
        <w:rPr>
          <w:lang w:eastAsia="zh-CN"/>
        </w:rPr>
      </w:pPr>
      <w:r>
        <w:rPr>
          <w:lang w:eastAsia="zh-CN"/>
        </w:rPr>
        <w:t>双方 代表 建议 两 国 政府 应 尽快 完成 中 美 双边 投资 协定 ( BIT ) 谈判 , 并 在 条件 成熟 时 启动 范围 更 广 的 中 美 双边 投资 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 ( BITT ) 谈判 , 从而 推动 扩大 双方 在 高 技术 产品 、 服务业 等 领域 合作 。</w:t>
      </w:r>
    </w:p>
    <w:p w14:paraId="25232B23">
      <w:pPr>
        <w:rPr>
          <w:lang w:eastAsia="zh-CN"/>
        </w:rPr>
      </w:pPr>
      <w:r>
        <w:rPr>
          <w:lang w:eastAsia="zh-CN"/>
        </w:rPr>
        <w:t>美国 康菲 石油 、 西部 数据 、 应用 材料 、 瓦里安 医疗 、 高通 、 联邦 快递 、 万事达卡 、 思科 系统 、 埃克森 美孚 等 知名 跨国 企业 负责人 , 美国 前 商务 部长 古铁雷斯 、 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巴尔舍夫斯基 , 以及 美国 全 国 商会 等 机构 代表 与会 , 就 中 美 关系 、 重点 领域 合作 、 营商 环境 等 问题 谈 了 看法 和 建议 。</w:t>
      </w:r>
    </w:p>
    <w:p w14:paraId="513AAC77">
      <w:pPr>
        <w:rPr>
          <w:lang w:eastAsia="zh-CN"/>
        </w:rPr>
      </w:pPr>
      <w:r>
        <w:rPr>
          <w:lang w:eastAsia="zh-CN"/>
        </w:rPr>
        <w:t>中国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公平 贸易 , 鼓励 市场 双向 开放 和平 等 竞争 。</w:t>
      </w:r>
    </w:p>
    <w:p w14:paraId="52F72766">
      <w:pPr>
        <w:rPr>
          <w:lang w:eastAsia="zh-CN"/>
        </w:rPr>
      </w:pPr>
      <w:r>
        <w:rPr>
          <w:lang w:eastAsia="zh-CN"/>
        </w:rPr>
        <w:t>该 州 农业厅 厅长 比尔</w:t>
      </w:r>
      <w:r>
        <w:t>・</w:t>
      </w:r>
      <w:r>
        <w:rPr>
          <w:lang w:eastAsia="zh-CN"/>
        </w:rPr>
        <w:t>诺西 介绍 指出 , 随着 中国 的 需求 增加 , 美 中 农业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快速 增加 , 艾奥瓦州 很多 农户 都 增加 了 种植 面积 。</w:t>
      </w:r>
    </w:p>
    <w:p w14:paraId="6EAF498C">
      <w:pPr>
        <w:rPr>
          <w:lang w:eastAsia="zh-CN"/>
        </w:rPr>
      </w:pPr>
      <w:r>
        <w:rPr>
          <w:lang w:eastAsia="zh-CN"/>
        </w:rPr>
        <w:t>美国 康菲 石油 、 西部 数据 、 应用 材料 、 瓦里安 医疗 、 高通 、 联邦 快递 、 万事达卡 、 思科 系统 、 埃克森 美孚 等 知名 跨国 企业 负责人 , 美国 前 商务 部长 古铁雷斯 、 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巴尔舍夫斯基 , 以及 美国 全 国 商会 等 机构 代表 与会 , 就 中 美 关系 、 重点 领域 合作 、 营商 环境 等 问题 谈 了 看法 和 建议 。</w:t>
      </w:r>
    </w:p>
    <w:p w14:paraId="55A5635D">
      <w:pPr>
        <w:rPr>
          <w:lang w:eastAsia="zh-CN"/>
        </w:rPr>
      </w:pPr>
      <w:r>
        <w:rPr>
          <w:lang w:eastAsia="zh-CN"/>
        </w:rPr>
        <w:t>中国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公平 贸易 , 鼓励 市场 双向 开放 和平 等 竞争 。</w:t>
      </w:r>
    </w:p>
    <w:p w14:paraId="24E97D50">
      <w:pPr>
        <w:rPr>
          <w:lang w:eastAsia="zh-CN"/>
        </w:rPr>
      </w:pPr>
      <w:r>
        <w:rPr>
          <w:lang w:eastAsia="zh-CN"/>
        </w:rPr>
        <w:t>作为 美国 传统 制造业 和 农业 的 代表 , 该 州 希望 通过 互联网 抓住 新 的 机遇 , 开拓 新 的</w:t>
      </w:r>
      <w:r>
        <w:rPr>
          <w:lang w:eastAsia="zh-CN"/>
        </w:rPr>
        <w:tab/>
      </w:r>
      <w:r>
        <w:rPr>
          <w:lang w:eastAsia="zh-CN"/>
        </w:rPr>
        <w:t>贸易 潜力</w:t>
      </w:r>
      <w:r>
        <w:rPr>
          <w:lang w:eastAsia="zh-CN"/>
        </w:rPr>
        <w:tab/>
      </w:r>
      <w:r>
        <w:rPr>
          <w:lang w:eastAsia="zh-CN"/>
        </w:rPr>
        <w:t xml:space="preserve"> 。</w:t>
      </w:r>
    </w:p>
    <w:p w14:paraId="2C793E41">
      <w:pPr>
        <w:rPr>
          <w:lang w:eastAsia="zh-CN"/>
        </w:rPr>
      </w:pPr>
      <w:r>
        <w:rPr>
          <w:lang w:eastAsia="zh-CN"/>
        </w:rPr>
        <w:t>电商 渠道 的 打通 为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提供 了 便捷化 的 双向 新 通道 。</w:t>
      </w:r>
    </w:p>
    <w:p w14:paraId="4256156F">
      <w:pPr>
        <w:rPr>
          <w:lang w:eastAsia="zh-CN"/>
        </w:rPr>
      </w:pPr>
      <w:r>
        <w:rPr>
          <w:lang w:eastAsia="zh-CN"/>
        </w:rPr>
        <w:t>罗斯 在 投资 峰会 期间 也 谈到 , 虽然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磋商 通常 要 长达 数 年 才 能 取得 成果 , 但 美 中 两 国 在 比较 短 的 时间 内 就 已 取得 不少 进展 。</w:t>
      </w:r>
    </w:p>
    <w:p w14:paraId="7B812AA6">
      <w:pPr>
        <w:rPr>
          <w:lang w:eastAsia="zh-CN"/>
        </w:rPr>
      </w:pPr>
      <w:r>
        <w:rPr>
          <w:lang w:eastAsia="zh-CN"/>
        </w:rPr>
        <w:t>中国 给予 国内 企业 的 一些 符合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的 政策 支持 , 只要 是 外资 企业 在 中国 注册 , 我们 将 一视同仁 。</w:t>
      </w:r>
    </w:p>
    <w:p w14:paraId="254E0EA7">
      <w:pPr>
        <w:rPr>
          <w:lang w:eastAsia="zh-CN"/>
        </w:rPr>
      </w:pPr>
      <w:r>
        <w:rPr>
          <w:lang w:eastAsia="zh-CN"/>
        </w:rPr>
        <w:t>第三 , 关于 " 中国 制造 2025 " 有关 领域 , 比如 绿色 发展 领域 , 《 巴黎 协定 》 、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等 都 鼓励 各 国 政府 予以 政策 支持 。</w:t>
      </w:r>
    </w:p>
    <w:p w14:paraId="3E94E952">
      <w:pPr>
        <w:rPr>
          <w:lang w:eastAsia="zh-CN"/>
        </w:rPr>
      </w:pPr>
      <w:r>
        <w:rPr>
          <w:lang w:eastAsia="zh-CN"/>
        </w:rPr>
        <w:t>我 的 问题 是 ,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《 贸易 便利化 协定 》 已 于 今年 年初 生效 , 中国 一直 是 贸易 便利化 的 积极 支持者 , 您 认为 在 该 协定 的 执行 过程 中 会 遇到 什么样 的 挑战 ?</w:t>
      </w:r>
    </w:p>
    <w:p w14:paraId="71C7C1A8">
      <w:pPr>
        <w:rPr>
          <w:lang w:eastAsia="zh-CN"/>
        </w:rPr>
      </w:pPr>
      <w:r>
        <w:rPr>
          <w:lang w:eastAsia="zh-CN"/>
        </w:rPr>
        <w:t>中国 会 采取 什么 措施 来 进一步 推动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便利化 ?</w:t>
      </w:r>
    </w:p>
    <w:p w14:paraId="175D4631">
      <w:pPr>
        <w:rPr>
          <w:lang w:eastAsia="zh-CN"/>
        </w:rPr>
      </w:pPr>
      <w:r>
        <w:rPr>
          <w:lang w:eastAsia="zh-CN"/>
        </w:rPr>
        <w:t>国际 金融 危机 爆发 近 十 年 来 , 各 国 出台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不 下 1000 项 。</w:t>
      </w:r>
    </w:p>
    <w:p w14:paraId="59CEABC2">
      <w:pPr>
        <w:rPr>
          <w:lang w:eastAsia="zh-CN"/>
        </w:rPr>
      </w:pPr>
      <w:r>
        <w:rPr>
          <w:lang w:eastAsia="zh-CN"/>
        </w:rPr>
        <w:t>2011年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通过 了 《 贸易 便利化 协定 》 。</w:t>
      </w:r>
    </w:p>
    <w:p w14:paraId="68A00DB6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协定 》 是 中国 加入 世界 贸易 组织 之后 参与 并 达成 的 第一 个 多边 货物 贸易 协定 , 而且 在 不到 两 年 的 时间 , 中国 国务院 就 通过 了 国内 的 法定 程序 , 批准 这 个 文件 。</w:t>
      </w:r>
    </w:p>
    <w:p w14:paraId="5F3AEFF5">
      <w:pPr>
        <w:rPr>
          <w:lang w:eastAsia="zh-CN"/>
        </w:rPr>
      </w:pPr>
      <w:r>
        <w:rPr>
          <w:lang w:eastAsia="zh-CN"/>
        </w:rPr>
        <w:t>但 现在 还 有 近 11 的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成员 没有 履行 国内 批准 程序 。</w:t>
      </w:r>
    </w:p>
    <w:p w14:paraId="731478F8">
      <w:pPr>
        <w:rPr>
          <w:lang w:eastAsia="zh-CN"/>
        </w:rPr>
      </w:pPr>
      <w:r>
        <w:rPr>
          <w:lang w:eastAsia="zh-CN"/>
        </w:rPr>
        <w:t>我们 希望 各方 能够 共同 努力 , 使 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协定 》 在 今年 真正 全面 实施 。</w:t>
      </w:r>
    </w:p>
    <w:p w14:paraId="7371C2AB">
      <w:pPr>
        <w:rPr>
          <w:lang w:eastAsia="zh-CN"/>
        </w:rPr>
      </w:pPr>
      <w:r>
        <w:rPr>
          <w:lang w:eastAsia="zh-CN"/>
        </w:rPr>
        <w:t>中国 不仅 要 履行 这个 协定 , 而且 要 根据 自身 国情 尽可能 推进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。</w:t>
      </w:r>
    </w:p>
    <w:p w14:paraId="6E460EA2">
      <w:pPr>
        <w:rPr>
          <w:lang w:eastAsia="zh-CN"/>
        </w:rPr>
      </w:pPr>
      <w:r>
        <w:rPr>
          <w:lang w:eastAsia="zh-CN"/>
        </w:rPr>
        <w:t>这些 都 是 技术性 的 措施 , 但是 我 认为 最 关键 的 是 , 我们 一定 要 树立 一 个 明确 的 思想 , 就是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推动 世界 经济 复苏 的 良药 。</w:t>
      </w:r>
    </w:p>
    <w:p w14:paraId="10AC4814">
      <w:pPr>
        <w:rPr>
          <w:lang w:eastAsia="zh-CN"/>
        </w:rPr>
      </w:pPr>
      <w:r>
        <w:rPr>
          <w:lang w:eastAsia="zh-CN"/>
        </w:rPr>
        <w:t>在 推动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过程 中 , 贸易 投资 自由化 便利化 是 自由 贸易 的 重要 特征 , 大家 都 以 开放 的 心态 来 推动 自由 贸易 , 会 使 消费者 有 更 多 的 选择 , 也 会 倒逼 本 国 企业 创新 升级 。</w:t>
      </w:r>
    </w:p>
    <w:p w14:paraId="3C55D80B">
      <w:pPr>
        <w:rPr>
          <w:lang w:eastAsia="zh-CN"/>
        </w:rPr>
      </w:pPr>
      <w:r>
        <w:rPr>
          <w:lang w:eastAsia="zh-CN"/>
        </w:rPr>
        <w:t>世界 经济 论坛 主席 施瓦布 以及 来自 荷兰 皇家 帝斯曼 、 美国 江森 自控 、 美国 赛富 时 、 南非 非洲 彩虹 矿业 等 200多 家 跨国 企业 的 负责人 出席 对话会 , 围绕 中国 经济 改革 、 " 中国 制造 20 25 " 、 中 小 企业 发展 、</w:t>
      </w:r>
      <w:r>
        <w:rPr>
          <w:lang w:eastAsia="zh-CN"/>
        </w:rPr>
        <w:tab/>
      </w:r>
      <w:r>
        <w:rPr>
          <w:lang w:eastAsia="zh-CN"/>
        </w:rPr>
        <w:t xml:space="preserve">贸易 便利化 </w:t>
      </w:r>
      <w:r>
        <w:rPr>
          <w:lang w:eastAsia="zh-CN"/>
        </w:rPr>
        <w:tab/>
      </w:r>
      <w:r>
        <w:rPr>
          <w:lang w:eastAsia="zh-CN"/>
        </w:rPr>
        <w:t>、 " 互联网 + " 等 进行 交流 。</w:t>
      </w:r>
    </w:p>
    <w:p w14:paraId="444E015A">
      <w:pPr>
        <w:rPr>
          <w:lang w:eastAsia="zh-CN"/>
        </w:rPr>
      </w:pPr>
      <w:r>
        <w:rPr>
          <w:lang w:eastAsia="zh-CN"/>
        </w:rPr>
        <w:t xml:space="preserve">自由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推动 经济 复苏 的 良药 。</w:t>
      </w:r>
    </w:p>
    <w:p w14:paraId="7F96ADFC">
      <w:pPr>
        <w:rPr>
          <w:lang w:eastAsia="zh-CN"/>
        </w:rPr>
      </w:pPr>
      <w:r>
        <w:rPr>
          <w:lang w:eastAsia="zh-CN"/>
        </w:rPr>
        <w:t>我们 将 进一步 放宽 相关 行业 的 外资 准入 , 实施 负面 清单 管理 , 持续 推进</w:t>
      </w:r>
      <w:r>
        <w:rPr>
          <w:lang w:eastAsia="zh-CN"/>
        </w:rPr>
        <w:tab/>
      </w:r>
      <w:r>
        <w:rPr>
          <w:lang w:eastAsia="zh-CN"/>
        </w:rPr>
        <w:t>贸易 便利化 措施</w:t>
      </w:r>
      <w:r>
        <w:rPr>
          <w:lang w:eastAsia="zh-CN"/>
        </w:rPr>
        <w:tab/>
      </w:r>
      <w:r>
        <w:rPr>
          <w:lang w:eastAsia="zh-CN"/>
        </w:rPr>
        <w:t xml:space="preserve"> , 对 中外 企业 一视同仁 。</w:t>
      </w:r>
    </w:p>
    <w:p w14:paraId="529DAA03">
      <w:pPr>
        <w:rPr>
          <w:lang w:eastAsia="zh-CN"/>
        </w:rPr>
      </w:pPr>
      <w:r>
        <w:rPr>
          <w:lang w:eastAsia="zh-CN"/>
        </w:rPr>
        <w:t>这 将 为 两 国 经贸 合作 开拓 更加 广阔 的 发展 空间 , 有助于 提升 两 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便利化 水平 , 为 两 国 企业家 创造 更 多 新 的 合作 机遇 , 实现 产业 、 技术 、 资本 、 市场 等 有效 流通 , 使 欧亚 各 国 在 经济 全球化 和 区域 一体化 进程 中 实现 利益 共享 。</w:t>
      </w:r>
    </w:p>
    <w:p w14:paraId="05900C89">
      <w:pPr>
        <w:rPr>
          <w:lang w:eastAsia="zh-CN"/>
        </w:rPr>
      </w:pPr>
      <w:r>
        <w:rPr>
          <w:lang w:eastAsia="zh-CN"/>
        </w:rPr>
        <w:t>我们 将 以 此 为 契机 , 以 共商 、 共建 、 共享 为 指导 原则 , 推动 各 国 政策 沟通 、 设施 联通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 、 资金 融通 、 民心 相通 。</w:t>
      </w:r>
    </w:p>
    <w:p w14:paraId="023D9646">
      <w:pPr>
        <w:rPr>
          <w:lang w:eastAsia="zh-CN"/>
        </w:rPr>
      </w:pPr>
      <w:r>
        <w:rPr>
          <w:lang w:eastAsia="zh-CN"/>
        </w:rPr>
        <w:t>作为 世界 经济 的 引领 力量 , 二十 国 集团 应该 坚持 开放 发展 , 支持 以 世界</w:t>
      </w:r>
      <w:r>
        <w:rPr>
          <w:lang w:eastAsia="zh-CN"/>
        </w:rPr>
        <w:tab/>
      </w:r>
      <w:r>
        <w:rPr>
          <w:lang w:eastAsia="zh-CN"/>
        </w:rPr>
        <w:t xml:space="preserve">贸易 组织 </w:t>
      </w:r>
      <w:r>
        <w:rPr>
          <w:lang w:eastAsia="zh-CN"/>
        </w:rPr>
        <w:tab/>
      </w:r>
      <w:r>
        <w:rPr>
          <w:lang w:eastAsia="zh-CN"/>
        </w:rPr>
        <w:t>为 核心 的 多边 贸易 体制 , 推动 贸易 和 投资 继续 发挥 世界 经济 增长 引擎 作用 。</w:t>
      </w:r>
    </w:p>
    <w:p w14:paraId="0FBABF3E">
      <w:pPr>
        <w:rPr>
          <w:lang w:eastAsia="zh-CN"/>
        </w:rPr>
      </w:pPr>
      <w:r>
        <w:rPr>
          <w:lang w:eastAsia="zh-CN"/>
        </w:rPr>
        <w:t>中国 是 美国 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也 是 在 国际 事务 中 有 重要 影响 的 国家 。</w:t>
      </w:r>
    </w:p>
    <w:p w14:paraId="0A476FC4">
      <w:pPr>
        <w:rPr>
          <w:lang w:eastAsia="zh-CN"/>
        </w:rPr>
      </w:pPr>
      <w:r>
        <w:rPr>
          <w:lang w:eastAsia="zh-CN"/>
        </w:rPr>
        <w:t>习近平 主席 的 讲话 得到 积极 回应 , 许多 领导人 呼吁 , 维护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世界 贸易 组织 规则 , 反对 保护 主义 。</w:t>
      </w:r>
    </w:p>
    <w:p w14:paraId="71976C32">
      <w:pPr>
        <w:rPr>
          <w:lang w:eastAsia="zh-CN"/>
        </w:rPr>
      </w:pPr>
      <w:r>
        <w:rPr>
          <w:lang w:eastAsia="zh-CN"/>
        </w:rPr>
        <w:t>中国 是 美国 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也 是 在 国际 事务 中 有 重要 影响 的 国家 。</w:t>
      </w:r>
    </w:p>
    <w:p w14:paraId="591EAAA1">
      <w:pPr>
        <w:rPr>
          <w:lang w:eastAsia="zh-CN"/>
        </w:rPr>
      </w:pPr>
      <w:r>
        <w:rPr>
          <w:lang w:eastAsia="zh-CN"/>
        </w:rPr>
        <w:t>吸引 资本 回流 , 流动性 将 趋于 紧张 今年 以来 ,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活动 逐渐 改善 , 主要 经济体 制造业 温和 扩张 , 新兴 市场 经济体 稳步 增长 , 货币 政策 环境 仍 比较 宽松 , 主要 经济体 货币 政策 走向 总体 趋于 稳定 。</w:t>
      </w:r>
    </w:p>
    <w:p w14:paraId="0884D50F">
      <w:pPr>
        <w:rPr>
          <w:lang w:eastAsia="zh-CN"/>
        </w:rPr>
      </w:pPr>
      <w:r>
        <w:rPr>
          <w:lang w:eastAsia="zh-CN"/>
        </w:rPr>
        <w:t>根据 中 美 经济 合作 百日 计划 早期 收获 成果 , 在 液化 天然气 出口 许可 上 , 美国 给予 中国 的 待遇 将 不 低于 美国 给予 其他 非自贸 协定</w:t>
      </w:r>
      <w:r>
        <w:rPr>
          <w:lang w:eastAsia="zh-CN"/>
        </w:rPr>
        <w:tab/>
      </w:r>
      <w:r>
        <w:rPr>
          <w:lang w:eastAsia="zh-CN"/>
        </w:rPr>
        <w:t>贸易 伙伴 的 待遇</w:t>
      </w:r>
      <w:r>
        <w:rPr>
          <w:lang w:eastAsia="zh-CN"/>
        </w:rPr>
        <w:tab/>
      </w:r>
      <w:r>
        <w:rPr>
          <w:lang w:eastAsia="zh-CN"/>
        </w:rPr>
        <w:t xml:space="preserve"> 。</w:t>
      </w:r>
    </w:p>
    <w:p w14:paraId="6AEE4982">
      <w:pPr>
        <w:rPr>
          <w:lang w:eastAsia="zh-CN"/>
        </w:rPr>
      </w:pPr>
      <w:r>
        <w:rPr>
          <w:lang w:eastAsia="zh-CN"/>
        </w:rPr>
        <w:t>有 专家 分析 认为 , 中国 从 美国 进口 油气 将 带来 双赢 , 一方面 中国 可以 借 此 达到 油气 进口 来源 的 多元化 , 而 美国 则 可 借助 这 一 对 华 大宗 商品 出口 , 降低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同时 刺激 就业 , 助力 经济 发展 。</w:t>
      </w:r>
    </w:p>
    <w:p w14:paraId="5286EEBF">
      <w:pPr>
        <w:rPr>
          <w:lang w:eastAsia="zh-CN"/>
        </w:rPr>
      </w:pPr>
      <w:r>
        <w:rPr>
          <w:lang w:eastAsia="zh-CN"/>
        </w:rPr>
        <w:t>中石化 美国 公司 副总经理 唐永合 向 本 报 记者 介绍 , 除 中石化 美国 公司 之外 , 中石化 在 美国 还 设有 8 家 经营 不同 领域 业务 的 公司 , 涵盖 原油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油气 勘探 、 成套 设备 、 化工 、 研发 、 炼化 工程 等 , 形成 " 上 中 下 " 一体化 体系 。</w:t>
      </w:r>
    </w:p>
    <w:p w14:paraId="1D81EC3B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 全国 委员会</w:t>
      </w:r>
      <w:r>
        <w:rPr>
          <w:lang w:eastAsia="zh-CN"/>
        </w:rPr>
        <w:tab/>
      </w:r>
      <w:r>
        <w:rPr>
          <w:lang w:eastAsia="zh-CN"/>
        </w:rPr>
        <w:t xml:space="preserve"> 预计 , 未来 10 年 美国 对 华 货物 和 服务 出口 将 翻 一 番 , 达到 1690亿 美元 , 到 2050年 将 增至 5200亿 美元 。</w:t>
      </w:r>
    </w:p>
    <w:p w14:paraId="1C505AEB">
      <w:pPr>
        <w:rPr>
          <w:lang w:eastAsia="zh-CN"/>
        </w:rPr>
      </w:pPr>
      <w:r>
        <w:rPr>
          <w:lang w:eastAsia="zh-CN"/>
        </w:rPr>
        <w:t>为 促进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提供 建议 作为 中 美 工商界 的 民间 对话 机制 , 两 国 企业家 从 商业 角度 对 今后 中 美 经贸 关系 平稳 发展 提出 了 专业 、 建设性 的 建议 , 并 共同 呼吁 中 美 两 国 领导人 在 行业 监管 、 标准 、 知识 产权 保护 、 公平 和 开放 的 市场 准入 以及 改进 不利于 经济 增长 和 就业 的 程序 和 做法 等 方面 加强 合作 和 沟通 。</w:t>
      </w:r>
    </w:p>
    <w:p w14:paraId="51BCA7C9">
      <w:pPr>
        <w:rPr>
          <w:lang w:eastAsia="zh-CN"/>
        </w:rPr>
      </w:pPr>
      <w:r>
        <w:rPr>
          <w:lang w:eastAsia="zh-CN"/>
        </w:rPr>
        <w:t>为 推动 两 国</w:t>
      </w:r>
      <w:r>
        <w:rPr>
          <w:lang w:eastAsia="zh-CN"/>
        </w:rPr>
        <w:tab/>
      </w:r>
      <w:r>
        <w:rPr>
          <w:lang w:eastAsia="zh-CN"/>
        </w:rPr>
        <w:t xml:space="preserve">贸易 发展 </w:t>
      </w:r>
      <w:r>
        <w:rPr>
          <w:lang w:eastAsia="zh-CN"/>
        </w:rPr>
        <w:tab/>
      </w:r>
      <w:r>
        <w:rPr>
          <w:lang w:eastAsia="zh-CN"/>
        </w:rPr>
        <w:t>, 会 后 发布 的 联合 声明 表示 : " 我们 承诺 加强 与 两 国 政府 的 对话 , 推动 政府 采用 高科技 手段 等 方式 , 简化 海关 和 检验 检疫 流程 , 推动 跨境 贸易 便利化 。</w:t>
      </w:r>
    </w:p>
    <w:p w14:paraId="4D7DAF9F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为 推动 两 国 贸易 发展 , 会 后 发布 的 联合 声明 表示 : " 我们 承诺 加强 与 两 国 政府 的 对话 , 推动 政府 采用 高科技 手段 等 方式 , 简化 海关 和 检验 检疫 流程 , 推动 跨境</w:t>
      </w:r>
      <w:r>
        <w:rPr>
          <w:lang w:eastAsia="zh-CN"/>
        </w:rPr>
        <w:tab/>
      </w:r>
      <w:r>
        <w:rPr>
          <w:lang w:eastAsia="zh-CN"/>
        </w:rPr>
        <w:t>贸易 便利化</w:t>
      </w:r>
      <w:r>
        <w:rPr>
          <w:lang w:eastAsia="zh-CN"/>
        </w:rPr>
        <w:tab/>
      </w:r>
      <w:r>
        <w:rPr>
          <w:lang w:eastAsia="zh-CN"/>
        </w:rPr>
        <w:t xml:space="preserve"> 。</w:t>
      </w:r>
    </w:p>
    <w:p w14:paraId="69C74C4A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一直 是 中 美 两 国 政府 高度 关注 的 领域 , 中国 再次 开放 了 美国 牛肉 输华 , 而 中粮 集团 是 第一 家 把 美国 牛肉 卖到 中国 的 企业 , 中粮 集团 总裁 于旭波 表示 , 中国 对 美国 牛肉 的 检验 检疫 规定 比较 严格 , 希望 能够 从 起步 就 做好 , 如果 从 美国 的 屠宰 环节 到 中国 的 到货 环节 质量 都 特别 好 , 就 能够 给 美国 牛肉 的 出口 带来 更 大 空间 , 为 中国 牛肉 的 进口 提供 更 多 的 保障 。</w:t>
      </w:r>
    </w:p>
    <w:p w14:paraId="1DC69172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之外 , 近年 来 中 美 之间 的 投资 增长 迅速 。</w:t>
      </w:r>
    </w:p>
    <w:p w14:paraId="65C67EBB">
      <w:pPr>
        <w:rPr>
          <w:lang w:eastAsia="zh-CN"/>
        </w:rPr>
      </w:pPr>
      <w:r>
        <w:rPr>
          <w:lang w:eastAsia="zh-CN"/>
        </w:rPr>
        <w:t>中国 投资 有限 责任 公司 副董事长 兼 总经理 屠光绍 认为 , 过去 驱动 中 美 互动 的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未来 则 可以 通过 投资 循环 促进 经济 互动 。</w:t>
      </w:r>
    </w:p>
    <w:p w14:paraId="0AF8AE3E">
      <w:pPr>
        <w:rPr>
          <w:lang w:eastAsia="zh-CN"/>
        </w:rPr>
      </w:pPr>
      <w:r>
        <w:rPr>
          <w:lang w:eastAsia="zh-CN"/>
        </w:rPr>
        <w:t>加强 合作 将 为 两 国 带来 巨大 利益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一直 是 美方 关心 的 议题 。</w:t>
      </w:r>
    </w:p>
    <w:p w14:paraId="01413FFE">
      <w:pPr>
        <w:rPr>
          <w:lang w:eastAsia="zh-CN"/>
        </w:rPr>
      </w:pPr>
      <w:r>
        <w:rPr>
          <w:lang w:eastAsia="zh-CN"/>
        </w:rPr>
        <w:t>实际上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问题 既 有 历史 积累 因素 , 也 与 中 美 两 国 经贸 比较 优势 相关 , 还 与 美国 一些 不 恰当 的 对 华 贸易 政策 有关 , 非 一朝一夕 能够 解决 。</w:t>
      </w:r>
    </w:p>
    <w:p w14:paraId="3F40A0FB">
      <w:pPr>
        <w:rPr>
          <w:lang w:eastAsia="zh-CN"/>
        </w:rPr>
      </w:pPr>
      <w:r>
        <w:rPr>
          <w:lang w:eastAsia="zh-CN"/>
        </w:rPr>
        <w:t>卡内基 国际 和平 基金会 今年 4月 的 报告 认为 , 如果 美国 将 对 华 出口 管制 程度 降至 对 巴西 的 水平 ,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最多 可 缩减 24% ; 如果 降至 对 法国 的 水平 , 最多 可 缩减 14% 。</w:t>
      </w:r>
    </w:p>
    <w:p w14:paraId="2D6C8F62">
      <w:pPr>
        <w:rPr>
          <w:lang w:eastAsia="zh-CN"/>
        </w:rPr>
      </w:pPr>
      <w:r>
        <w:rPr>
          <w:lang w:eastAsia="zh-CN"/>
        </w:rPr>
        <w:t>" 不 要 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 经济 问题 政治化 , 我们 不 能 因为 昨天 的 问题 而 去 制裁 明天 。</w:t>
      </w:r>
    </w:p>
    <w:p w14:paraId="38C56B82">
      <w:pPr>
        <w:rPr>
          <w:lang w:eastAsia="zh-CN"/>
        </w:rPr>
      </w:pPr>
      <w:r>
        <w:rPr>
          <w:lang w:eastAsia="zh-CN"/>
        </w:rPr>
        <w:t>作为 企业家 要 用 自己 的 智慧 跟 能力 , 用 自己 的 谈判 和 理解 解决 好 我们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, 而 不 是 增加 贸易 麻烦 。</w:t>
      </w:r>
    </w:p>
    <w:p w14:paraId="08BA29F4">
      <w:pPr>
        <w:rPr>
          <w:lang w:eastAsia="zh-CN"/>
        </w:rPr>
      </w:pPr>
      <w:r>
        <w:rPr>
          <w:lang w:eastAsia="zh-CN"/>
        </w:rPr>
        <w:t>联合 声明 强调 : " 过去 几十 年 以来 , 中 美 经贸 关系 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主导 转向 全面 发展 , 我们 认为 中 美 之间 建立 一 个 全面 的 对话 和 合作 关系 潜力 巨大 , 这 将 给 中 美 两 国 带来 巨大 利益 。</w:t>
      </w:r>
    </w:p>
    <w:p w14:paraId="68E8334E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中 美 互 为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 和 重要 投资 来源地 , 合作 是 双方 唯一 正确 的 选择 。</w:t>
      </w:r>
    </w:p>
    <w:p w14:paraId="2F0523FC">
      <w:pPr>
        <w:rPr>
          <w:lang w:eastAsia="zh-CN"/>
        </w:rPr>
      </w:pPr>
      <w:r>
        <w:rPr>
          <w:lang w:eastAsia="zh-CN"/>
        </w:rPr>
        <w:t>对话 期间 , 双方 就 中 美</w:t>
      </w:r>
      <w:r>
        <w:rPr>
          <w:lang w:eastAsia="zh-CN"/>
        </w:rPr>
        <w:tab/>
      </w:r>
      <w:r>
        <w:rPr>
          <w:lang w:eastAsia="zh-CN"/>
        </w:rPr>
        <w:t>贸易 投资 、 经济 合作 百日 计划</w:t>
      </w:r>
      <w:r>
        <w:rPr>
          <w:lang w:eastAsia="zh-CN"/>
        </w:rPr>
        <w:tab/>
      </w:r>
      <w:r>
        <w:rPr>
          <w:lang w:eastAsia="zh-CN"/>
        </w:rPr>
        <w:t xml:space="preserve"> 和 一 年 计划 、 全球 经济 和 治理 、 宏观 经济 政策 和 金融业 、 农业 等 议题 进行 了 深入 讨论 , 达成 广泛 共识 。</w:t>
      </w:r>
    </w:p>
    <w:p w14:paraId="73423C8E">
      <w:pPr>
        <w:rPr>
          <w:lang w:eastAsia="zh-CN"/>
        </w:rPr>
      </w:pPr>
      <w:r>
        <w:rPr>
          <w:lang w:eastAsia="zh-CN"/>
        </w:rPr>
        <w:t>双方 就 开展 经济 合作 一 年 计划 进行 了 讨论 , 同意 围绕 宏观 经济 和 金融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 、 投资 合作 、 全球 经济 治理 等 方面 开展 合作 , 努力 争取 实现 早期 收获 。</w:t>
      </w:r>
    </w:p>
    <w:p w14:paraId="4F1A14C3">
      <w:pPr>
        <w:rPr>
          <w:lang w:eastAsia="zh-CN"/>
        </w:rPr>
      </w:pPr>
      <w:r>
        <w:rPr>
          <w:lang w:eastAsia="zh-CN"/>
        </w:rPr>
        <w:t>双方 同意 为 缩小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 xml:space="preserve"> 进行 建设性 合作 。</w:t>
      </w:r>
    </w:p>
    <w:p w14:paraId="369B5C60">
      <w:pPr>
        <w:rPr>
          <w:lang w:eastAsia="zh-CN"/>
        </w:rPr>
      </w:pPr>
      <w:r>
        <w:rPr>
          <w:lang w:eastAsia="zh-CN"/>
        </w:rPr>
        <w:t>拓展 服务业 合作 领域 , 共同 做大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蛋糕 ; 扩大 双方 相互 投资 , 创造 更加 开放 、 公平 、 透明 、 便利 的 投资 环境 ; 在 促进 高 技术 产品 贸易 方面 作出 更大 努力 ; 提升 产业 合作 水平 , 推动 制造业 互利 合作 ; 加强 宏观 经济 政策 沟通 与 协调 , 深化 金融 监管 和 金融 市场 发展 领域 的 务实 合作 ; 加强 在 二十 国 集团 等 全球 经济 治理 平台 的 合作 , 推动 国际 经济 金融 体系 改革 , 促进 世界 经济 强劲 、 可 持续 、 平衡 、 包容 发展 。</w:t>
      </w:r>
    </w:p>
    <w:p w14:paraId="0133990F">
      <w:pPr>
        <w:rPr>
          <w:lang w:eastAsia="zh-CN"/>
        </w:rPr>
      </w:pPr>
      <w:r>
        <w:rPr>
          <w:lang w:eastAsia="zh-CN"/>
        </w:rPr>
        <w:t>双方 就 服务业 、 中 美 经济 合作 百日 计划 及 一 年 计划 、 全球 经济 与 治理 、 宏观 经济 政策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投资 、 高 技术 产品 贸易 、 农业 合作 等 广泛 议题 深入 交换 意见 , 有效 地 增进 了 对 相互 政策 的 了解 , 深化 了 对 分歧 的 认识 , 探索 了 解决 问题 的 时间表 、 路线图 , 在 一些 问题 上 形成 了 共识 , 对话 达到 了 预期 的 目的 。</w:t>
      </w:r>
    </w:p>
    <w:p w14:paraId="3383812F">
      <w:pPr>
        <w:rPr>
          <w:lang w:eastAsia="zh-CN"/>
        </w:rPr>
      </w:pPr>
      <w:r>
        <w:rPr>
          <w:lang w:eastAsia="zh-CN"/>
        </w:rPr>
        <w:t>对话 期间 , 双方 就 开展 经济 合作 的 未来 一 年 计划 进行 了 讨论 , 形成 工作 思路 , 确定 围绕 宏观 经济 和 金融 、</w:t>
      </w:r>
      <w:r>
        <w:rPr>
          <w:lang w:eastAsia="zh-CN"/>
        </w:rPr>
        <w:tab/>
      </w:r>
      <w:r>
        <w:rPr>
          <w:lang w:eastAsia="zh-CN"/>
        </w:rPr>
        <w:t xml:space="preserve">贸易 合作 </w:t>
      </w:r>
      <w:r>
        <w:rPr>
          <w:lang w:eastAsia="zh-CN"/>
        </w:rPr>
        <w:tab/>
      </w:r>
      <w:r>
        <w:rPr>
          <w:lang w:eastAsia="zh-CN"/>
        </w:rPr>
        <w:t>、 投资 合作 、 全球 经济 治理 等 方面 开展 合作 。</w:t>
      </w:r>
    </w:p>
    <w:p w14:paraId="56FFAC69">
      <w:pPr>
        <w:rPr>
          <w:lang w:eastAsia="zh-CN"/>
        </w:rPr>
      </w:pPr>
      <w:r>
        <w:rPr>
          <w:lang w:eastAsia="zh-CN"/>
        </w:rPr>
        <w:t>在 本 次 对话 期间 , 中 美 双方 围绕 服务业 和 服务</w:t>
      </w:r>
      <w:r>
        <w:rPr>
          <w:lang w:eastAsia="zh-CN"/>
        </w:rPr>
        <w:tab/>
      </w:r>
      <w:r>
        <w:rPr>
          <w:lang w:eastAsia="zh-CN"/>
        </w:rPr>
        <w:t xml:space="preserve">贸易 有关 议题 </w:t>
      </w:r>
      <w:r>
        <w:rPr>
          <w:lang w:eastAsia="zh-CN"/>
        </w:rPr>
        <w:tab/>
      </w:r>
      <w:r>
        <w:rPr>
          <w:lang w:eastAsia="zh-CN"/>
        </w:rPr>
        <w:t>进行 了 专题 探讨 。</w:t>
      </w:r>
    </w:p>
    <w:p w14:paraId="2986104D">
      <w:pPr>
        <w:rPr>
          <w:lang w:eastAsia="zh-CN"/>
        </w:rPr>
      </w:pPr>
      <w:r>
        <w:rPr>
          <w:lang w:eastAsia="zh-CN"/>
        </w:rPr>
        <w:t>双方 均 认为 ,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合作 是 中 美 双边 经贸 关系 的 重要 内容 。</w:t>
      </w:r>
    </w:p>
    <w:p w14:paraId="172C152B">
      <w:pPr>
        <w:rPr>
          <w:lang w:eastAsia="zh-CN"/>
        </w:rPr>
      </w:pPr>
      <w:r>
        <w:rPr>
          <w:lang w:eastAsia="zh-CN"/>
        </w:rPr>
        <w:t>中方 虽然 在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存在 巨大 逆差 , 仍然 认为 中 美 服务 贸易 是 互利 的 , 愿意 在 服务 贸易 中 进行 互利 共赢 的 合作 。</w:t>
      </w:r>
    </w:p>
    <w:p w14:paraId="1134D922">
      <w:pPr>
        <w:rPr>
          <w:lang w:eastAsia="zh-CN"/>
        </w:rPr>
      </w:pPr>
      <w:r>
        <w:rPr>
          <w:lang w:eastAsia="zh-CN"/>
        </w:rPr>
        <w:t>双方 服务业 的 规模 和 结构 有 差异 , 可以 实现 优势 互补 , 扩大 双边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也 可以 促进 中 美 贸易 的 平衡 。</w:t>
      </w:r>
    </w:p>
    <w:p w14:paraId="337A9DE8">
      <w:pPr>
        <w:rPr>
          <w:lang w:eastAsia="zh-CN"/>
        </w:rPr>
      </w:pPr>
      <w:r>
        <w:rPr>
          <w:lang w:eastAsia="zh-CN"/>
        </w:rPr>
        <w:t>对话 期间 , 双方 举行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平行 分会 。</w:t>
      </w:r>
    </w:p>
    <w:p w14:paraId="02089BBC">
      <w:pPr>
        <w:rPr>
          <w:lang w:eastAsia="zh-CN"/>
        </w:rPr>
      </w:pPr>
      <w:r>
        <w:rPr>
          <w:lang w:eastAsia="zh-CN"/>
        </w:rPr>
        <w:t>双方 均 同意 , 加强 合作 , 管控 分歧 , 为 缩小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>进行 建设性 合作 。</w:t>
      </w:r>
    </w:p>
    <w:p w14:paraId="1F4B3598">
      <w:pPr>
        <w:rPr>
          <w:lang w:eastAsia="zh-CN"/>
        </w:rPr>
      </w:pPr>
      <w:r>
        <w:rPr>
          <w:lang w:eastAsia="zh-CN"/>
        </w:rPr>
        <w:t>中 美 双方 重点 就 钢铁 、 铝 、 高 技术 产品</w:t>
      </w:r>
      <w:r>
        <w:rPr>
          <w:lang w:eastAsia="zh-CN"/>
        </w:rPr>
        <w:tab/>
      </w:r>
      <w:r>
        <w:rPr>
          <w:lang w:eastAsia="zh-CN"/>
        </w:rPr>
        <w:t xml:space="preserve">贸易 等 问题 </w:t>
      </w:r>
      <w:r>
        <w:rPr>
          <w:lang w:eastAsia="zh-CN"/>
        </w:rPr>
        <w:tab/>
      </w:r>
      <w:r>
        <w:rPr>
          <w:lang w:eastAsia="zh-CN"/>
        </w:rPr>
        <w:t>进行 深入 交流 。</w:t>
      </w:r>
    </w:p>
    <w:p w14:paraId="2353C7D6">
      <w:pPr>
        <w:rPr>
          <w:lang w:eastAsia="zh-CN"/>
        </w:rPr>
      </w:pPr>
      <w:r>
        <w:rPr>
          <w:lang w:eastAsia="zh-CN"/>
        </w:rPr>
        <w:t>在 高 技术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, 双方 认为 , 加强 在 民用 高 技术 贸易 方面 的 合作 , 在 确保 相关 产品 的 民用 性质 和 实施 知识 产权 保护 的 前提 下 放宽 出口 管制 , 扩大 双边 贸易 规模 , 促进 双边 贸易 平衡 。</w:t>
      </w:r>
    </w:p>
    <w:p w14:paraId="60262F63">
      <w:pPr>
        <w:rPr>
          <w:lang w:eastAsia="zh-CN"/>
        </w:rPr>
      </w:pPr>
      <w:r>
        <w:rPr>
          <w:lang w:eastAsia="zh-CN"/>
        </w:rPr>
        <w:t>首 轮 中 美 全面 经济 对话 期间 举行 了 农业 平行 会议 , 双方 就 中 美 农业 政策 和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美 禽流感 解禁 、 中 美 禽肉 双向 解禁 和 对等 贸易 、 干 玉米 酒糟 进口 增值税 、 进口 食品 安全 证书 、 农业 生物 技术 产品 审批 、 中国 输 美 乳制品 和 水产品 、 两 国 大豆 合作 研究 等 议题 充分 交换 意见 , 形成 了 一些 共识 。</w:t>
      </w:r>
    </w:p>
    <w:p w14:paraId="33F4D038">
      <w:pPr>
        <w:rPr>
          <w:lang w:eastAsia="zh-CN"/>
        </w:rPr>
      </w:pPr>
      <w:r>
        <w:rPr>
          <w:lang w:eastAsia="zh-CN"/>
        </w:rPr>
        <w:t>中国 2500多 年 前 编成 的 诗歌 总集 《 诗经 》 记载 了 110多 种 植物 , 中医 药学 为 人类 健康 作出 了 重要 贡献 , 因植桑 养蚕 而 发展 起来 的 丝绸之路 成为 促进 东西方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文化 交流 的 重要 纽带 。</w:t>
      </w:r>
    </w:p>
    <w:p w14:paraId="23E9E09C">
      <w:pPr>
        <w:rPr>
          <w:rFonts w:eastAsia="宋体"/>
          <w:lang w:eastAsia="zh-CN"/>
        </w:rPr>
      </w:pPr>
      <w:r>
        <w:rPr>
          <w:lang w:eastAsia="zh-CN"/>
        </w:rPr>
        <w:t>"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和 投资 , 对 亚利桑那 来说 举足轻重 。" </w:t>
      </w:r>
      <w:r>
        <w:rPr>
          <w:lang w:eastAsia="zh-CN"/>
        </w:rPr>
        <w:br w:type="textWrapping"/>
      </w:r>
      <w:r>
        <w:rPr>
          <w:lang w:eastAsia="zh-CN"/>
        </w:rPr>
        <w:t xml:space="preserve"> </w:t>
      </w:r>
    </w:p>
    <w:p w14:paraId="4DC1A10B">
      <w:pPr>
        <w:rPr>
          <w:lang w:eastAsia="zh-CN"/>
        </w:rPr>
      </w:pPr>
      <w:r>
        <w:rPr>
          <w:lang w:eastAsia="zh-CN"/>
        </w:rPr>
        <w:t>凤凰城 姐妹 城市 组织 副总裁 里克</w:t>
      </w:r>
      <w:r>
        <w:t>・</w:t>
      </w:r>
      <w:r>
        <w:rPr>
          <w:lang w:eastAsia="zh-CN"/>
        </w:rPr>
        <w:t>吉拉尔德 说 , 中国 自行 研制 的 大 飞机 C919 成功 试飞 , 就 有 亚利桑那 的 参与 , 也 是 中国 与 亚利桑那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发展 的 成果 。</w:t>
      </w:r>
    </w:p>
    <w:p w14:paraId="184C0DEC">
      <w:pPr>
        <w:rPr>
          <w:lang w:eastAsia="zh-CN"/>
        </w:rPr>
      </w:pPr>
      <w:r>
        <w:rPr>
          <w:lang w:eastAsia="zh-CN"/>
        </w:rPr>
        <w:t>7月 中旬 在 纽约州 布法罗市 举行 的 " 中国 省 与 美国 纽约州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合作 论坛 " , 便 是 一 个 例证 。</w:t>
      </w:r>
    </w:p>
    <w:p w14:paraId="38BED1EE">
      <w:pPr>
        <w:rPr>
          <w:lang w:eastAsia="zh-CN"/>
        </w:rPr>
      </w:pPr>
      <w:r>
        <w:rPr>
          <w:lang w:eastAsia="zh-CN"/>
        </w:rPr>
        <w:t>据 中国 驻 纽约 总领事 章启月 介绍 , 2016年 , 纽约州 与 中国 的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总额 达到 215亿 美元 , 中国 是 纽约州 第二 大 贸易 伙伴 和 第一 大 进口 来源地 。</w:t>
      </w:r>
    </w:p>
    <w:p w14:paraId="0B885DF9">
      <w:pPr>
        <w:rPr>
          <w:lang w:eastAsia="zh-CN"/>
        </w:rPr>
      </w:pPr>
      <w:r>
        <w:rPr>
          <w:lang w:eastAsia="zh-CN"/>
        </w:rPr>
        <w:t>成立 于 去年 4月 的 " 中国 省 与 美国 纽约州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合作 联合 工作组 " , 是 美国 东北部 建立 的 第一 个 中 美 省 州 经贸 合作 机制 , 由 中国 6 个 省 市 与 纽约州 共同 参与 。</w:t>
      </w:r>
    </w:p>
    <w:p w14:paraId="0989CA04">
      <w:pPr>
        <w:rPr>
          <w:lang w:eastAsia="zh-CN"/>
        </w:rPr>
      </w:pPr>
      <w:r>
        <w:rPr>
          <w:lang w:eastAsia="zh-CN"/>
        </w:rPr>
        <w:t>中国 商务部 发布 的 《 关于 中 美 经贸 关系 的 研究 报告 》 显示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, 与 10 年 前 相比 , 2016年 加州 对 华 货物 贸易 出口 增长 116% , 艾奥瓦州 增长 176% , 得克萨斯州 增长 111% , 密歇根州 增长 242% , 华盛顿州 增长 221% , 纽约州 增长 111% , 芝加哥市 所在 的 伊利诺伊州 增长 261% 。</w:t>
      </w:r>
    </w:p>
    <w:p w14:paraId="53E9C5CA">
      <w:pPr>
        <w:rPr>
          <w:lang w:eastAsia="zh-CN"/>
        </w:rPr>
      </w:pPr>
      <w:r>
        <w:rPr>
          <w:lang w:eastAsia="zh-CN"/>
        </w:rPr>
        <w:t>雷诺兹 表示 , 目前 中国 是 艾奥瓦州 第三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与 中国 的 经贸 往来 已 成为 当地 经济 增长 的 强力 引擎 。</w:t>
      </w:r>
    </w:p>
    <w:p w14:paraId="4A55BC5C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数据 显示 , 艾奥瓦州 对 华 商品 出口 在 过去 10 年 中 增长 了 254% , 该 州 2015年 对 华 出口 支持 了 1.81万 个 美国 工作 岗位 。</w:t>
      </w:r>
    </w:p>
    <w:p w14:paraId="5627F76D">
      <w:pPr>
        <w:rPr>
          <w:lang w:eastAsia="zh-CN"/>
        </w:rPr>
      </w:pPr>
      <w:r>
        <w:rPr>
          <w:lang w:eastAsia="zh-CN"/>
        </w:rPr>
        <w:t>此 次 签订 的 农产品</w:t>
      </w:r>
      <w:r>
        <w:rPr>
          <w:lang w:eastAsia="zh-CN"/>
        </w:rPr>
        <w:tab/>
      </w:r>
      <w:r>
        <w:rPr>
          <w:lang w:eastAsia="zh-CN"/>
        </w:rPr>
        <w:t>贸易 合同</w:t>
      </w:r>
      <w:r>
        <w:rPr>
          <w:lang w:eastAsia="zh-CN"/>
        </w:rPr>
        <w:tab/>
      </w:r>
      <w:r>
        <w:rPr>
          <w:lang w:eastAsia="zh-CN"/>
        </w:rPr>
        <w:t xml:space="preserve"> 是 落实 中 美 经济 合作 百日 计划 的 重要 举措 之一 , 雷诺兹 提到 这 笔 " 大 单 " 时 十分 振奋 , " 这 是 美 中 农业 深入 合作 、 成果 惠及 双方 的 又 一 例证 " , 她 表示 , 中国 对 美国 牛肉 重新 开放 市场 也 让 艾奥瓦州 的 养殖户 激动 不已 , 预计 推动 当地 牛肉 出口 增长 11% 。</w:t>
      </w:r>
    </w:p>
    <w:p w14:paraId="3CCBF590">
      <w:pPr>
        <w:rPr>
          <w:lang w:eastAsia="zh-CN"/>
        </w:rPr>
      </w:pPr>
      <w:r>
        <w:rPr>
          <w:lang w:eastAsia="zh-CN"/>
        </w:rPr>
        <w:t>" 大豆 是 鱼 饲料 的 重要 来源 , ( 中国 ) 渔场 产量 的 提高 反 过来 促进 了 ( 美国 ) 大豆 出口 , 这 是 技术 改革 促进 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的   ‘双赢 ' 合作 。"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欢迎 包括 密歇根州 在内 的 美国 各 州 同 中国 地方 省 市 加强 交往 , 拓展 双向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往来 , 重点 挖掘 制造业 和 创新 等 领域 合作 潜力 , 巩固 扩大 合作 共识 , 为 两 国 民众 创造 更 多 发展 机遇 和 就业 机会 。</w:t>
      </w:r>
    </w:p>
    <w:p w14:paraId="77986602">
      <w:pPr>
        <w:rPr>
          <w:lang w:eastAsia="zh-CN"/>
        </w:rPr>
      </w:pPr>
      <w:r>
        <w:rPr>
          <w:lang w:eastAsia="zh-CN"/>
        </w:rPr>
        <w:t>密歇根州 经济 的 转型 和 增长 从 对 华 合作 中 受益 良多 , 期待 进一步 拓展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投资 和 旅游 等 合作 , 顺应 全球化 和 新 一 轮 科技 、 产业 革命 潮流 , 加强 制造业 转型 升级 和 创新 合作 , 创造 更 多 高 质量 、 高 层次 的 就业 岗位 。</w:t>
      </w:r>
    </w:p>
    <w:p w14:paraId="2C8E4C9E">
      <w:pPr>
        <w:rPr>
          <w:lang w:eastAsia="zh-CN"/>
        </w:rPr>
      </w:pPr>
      <w:r>
        <w:rPr>
          <w:lang w:eastAsia="zh-CN"/>
        </w:rPr>
        <w:t>欢迎 包括 密歇根州 在内 的 美国 各 州 同 中国 地方 省 市 加强 交往 , 拓展 双向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往来 , 重点 挖掘 制造业 和 创新 等 领域 合作 潜力 , 巩固 扩大 合作 共识 , 为 两 国 民众 创造 更 多 发展 机遇 和 就业 机会 。</w:t>
      </w:r>
    </w:p>
    <w:p w14:paraId="6A1E26D5">
      <w:pPr>
        <w:rPr>
          <w:lang w:eastAsia="zh-CN"/>
        </w:rPr>
      </w:pPr>
      <w:r>
        <w:rPr>
          <w:lang w:eastAsia="zh-CN"/>
        </w:rPr>
        <w:t>密歇根州 经济 的 转型 和 增长 从 对 华 合作 中 受益 良多 , 期待 进一步 拓展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投资 和 旅游 等 合作 , 顺应 全球化 和 新 一 轮 科技 、 产业 革命 潮流 , 加强 制造业 转型 升级 和 创新 合作 , 创造 更 多 高 质量 、 高 层次 的 就业 岗位 。</w:t>
      </w:r>
    </w:p>
    <w:p w14:paraId="21C4A6A0">
      <w:pPr>
        <w:rPr>
          <w:lang w:eastAsia="zh-CN"/>
        </w:rPr>
      </w:pPr>
      <w:r>
        <w:rPr>
          <w:lang w:eastAsia="zh-CN"/>
        </w:rPr>
        <w:t>IMF 研究部 主任 路易斯</w:t>
      </w:r>
      <w:r>
        <w:t>・</w:t>
      </w:r>
      <w:r>
        <w:rPr>
          <w:lang w:eastAsia="zh-CN"/>
        </w:rPr>
        <w:t>库柏杜 在 接受 本 报 记者 采访 时 表示 , 美国 的 经常性 项目 存在 巨大 逆差 , 如 不 妥善 应对 , 将 会 给 经济 带来 下行 风险 , 并 引发</w:t>
      </w:r>
      <w:r>
        <w:rPr>
          <w:lang w:eastAsia="zh-CN"/>
        </w:rPr>
        <w:tab/>
      </w:r>
      <w:r>
        <w:rPr>
          <w:lang w:eastAsia="zh-CN"/>
        </w:rPr>
        <w:t>贸易 保护 主义</w:t>
      </w:r>
      <w:r>
        <w:rPr>
          <w:lang w:eastAsia="zh-CN"/>
        </w:rPr>
        <w:tab/>
      </w:r>
      <w:r>
        <w:rPr>
          <w:lang w:eastAsia="zh-CN"/>
        </w:rPr>
        <w:t xml:space="preserve"> 升温 。</w:t>
      </w:r>
    </w:p>
    <w:p w14:paraId="10391B86">
      <w:pPr>
        <w:rPr>
          <w:lang w:eastAsia="zh-CN"/>
        </w:rPr>
      </w:pPr>
      <w:r>
        <w:rPr>
          <w:lang w:eastAsia="zh-CN"/>
        </w:rPr>
        <w:t>库柏杜 还 表示 , 应该 不惜 一切 代价 来 避免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保护 主义 政策 " 不 能 有效 解决 外部 失衡 , 对 国内 和 全球 经济 极其 有害 " 。</w:t>
      </w:r>
    </w:p>
    <w:p w14:paraId="79E19D85">
      <w:pPr>
        <w:rPr>
          <w:lang w:eastAsia="zh-CN"/>
        </w:rPr>
      </w:pPr>
      <w:r>
        <w:rPr>
          <w:lang w:eastAsia="zh-CN"/>
        </w:rPr>
        <w:t>随着 美国 宣布 退出 气候 变化 《 巴黎 协定 》 和 世界</w:t>
      </w:r>
      <w:r>
        <w:rPr>
          <w:lang w:eastAsia="zh-CN"/>
        </w:rPr>
        <w:tab/>
      </w:r>
      <w:r>
        <w:rPr>
          <w:lang w:eastAsia="zh-CN"/>
        </w:rPr>
        <w:t>贸易 保护 主义</w:t>
      </w:r>
      <w:r>
        <w:rPr>
          <w:lang w:eastAsia="zh-CN"/>
        </w:rPr>
        <w:tab/>
      </w:r>
      <w:r>
        <w:rPr>
          <w:lang w:eastAsia="zh-CN"/>
        </w:rPr>
        <w:t xml:space="preserve"> 抬头 , 西方 大 国 的 全球 领导力 渐 行 渐弱 , 这 也 为 金砖 国家 更 广 更 深 地 参与 全球 治理 提供 了 空间 。</w:t>
      </w:r>
    </w:p>
    <w:p w14:paraId="5F650035">
      <w:pPr>
        <w:rPr>
          <w:lang w:eastAsia="zh-CN"/>
        </w:rPr>
      </w:pPr>
      <w:r>
        <w:rPr>
          <w:lang w:eastAsia="zh-CN"/>
        </w:rPr>
        <w:t>美 将 启动 对 华</w:t>
      </w:r>
      <w:r>
        <w:rPr>
          <w:lang w:eastAsia="zh-CN"/>
        </w:rPr>
        <w:tab/>
      </w:r>
      <w:r>
        <w:rPr>
          <w:lang w:eastAsia="zh-CN"/>
        </w:rPr>
        <w:t xml:space="preserve">贸易 调查 </w:t>
      </w:r>
      <w:r>
        <w:rPr>
          <w:lang w:eastAsia="zh-CN"/>
        </w:rPr>
        <w:tab/>
      </w:r>
      <w:r>
        <w:rPr>
          <w:lang w:eastAsia="zh-CN"/>
        </w:rPr>
        <w:t>, 商务部 表示 坚决 捍卫 中方 合法 权益 【 作者 : 王珂 】 【 人民 日报 2017年 8月 16日 第2 版 要闻 】 本 报 北京 8月 15日 电 ( 记者 王珂 ) 针对 美国 总统 签署 总统 备忘 , 将 对 中国 发起 贸易 调查 一 事 , 商务部 新闻 发言人 15日 发表 谈话 时 表示 , 望 美国 遵守 对 世贸 规则 的 承诺 , 若 美方 不 顾 事实 采取 举动 , 中方 将 采取 所有 适当 措施 , 坚决 捍卫 中方 合法 权益 。</w:t>
      </w:r>
    </w:p>
    <w:p w14:paraId="40C5EC10">
      <w:pPr>
        <w:rPr>
          <w:lang w:eastAsia="zh-CN"/>
        </w:rPr>
      </w:pPr>
      <w:r>
        <w:rPr>
          <w:lang w:eastAsia="zh-CN"/>
        </w:rPr>
        <w:t>美国 时间 8月 14日 , 美国 总统 特朗普 签署 总统 备忘 , 指令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决定 是否 就 中国 有关 法律 、 政策 、 实践 或 做法 可能 不 合理 或 歧视性 地 损害 美国 知识 产权 、 创新 或 技术 发展 展开 调查 。</w:t>
      </w:r>
    </w:p>
    <w:p w14:paraId="03FDF07E">
      <w:pPr>
        <w:rPr>
          <w:lang w:eastAsia="zh-CN"/>
        </w:rPr>
      </w:pPr>
      <w:r>
        <w:rPr>
          <w:lang w:eastAsia="zh-CN"/>
        </w:rPr>
        <w:t>同日 ,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发表 声明 , 表示 将 进行 全面 调查 , 并 根据 需要 采取 措施 以 保护 美国 产业 的 未来 。</w:t>
      </w:r>
    </w:p>
    <w:p w14:paraId="50A6CC49">
      <w:pPr>
        <w:rPr>
          <w:lang w:eastAsia="zh-CN"/>
        </w:rPr>
      </w:pPr>
      <w:r>
        <w:rPr>
          <w:lang w:eastAsia="zh-CN"/>
        </w:rPr>
        <w:t>" 美方 应 珍惜 当前 中 美 经贸 关系 良好 的 局面 和 合作 态势 , 美方 的 任何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做法 必 将 损害 双边 经贸 关系 及 双方 企业 利益 。"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商务部 新闻 发言人 表示 , 希望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要 尊重 客观 事实 , 慎重 行事 。</w:t>
      </w:r>
    </w:p>
    <w:p w14:paraId="29F7EFA7">
      <w:pPr>
        <w:rPr>
          <w:lang w:eastAsia="zh-CN"/>
        </w:rPr>
      </w:pPr>
      <w:r>
        <w:rPr>
          <w:lang w:eastAsia="zh-CN"/>
        </w:rPr>
        <w:t>如果 美方 不 顾 事实 、 不 尊重 多边</w:t>
      </w:r>
      <w:r>
        <w:rPr>
          <w:lang w:eastAsia="zh-CN"/>
        </w:rPr>
        <w:tab/>
      </w:r>
      <w:r>
        <w:rPr>
          <w:lang w:eastAsia="zh-CN"/>
        </w:rPr>
        <w:t xml:space="preserve">贸易 规则 </w:t>
      </w:r>
      <w:r>
        <w:rPr>
          <w:lang w:eastAsia="zh-CN"/>
        </w:rPr>
        <w:tab/>
      </w:r>
      <w:r>
        <w:rPr>
          <w:lang w:eastAsia="zh-CN"/>
        </w:rPr>
        <w:t>而 采取 损害 双方 经贸 关系 的 举动 , 中方 绝 不 会 坐视 , 必 将 采取 所有 适当 措施 , 坚决 捍卫 中方 合法 权益 。</w:t>
      </w:r>
    </w:p>
    <w:p w14:paraId="27B1990F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>对 华 贸易战 , 美国 打 不 赢 更 打 不 起 【 作者 : 王珂 ; 林丽鹂 】 【 人民 日报 2017年 8月 18日 第1 版 要闻 】 本 报 记者 王 珂 林丽鹂 这 段 时间 , 中 美 经贸 合作 " 忽冷忽热 " : 一边 是 双方 积极 实施 中 美 经济 合作 百日 计划 , 建立 了 中 美 全面 经济 对话 等 4 个 高级别 对话 机制 ; 一边 是 美国 动作 不断 , 对 中国 发起 单边主义 色彩 浓厚 的</w:t>
      </w:r>
      <w:r>
        <w:rPr>
          <w:lang w:eastAsia="zh-CN"/>
        </w:rPr>
        <w:tab/>
      </w:r>
      <w:r>
        <w:rPr>
          <w:lang w:eastAsia="zh-CN"/>
        </w:rPr>
        <w:t xml:space="preserve">贸易 调查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1AC7748B">
      <w:pPr>
        <w:rPr>
          <w:lang w:eastAsia="zh-CN"/>
        </w:rPr>
      </w:pPr>
      <w:r>
        <w:rPr>
          <w:lang w:eastAsia="zh-CN"/>
        </w:rPr>
        <w:t>美国 总统 特朗普 当日 签署 行政 备忘录 , 授权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审查 所谓 的 " 中国 贸易 行为 " , 包括 中国 在 技术 转让 等 知识 产权 领域 的 做法 。</w:t>
      </w:r>
    </w:p>
    <w:p w14:paraId="70CEB58F">
      <w:pPr>
        <w:rPr>
          <w:lang w:eastAsia="zh-CN"/>
        </w:rPr>
      </w:pPr>
      <w:r>
        <w:rPr>
          <w:lang w:eastAsia="zh-CN"/>
        </w:rPr>
        <w:t>" 101 调查 " : 与生俱来 的 单边主义 色彩 此 次 美国 对 中国 的</w:t>
      </w:r>
      <w:r>
        <w:rPr>
          <w:lang w:eastAsia="zh-CN"/>
        </w:rPr>
        <w:tab/>
      </w:r>
      <w:r>
        <w:rPr>
          <w:lang w:eastAsia="zh-CN"/>
        </w:rPr>
        <w:t xml:space="preserve">贸易 调查 </w:t>
      </w:r>
      <w:r>
        <w:rPr>
          <w:lang w:eastAsia="zh-CN"/>
        </w:rPr>
        <w:tab/>
      </w:r>
      <w:r>
        <w:rPr>
          <w:lang w:eastAsia="zh-CN"/>
        </w:rPr>
        <w:t>中 , " 101 条款 " 成为 关键 词 。</w:t>
      </w:r>
    </w:p>
    <w:p w14:paraId="37B80975">
      <w:pPr>
        <w:rPr>
          <w:rFonts w:eastAsia="宋体"/>
          <w:lang w:eastAsia="zh-CN"/>
        </w:rPr>
      </w:pPr>
      <w:r>
        <w:rPr>
          <w:lang w:eastAsia="zh-CN"/>
        </w:rPr>
        <w:t xml:space="preserve">中国 商务部 相关 负责人 介绍 , " 101 条款 " 是 美国 《 1974年 贸易法 》 第101 到 110节 , 一般而言 , " 101 条款 " 是 美国 贸易法 中 有关 对 外国 立法 或 行政 上 违反 协定 、 损害 美国 利益 的 行为 采取 单边 行动 的 立法 授权 条款 </w:t>
      </w:r>
    </w:p>
    <w:p w14:paraId="45183093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外界 分析 认为 , 美国 对 华 发起 " 301 调查 " 广 受 关注 , 是 因为 其 潜台词 在于 美国 采取 单边主义 色彩 浓厚 的 举措 , 有 可能 将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行为 视作 " 非 公平 " 与 " 不 合理 " , 从而 对 中国 实施 征税 、 限制 进口 等 单边 贸易 制裁 。</w:t>
      </w:r>
    </w:p>
    <w:p w14:paraId="10F9F929">
      <w:pPr>
        <w:rPr>
          <w:lang w:eastAsia="zh-CN"/>
        </w:rPr>
      </w:pPr>
      <w:r>
        <w:rPr>
          <w:lang w:eastAsia="zh-CN"/>
        </w:rPr>
        <w:t>除了 可能 的 " 101 调查 " , 美国 政府 近期 还 对 中国 开展 了 其他 类似 调查 , 包括 美国 商务部 正在 进行 的 对 钢铁 和 铝 进口 产品 是否 威胁 美国 国家 安全 的 " 212 调查 " , 以及 美国 国际</w:t>
      </w:r>
      <w:r>
        <w:rPr>
          <w:lang w:eastAsia="zh-CN"/>
        </w:rPr>
        <w:tab/>
      </w:r>
      <w:r>
        <w:rPr>
          <w:lang w:eastAsia="zh-CN"/>
        </w:rPr>
        <w:t xml:space="preserve">贸易 委员会 </w:t>
      </w:r>
      <w:r>
        <w:rPr>
          <w:lang w:eastAsia="zh-CN"/>
        </w:rPr>
        <w:tab/>
      </w:r>
      <w:r>
        <w:rPr>
          <w:lang w:eastAsia="zh-CN"/>
        </w:rPr>
        <w:t>正在 进行 的 对 光伏 电池 及 组件 采取 紧急 限制 进口 措施 的 " 201 调查 " 等 。</w:t>
      </w:r>
    </w:p>
    <w:p w14:paraId="77BAE611">
      <w:pPr>
        <w:rPr>
          <w:lang w:eastAsia="zh-CN"/>
        </w:rPr>
      </w:pPr>
      <w:r>
        <w:rPr>
          <w:lang w:eastAsia="zh-CN"/>
        </w:rPr>
        <w:t>" 我们 希望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代表 要 尊重 客观 事实 , 慎重 行事 。" </w:t>
      </w:r>
      <w:r>
        <w:rPr>
          <w:lang w:eastAsia="zh-CN"/>
        </w:rPr>
        <w:br w:type="textWrapping"/>
      </w:r>
      <w:r>
        <w:rPr>
          <w:lang w:eastAsia="zh-CN"/>
        </w:rPr>
        <w:t xml:space="preserve"> 利益 顺差 : 美方 在 中 美 经贸 往来 中 明显 受益 有 外界 声音 认为 , 美国 政府 计划 对 中国 实施 " 101 调查 " , 一 个 重要 原因 在于 体量 巨大 且 持续 扩张 的 美国 对 华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564C6A9A">
      <w:pPr>
        <w:rPr>
          <w:lang w:eastAsia="zh-CN"/>
        </w:rPr>
      </w:pPr>
      <w:r>
        <w:rPr>
          <w:lang w:eastAsia="zh-CN"/>
        </w:rPr>
        <w:t>数据 显示 , 2016年 , 中国 统计 的 对 美 货物</w:t>
      </w:r>
      <w:r>
        <w:rPr>
          <w:lang w:eastAsia="zh-CN"/>
        </w:rPr>
        <w:tab/>
      </w:r>
      <w:r>
        <w:rPr>
          <w:lang w:eastAsia="zh-CN"/>
        </w:rPr>
        <w:t xml:space="preserve">贸易 顺差 </w:t>
      </w:r>
      <w:r>
        <w:rPr>
          <w:lang w:eastAsia="zh-CN"/>
        </w:rPr>
        <w:tab/>
      </w:r>
      <w:r>
        <w:rPr>
          <w:lang w:eastAsia="zh-CN"/>
        </w:rPr>
        <w:t>达 2540亿 美元 , 而 美国 统计 的 对华 逆差额 高达 1470亿 美元 , 对 华 贸易 逆差 占 美国 逆差 总额 的 比重 接近 50% 。</w:t>
      </w:r>
    </w:p>
    <w:p w14:paraId="7B7031AE">
      <w:pPr>
        <w:rPr>
          <w:rFonts w:eastAsia="宋体"/>
          <w:lang w:eastAsia="zh-CN"/>
        </w:rPr>
      </w:pP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>下 , 美国 真 的 吃亏 了 吗 ?"</w:t>
      </w:r>
      <w:r>
        <w:rPr>
          <w:lang w:eastAsia="zh-CN"/>
        </w:rPr>
        <w:tab/>
      </w:r>
    </w:p>
    <w:p w14:paraId="10704F22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和 利益 逆差 是 两 码 事 , 在 中 美 经贸 合作 中 , 美方 是 受益 的 , 美国 消费者 享受 到 的 实惠 看 得 见 、 摸 得 着 。</w:t>
      </w:r>
    </w:p>
    <w:p w14:paraId="3F987B4E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中国 商务部 发布 的 《 关于 中 美 经贸 关系 的 研究 报告 》 显示 , 全球 价值链 中 ,</w:t>
      </w:r>
      <w:r>
        <w:rPr>
          <w:lang w:eastAsia="zh-CN"/>
        </w:rPr>
        <w:tab/>
      </w:r>
      <w:r>
        <w:rPr>
          <w:lang w:eastAsia="zh-CN"/>
        </w:rPr>
        <w:t xml:space="preserve">贸易 顺差 </w:t>
      </w:r>
      <w:r>
        <w:rPr>
          <w:lang w:eastAsia="zh-CN"/>
        </w:rPr>
        <w:tab/>
      </w:r>
      <w:r>
        <w:rPr>
          <w:lang w:eastAsia="zh-CN"/>
        </w:rPr>
        <w:t>反映 在 中国 , 但 利益 顺差 在 美国 , 总体上 双方 互利 共赢 。</w:t>
      </w:r>
    </w:p>
    <w:p w14:paraId="57BF42C4">
      <w:pPr>
        <w:rPr>
          <w:lang w:eastAsia="zh-CN"/>
        </w:rPr>
      </w:pPr>
      <w:r>
        <w:rPr>
          <w:lang w:eastAsia="zh-CN"/>
        </w:rPr>
        <w:t>据 中方 统计 , 中国 货物</w:t>
      </w:r>
      <w:r>
        <w:rPr>
          <w:lang w:eastAsia="zh-CN"/>
        </w:rPr>
        <w:tab/>
      </w:r>
      <w:r>
        <w:rPr>
          <w:lang w:eastAsia="zh-CN"/>
        </w:rPr>
        <w:t xml:space="preserve">贸易 顺差 </w:t>
      </w:r>
      <w:r>
        <w:rPr>
          <w:lang w:eastAsia="zh-CN"/>
        </w:rPr>
        <w:tab/>
      </w:r>
      <w:r>
        <w:rPr>
          <w:lang w:eastAsia="zh-CN"/>
        </w:rPr>
        <w:t>的 59% 来自 外资 企业 , 61% 来自 加工 贸易 。</w:t>
      </w:r>
    </w:p>
    <w:p w14:paraId="5F713477">
      <w:pPr>
        <w:rPr>
          <w:lang w:eastAsia="zh-CN"/>
        </w:rPr>
      </w:pPr>
      <w:r>
        <w:rPr>
          <w:lang w:eastAsia="zh-CN"/>
        </w:rPr>
        <w:t>中国 从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只 赚取 少量 加工费 , 而 美国 从 设计 、 零部件 供应 、 营销 等 环节 获利 巨大 。</w:t>
      </w:r>
    </w:p>
    <w:p w14:paraId="14F69C37">
      <w:pPr>
        <w:rPr>
          <w:lang w:eastAsia="zh-CN"/>
        </w:rPr>
      </w:pPr>
      <w:r>
        <w:rPr>
          <w:lang w:eastAsia="zh-CN"/>
        </w:rPr>
        <w:t>耶鲁 大学 高级 研究员 史蒂芬</w:t>
      </w:r>
      <w:r>
        <w:t>・</w:t>
      </w:r>
      <w:r>
        <w:rPr>
          <w:lang w:eastAsia="zh-CN"/>
        </w:rPr>
        <w:t>罗奇 表示 , 美国 与 100多 个 国家 之间 都 存在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 xml:space="preserve"> 。</w:t>
      </w:r>
    </w:p>
    <w:p w14:paraId="53D39B6F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实质上 是 美国 利用 别 国 剩余 储蓄 , 来 维持 超出 自身 生产 能力 的 消费 水平 。</w:t>
      </w:r>
    </w:p>
    <w:p w14:paraId="77FEC6AA">
      <w:pPr>
        <w:rPr>
          <w:lang w:eastAsia="zh-CN"/>
        </w:rPr>
      </w:pPr>
      <w:r>
        <w:rPr>
          <w:lang w:eastAsia="zh-CN"/>
        </w:rPr>
        <w:t>中国 对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原因 是 多方面 的 , 归根结底 由 两 国 经济 结构 、 产业 竞争力 和 国际 分工 决定 , 也 受到 现行 贸易 统计 制度 、 美方 对 华 高 技术 出口 管制 等 因素 影响 。</w:t>
      </w:r>
    </w:p>
    <w:p w14:paraId="041863B1">
      <w:pPr>
        <w:rPr>
          <w:lang w:eastAsia="zh-CN"/>
        </w:rPr>
      </w:pPr>
      <w:r>
        <w:rPr>
          <w:lang w:eastAsia="zh-CN"/>
        </w:rPr>
        <w:t>同样 的 汇率 水平 下 , 中方 在 劳动 密集型 产品 方面 是 顺差 , 而 在 资本 技术 密集型 产品 、 农产品 和 服务</w:t>
      </w:r>
      <w:r>
        <w:rPr>
          <w:lang w:eastAsia="zh-CN"/>
        </w:rPr>
        <w:tab/>
      </w:r>
      <w:r>
        <w:rPr>
          <w:lang w:eastAsia="zh-CN"/>
        </w:rPr>
        <w:t xml:space="preserve">贸易 方面 </w:t>
      </w:r>
      <w:r>
        <w:rPr>
          <w:lang w:eastAsia="zh-CN"/>
        </w:rPr>
        <w:tab/>
      </w:r>
      <w:r>
        <w:rPr>
          <w:lang w:eastAsia="zh-CN"/>
        </w:rPr>
        <w:t>都 是 逆差 。</w:t>
      </w:r>
    </w:p>
    <w:p w14:paraId="36B54190">
      <w:pPr>
        <w:rPr>
          <w:lang w:eastAsia="zh-CN"/>
        </w:rPr>
      </w:pPr>
      <w:r>
        <w:rPr>
          <w:lang w:eastAsia="zh-CN"/>
        </w:rPr>
        <w:t>更 关键 的 是 , 中方 正在 积极 改善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状况 。</w:t>
      </w:r>
    </w:p>
    <w:p w14:paraId="62A0F6FE">
      <w:pPr>
        <w:rPr>
          <w:lang w:eastAsia="zh-CN"/>
        </w:rPr>
      </w:pPr>
      <w:r>
        <w:rPr>
          <w:lang w:eastAsia="zh-CN"/>
        </w:rPr>
        <w:t>希望 美方 也 能 相向 而 行 , 在 放宽 对 华 出口 管制 上 迈出 实质性 步伐 , 为 减少 美方 货物</w:t>
      </w:r>
      <w:r>
        <w:rPr>
          <w:lang w:eastAsia="zh-CN"/>
        </w:rPr>
        <w:tab/>
      </w: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>作出 努力 。</w:t>
      </w:r>
    </w:p>
    <w:p w14:paraId="54306BA1">
      <w:pPr>
        <w:rPr>
          <w:lang w:eastAsia="zh-CN"/>
        </w:rPr>
      </w:pPr>
      <w:r>
        <w:rPr>
          <w:lang w:eastAsia="zh-CN"/>
        </w:rPr>
        <w:t>贸然 单边 行动 : 美方 " 打错 了 算盘 "</w:t>
      </w:r>
      <w:r>
        <w:rPr>
          <w:lang w:eastAsia="zh-CN"/>
        </w:rPr>
        <w:br w:type="textWrapping"/>
      </w:r>
      <w:r>
        <w:rPr>
          <w:lang w:eastAsia="zh-CN"/>
        </w:rPr>
        <w:t xml:space="preserve"> 如果 美国 政府 不 顾 世贸 规则 , 采取 单边 行动 来 解决 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的 争端 , 不仅 无助于 解决 问题 , 还 可能 伤及 本国 消费者 和 进出口 企业 的 利益 。</w:t>
      </w:r>
    </w:p>
    <w:p w14:paraId="609DD4E8">
      <w:pPr>
        <w:rPr>
          <w:lang w:eastAsia="zh-CN"/>
        </w:rPr>
      </w:pPr>
      <w:r>
        <w:rPr>
          <w:lang w:eastAsia="zh-CN"/>
        </w:rPr>
        <w:t>澳大利亚 罗伊 国际 政策 研究所 执行 主任 迈克尔</w:t>
      </w:r>
      <w:r>
        <w:t>・</w:t>
      </w:r>
      <w:r>
        <w:rPr>
          <w:lang w:eastAsia="zh-CN"/>
        </w:rPr>
        <w:t>富利洛夫 表示 , 必须 严正 对待 美国 政府 对 中国 发出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调查 。</w:t>
      </w:r>
    </w:p>
    <w:p w14:paraId="21FDA4D2">
      <w:pPr>
        <w:rPr>
          <w:lang w:eastAsia="zh-CN"/>
        </w:rPr>
      </w:pPr>
      <w:r>
        <w:rPr>
          <w:lang w:eastAsia="zh-CN"/>
        </w:rPr>
        <w:t xml:space="preserve">一旦 中 美 发生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澳大利亚 在 能源 和 农产品 贸易 等 领域 的 利益 将 面临 威胁 。</w:t>
      </w:r>
    </w:p>
    <w:p w14:paraId="1AA8CC48">
      <w:pPr>
        <w:rPr>
          <w:lang w:eastAsia="zh-CN"/>
        </w:rPr>
      </w:pPr>
      <w:r>
        <w:rPr>
          <w:lang w:eastAsia="zh-CN"/>
        </w:rPr>
        <w:t>美国 彼得森 国际 经济 研究所 分析 称 , 如果 中 美 爆发</w:t>
      </w:r>
      <w:r>
        <w:rPr>
          <w:lang w:eastAsia="zh-CN"/>
        </w:rPr>
        <w:tab/>
      </w:r>
      <w:r>
        <w:rPr>
          <w:lang w:eastAsia="zh-CN"/>
        </w:rPr>
        <w:t xml:space="preserve"> " 贸易战 "</w:t>
      </w:r>
      <w:r>
        <w:rPr>
          <w:lang w:eastAsia="zh-CN"/>
        </w:rPr>
        <w:tab/>
      </w:r>
      <w:r>
        <w:rPr>
          <w:lang w:eastAsia="zh-CN"/>
        </w:rPr>
        <w:t xml:space="preserve"> , 中国 手 中 的 " 武器 " 也 很 有 分量 。</w:t>
      </w:r>
    </w:p>
    <w:p w14:paraId="58B19E47">
      <w:pPr>
        <w:rPr>
          <w:lang w:eastAsia="zh-CN"/>
        </w:rPr>
      </w:pPr>
      <w:r>
        <w:rPr>
          <w:lang w:eastAsia="zh-CN"/>
        </w:rPr>
        <w:t>数据 显示 , 截至 今年 6月 , 中国 是 美国 第二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、 第三 大 出口 市场 和 第一 大 进口 来源地 , 美国 出口 的 26% 的 波音 飞机 、 56% 的 大豆 、 16% 的 汽车 、 15% 的 集成 电路 目的地 是 中国 。</w:t>
      </w:r>
    </w:p>
    <w:p w14:paraId="3111E582">
      <w:pPr>
        <w:rPr>
          <w:lang w:eastAsia="zh-CN"/>
        </w:rPr>
      </w:pPr>
      <w:r>
        <w:rPr>
          <w:lang w:eastAsia="zh-CN"/>
        </w:rPr>
        <w:t>中国 商务部 发言人 表示 , 如果 美方 不 顾 事实 、 不 尊重 多边</w:t>
      </w:r>
      <w:r>
        <w:rPr>
          <w:lang w:eastAsia="zh-CN"/>
        </w:rPr>
        <w:tab/>
      </w:r>
      <w:r>
        <w:rPr>
          <w:lang w:eastAsia="zh-CN"/>
        </w:rPr>
        <w:t>贸易 规则</w:t>
      </w:r>
      <w:r>
        <w:rPr>
          <w:lang w:eastAsia="zh-CN"/>
        </w:rPr>
        <w:tab/>
      </w:r>
      <w:r>
        <w:rPr>
          <w:lang w:eastAsia="zh-CN"/>
        </w:rPr>
        <w:t xml:space="preserve"> 而 采取 损害 双方 经贸 关系 的 举动 , 中方 绝 不 会 坐视 , 必 将 采取 所有 适当 措施 , 坚决 捍卫 中方 合法 权益 。</w:t>
      </w:r>
    </w:p>
    <w:p w14:paraId="169E6C4B">
      <w:pPr>
        <w:rPr>
          <w:lang w:eastAsia="zh-CN"/>
        </w:rPr>
      </w:pPr>
      <w:r>
        <w:rPr>
          <w:lang w:eastAsia="zh-CN"/>
        </w:rPr>
        <w:t>针对 美国 此 次 调查 可能 针对 的 知识 产权 保护 问题 , 北京 康达 律师 事务所 律师 常 亚春 表示 , 目前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抬头 , 一定 程度 上 提醒 中国 企业 要 更加 重视 自主 知识 产权 。</w:t>
      </w:r>
    </w:p>
    <w:p w14:paraId="56AD3856">
      <w:pPr>
        <w:rPr>
          <w:lang w:eastAsia="zh-CN"/>
        </w:rPr>
      </w:pPr>
      <w:r>
        <w:rPr>
          <w:lang w:eastAsia="zh-CN"/>
        </w:rPr>
        <w:t>比如 , 加大 自主 研发 投入 , 为 研发 成果 建立 全方位 的 知识 产权 保护 体系 , 还 要 注意 专利 、 商标 的 地域性 , 不仅 在 国内 申请 专利 商标 保护 , 还 要 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涉及 的 国家 申请 。</w:t>
      </w:r>
    </w:p>
    <w:p w14:paraId="4E5712D5">
      <w:pPr>
        <w:rPr>
          <w:lang w:eastAsia="zh-CN"/>
        </w:rPr>
      </w:pPr>
      <w:r>
        <w:rPr>
          <w:lang w:eastAsia="zh-CN"/>
        </w:rPr>
        <w:t>中 美 是 全球 最 大 的 两 个 经济体 , 双边 经贸 关系 走向 不但 影响 中 美 两 国 , 也 会 影响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增长 。</w:t>
      </w:r>
    </w:p>
    <w:p w14:paraId="7D7A5C2D">
      <w:pPr>
        <w:rPr>
          <w:lang w:eastAsia="zh-CN"/>
        </w:rPr>
      </w:pPr>
      <w:r>
        <w:rPr>
          <w:lang w:eastAsia="zh-CN"/>
        </w:rPr>
        <w:t xml:space="preserve">中 美 经贸 关系 : 合作 共赢 才 是 唯一 正道 </w:t>
      </w:r>
      <w:r>
        <w:rPr>
          <w:lang w:eastAsia="zh-CN"/>
        </w:rPr>
        <w:br w:type="textWrapping"/>
      </w:r>
      <w:r>
        <w:rPr>
          <w:lang w:eastAsia="zh-CN"/>
        </w:rPr>
        <w:t xml:space="preserve"> 中国 商务部 数据 显示 , 中 美 互 为 重要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5A2F32A4">
      <w:pPr>
        <w:rPr>
          <w:lang w:eastAsia="zh-CN"/>
        </w:rPr>
      </w:pPr>
      <w:r>
        <w:rPr>
          <w:lang w:eastAsia="zh-CN"/>
        </w:rPr>
        <w:t>白明 说 , 据 美 国际</w:t>
      </w:r>
      <w:r>
        <w:rPr>
          <w:lang w:eastAsia="zh-CN"/>
        </w:rPr>
        <w:tab/>
      </w:r>
      <w:r>
        <w:rPr>
          <w:lang w:eastAsia="zh-CN"/>
        </w:rPr>
        <w:t>贸易 委员会</w:t>
      </w:r>
      <w:r>
        <w:rPr>
          <w:lang w:eastAsia="zh-CN"/>
        </w:rPr>
        <w:tab/>
      </w:r>
      <w:r>
        <w:rPr>
          <w:lang w:eastAsia="zh-CN"/>
        </w:rPr>
        <w:t xml:space="preserve"> 统计 , 截至 今年 1月 底 , 尚 有 正在 执行 的 涉及 中国 产品 的 反倾销税 令 110 个 、 反 补贴 税 令 41 个 , 总计 151 个 。</w:t>
      </w:r>
    </w:p>
    <w:p w14:paraId="5FB6A700">
      <w:pPr>
        <w:rPr>
          <w:lang w:eastAsia="zh-CN"/>
        </w:rPr>
      </w:pPr>
      <w:r>
        <w:rPr>
          <w:lang w:eastAsia="zh-CN"/>
        </w:rPr>
        <w:t>美国 彼得森 国际 经济 研究所 高级 研究员 肖特 认为 , 美 中 双方 应当 携起 手 来 , 通过 双边 、 区域 和 多边 机制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。</w:t>
      </w:r>
    </w:p>
    <w:p w14:paraId="7D319AA4">
      <w:pPr>
        <w:rPr>
          <w:lang w:eastAsia="zh-CN"/>
        </w:rPr>
      </w:pPr>
      <w:r>
        <w:rPr>
          <w:lang w:eastAsia="zh-CN"/>
        </w:rPr>
        <w:t>作为 全球 前 两 大 经济体 , 美 中 对于 维护 国际 多边</w:t>
      </w:r>
      <w:r>
        <w:rPr>
          <w:lang w:eastAsia="zh-CN"/>
        </w:rPr>
        <w:tab/>
      </w:r>
      <w:r>
        <w:rPr>
          <w:lang w:eastAsia="zh-CN"/>
        </w:rPr>
        <w:t>贸易 体系 的 稳定</w:t>
      </w:r>
      <w:r>
        <w:rPr>
          <w:lang w:eastAsia="zh-CN"/>
        </w:rPr>
        <w:tab/>
      </w:r>
      <w:r>
        <w:rPr>
          <w:lang w:eastAsia="zh-CN"/>
        </w:rPr>
        <w:t xml:space="preserve"> 至关 重要 。</w:t>
      </w:r>
    </w:p>
    <w:p w14:paraId="73067824">
      <w:pPr>
        <w:rPr>
          <w:lang w:eastAsia="zh-CN"/>
        </w:rPr>
      </w:pPr>
      <w:r>
        <w:rPr>
          <w:lang w:eastAsia="zh-CN"/>
        </w:rPr>
        <w:t>在 全球化 日益 深化 发展 的 今天 , 共同 维护 平等 开放 的 多边</w:t>
      </w:r>
      <w:r>
        <w:rPr>
          <w:lang w:eastAsia="zh-CN"/>
        </w:rPr>
        <w:tab/>
      </w:r>
      <w:r>
        <w:rPr>
          <w:lang w:eastAsia="zh-CN"/>
        </w:rPr>
        <w:t xml:space="preserve">贸易 体制 </w:t>
      </w:r>
      <w:r>
        <w:rPr>
          <w:lang w:eastAsia="zh-CN"/>
        </w:rPr>
        <w:tab/>
      </w:r>
      <w:r>
        <w:rPr>
          <w:lang w:eastAsia="zh-CN"/>
        </w:rPr>
        <w:t>, 捍卫 以 规则 为 基础 的 多边 争端 解决 机制 , 是 美 中 两 国 义不容辞 的 责任 。</w:t>
      </w:r>
    </w:p>
    <w:p w14:paraId="5A3BF2F0">
      <w:pPr>
        <w:rPr>
          <w:lang w:eastAsia="zh-CN"/>
        </w:rPr>
      </w:pP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专家 担忧 对 华 发起 " 101 调查 " 代价 巨大 【 作者 : 吴 乐� 】 【 人民 日报 2017年 8月 20日 第1 版 要闻 】 【 字号 : 加大 还原 减小 】 本 报 驻 美国 记者 吴乐� 美国 贸易 代表 莱特希泽 8月 18日 宣布 , 正式 对 中国 发起 " 101 调查 " 。</w:t>
      </w:r>
    </w:p>
    <w:p w14:paraId="48E3D6C0">
      <w:pPr>
        <w:rPr>
          <w:lang w:eastAsia="zh-CN"/>
        </w:rPr>
      </w:pPr>
      <w:r>
        <w:rPr>
          <w:lang w:eastAsia="zh-CN"/>
        </w:rPr>
        <w:t>该 条款 授权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可 对 他国 的 " 不 合理 或 不 公正 贸易 做法 " 发起 调查 , 并 可 在 调查 结束 后 建议 美国 总统 实施 单边 制裁 , 包括 撤销 贸易 优惠 、 征收 报复性 关税 等 。</w:t>
      </w:r>
    </w:p>
    <w:p w14:paraId="67B25D5D">
      <w:pPr>
        <w:rPr>
          <w:lang w:eastAsia="zh-CN"/>
        </w:rPr>
      </w:pPr>
      <w:r>
        <w:rPr>
          <w:lang w:eastAsia="zh-CN"/>
        </w:rPr>
        <w:t>发起 " 101 调查 " 是 一 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的 手段 , 也 是 一 项 单边 贸易 报复 措施 。</w:t>
      </w:r>
    </w:p>
    <w:p w14:paraId="40B49BEA">
      <w:pPr>
        <w:rPr>
          <w:lang w:eastAsia="zh-CN"/>
        </w:rPr>
      </w:pPr>
      <w:r>
        <w:rPr>
          <w:lang w:eastAsia="zh-CN"/>
        </w:rPr>
        <w:t>美国 对 华 采取 单边主义 色彩 极 强 的</w:t>
      </w:r>
      <w:r>
        <w:rPr>
          <w:lang w:eastAsia="zh-CN"/>
        </w:rPr>
        <w:tab/>
      </w:r>
      <w:r>
        <w:rPr>
          <w:lang w:eastAsia="zh-CN"/>
        </w:rPr>
        <w:t>贸易 调查</w:t>
      </w:r>
      <w:r>
        <w:rPr>
          <w:lang w:eastAsia="zh-CN"/>
        </w:rPr>
        <w:tab/>
      </w:r>
      <w:r>
        <w:rPr>
          <w:lang w:eastAsia="zh-CN"/>
        </w:rPr>
        <w:t xml:space="preserve"> , 引发 各界 对 中 美 经贸 关系 的 担忧 。</w:t>
      </w:r>
    </w:p>
    <w:p w14:paraId="6BCE45C2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 xml:space="preserve">贸易 代表 办公室 </w:t>
      </w:r>
      <w:r>
        <w:rPr>
          <w:lang w:eastAsia="zh-CN"/>
        </w:rPr>
        <w:tab/>
      </w:r>
      <w:r>
        <w:rPr>
          <w:lang w:eastAsia="zh-CN"/>
        </w:rPr>
        <w:t>18日 发表 声明 说 , 将 调查 中国 政府 在 技术 转让 、 知识 产权 、 创新 等 领域 的 实践 、 政策 和 做法 是否 不 合理 或 具 歧视性 , 以及 是否 对 美国 商业 造成 负担 或 限制 。</w:t>
      </w:r>
    </w:p>
    <w:p w14:paraId="635716F0">
      <w:pPr>
        <w:rPr>
          <w:lang w:eastAsia="zh-CN"/>
        </w:rPr>
      </w:pPr>
      <w:r>
        <w:rPr>
          <w:lang w:eastAsia="zh-CN"/>
        </w:rPr>
        <w:t>对 此 , 前 白宫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顾问 、 彼得森 国际 经济 研究所 高级 研究员 查德</w:t>
      </w:r>
      <w:r>
        <w:t>・</w:t>
      </w:r>
      <w:r>
        <w:rPr>
          <w:lang w:eastAsia="zh-CN"/>
        </w:rPr>
        <w:t>鲍恩 认为 , 美国 政府 使用 一 项 过时 、 单边 的 美国 贸易法 条款 对 华 启动 " 101 调查 " , 其 代价 是 巨大 的 , 只 会 让 美 中 贸易 情况 更加 糟糕 。</w:t>
      </w:r>
    </w:p>
    <w:p w14:paraId="1F17F1F2">
      <w:pPr>
        <w:rPr>
          <w:lang w:eastAsia="zh-CN"/>
        </w:rPr>
      </w:pPr>
      <w:r>
        <w:rPr>
          <w:lang w:eastAsia="zh-CN"/>
        </w:rPr>
        <w:t>外界 对于 特朗普 上任 以来 采取 一系列 措施 破坏 以 规则 为 基础 的</w:t>
      </w:r>
      <w:r>
        <w:rPr>
          <w:lang w:eastAsia="zh-CN"/>
        </w:rPr>
        <w:tab/>
      </w:r>
      <w:r>
        <w:rPr>
          <w:lang w:eastAsia="zh-CN"/>
        </w:rPr>
        <w:t>贸易 承诺</w:t>
      </w:r>
      <w:r>
        <w:rPr>
          <w:lang w:eastAsia="zh-CN"/>
        </w:rPr>
        <w:tab/>
      </w:r>
      <w:r>
        <w:rPr>
          <w:lang w:eastAsia="zh-CN"/>
        </w:rPr>
        <w:t xml:space="preserve"> 和 几十 年 来 建立 国际 合作 的 努力 早 有 微词 , 而 启动 " 101 调查 " 则 提供 了 更 多 " 燃料 " 。</w:t>
      </w:r>
    </w:p>
    <w:p w14:paraId="28C4056C">
      <w:pPr>
        <w:rPr>
          <w:lang w:eastAsia="zh-CN"/>
        </w:rPr>
      </w:pPr>
      <w:r>
        <w:rPr>
          <w:lang w:eastAsia="zh-CN"/>
        </w:rPr>
        <w:t>他 说 , 如果 美国 政府 想要 合法 解决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不满 , 应 促成 与 中国 达成 一 项 新 的 、 可 执行 的 长期 贸易 协议 。</w:t>
      </w:r>
    </w:p>
    <w:p w14:paraId="0310BD4E">
      <w:pPr>
        <w:rPr>
          <w:lang w:eastAsia="zh-CN"/>
        </w:rPr>
      </w:pPr>
      <w:r>
        <w:rPr>
          <w:lang w:eastAsia="zh-CN"/>
        </w:rPr>
        <w:t>彼得森 国际 经济 研究所 另 一 位 高级 研究员 卡洛琳</w:t>
      </w:r>
      <w:r>
        <w:t>・</w:t>
      </w:r>
      <w:r>
        <w:rPr>
          <w:lang w:eastAsia="zh-CN"/>
        </w:rPr>
        <w:t>弗洛伊德 也 认为 , 对 华 启动 " 301 调查 " 不 会 带来 任何 积极 的 结果 , 一旦 引发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报复 措施 , 美国 企业 利益 也 将 受损 。</w:t>
      </w:r>
    </w:p>
    <w:p w14:paraId="343B0E3D">
      <w:pPr>
        <w:rPr>
          <w:lang w:eastAsia="zh-CN"/>
        </w:rPr>
      </w:pPr>
      <w:r>
        <w:rPr>
          <w:lang w:eastAsia="zh-CN"/>
        </w:rPr>
        <w:t>国际 金融 协会 日前 发布 的 一 份 报告 警告 说 , 考虑 到 中国 在 当前 的 全球 供应链 中 所 扮演 的 角色 , 如果 美国 和 中国 之间 发生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 xml:space="preserve">, 不仅 会 损害 中国 企业 利益 , 而且 会 损害 上游 供应商 和 下游 分销商 , 如 美国 零售商 的 利益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不久 前 , 国际 货币 基金 组织 ( IMF ) 发布 了 《 2017 外部 风险 报告 》 , 分析 了 全球 29 个 主要 经济体 的 外部 失衡 情况 , 指出 美国 的 经常 项目 账户 逆差 日益 明显 , 这 可能 导致</w:t>
      </w:r>
      <w:r>
        <w:rPr>
          <w:lang w:eastAsia="zh-CN"/>
        </w:rPr>
        <w:tab/>
      </w:r>
      <w:r>
        <w:rPr>
          <w:lang w:eastAsia="zh-CN"/>
        </w:rPr>
        <w:t>贸易 保护 主义</w:t>
      </w:r>
      <w:r>
        <w:rPr>
          <w:lang w:eastAsia="zh-CN"/>
        </w:rPr>
        <w:tab/>
      </w:r>
      <w:r>
        <w:rPr>
          <w:lang w:eastAsia="zh-CN"/>
        </w:rPr>
        <w:t xml:space="preserve"> 升温 。</w:t>
      </w:r>
    </w:p>
    <w:p w14:paraId="589DF6C7">
      <w:pPr>
        <w:rPr>
          <w:lang w:eastAsia="zh-CN"/>
        </w:rPr>
      </w:pPr>
      <w:r>
        <w:rPr>
          <w:lang w:eastAsia="zh-CN"/>
        </w:rPr>
        <w:t>IMF 研究部 主任 路易斯</w:t>
      </w:r>
      <w:r>
        <w:t>・</w:t>
      </w:r>
      <w:r>
        <w:rPr>
          <w:lang w:eastAsia="zh-CN"/>
        </w:rPr>
        <w:t>库柏杜 在 接受 本 报 记者 采访 时 表示 , 应该 不惜 一切 代价 来 避免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目前 美国 政府 的 贸易 政策 及 采取 的 行动 " 不 太 可能 有效 地 解决 外部 失衡 , 它们 对 其 国内 增长 和 全球 经济 增长 极其 有害 " 。</w:t>
      </w:r>
    </w:p>
    <w:p w14:paraId="3F111F1D">
      <w:pPr>
        <w:rPr>
          <w:lang w:eastAsia="zh-CN"/>
        </w:rPr>
      </w:pPr>
      <w:r>
        <w:rPr>
          <w:lang w:eastAsia="zh-CN"/>
        </w:rPr>
        <w:t>美国 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迈克尔</w:t>
      </w:r>
      <w:r>
        <w:t>・</w:t>
      </w:r>
      <w:r>
        <w:rPr>
          <w:lang w:eastAsia="zh-CN"/>
        </w:rPr>
        <w:t>弗罗曼 警告 , 美国 历 届 政府 都 要求 其他 国家 遵守 全球 贸易 规则 , 如果 美国 政府 绕过 世界 贸易 组织 而 采取 " 老掉牙 " 的 单边 制裁 措施 , 那么 其他 国家 也 可以 对 美国 进行 报复 , 甚至 效仿 美国 采取 单边 措施 。</w:t>
      </w:r>
    </w:p>
    <w:p w14:paraId="6EEAB709">
      <w:pPr>
        <w:rPr>
          <w:lang w:eastAsia="zh-CN"/>
        </w:rPr>
      </w:pPr>
      <w:r>
        <w:rPr>
          <w:lang w:eastAsia="zh-CN"/>
        </w:rPr>
        <w:t>事实上 , 自 1994年 世贸 组织 的 前身 关贸 总协定 争端 解决 机制 建立 以来 ,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就 对 " 101 调查 " 存在 一定 程度 的 限制 , 使 美国 不 敢 随意 发起 这 种 单方 贸易 报复 条款 。</w:t>
      </w:r>
    </w:p>
    <w:p w14:paraId="78887C5B">
      <w:pPr>
        <w:rPr>
          <w:lang w:eastAsia="zh-CN"/>
        </w:rPr>
      </w:pPr>
      <w:r>
        <w:rPr>
          <w:lang w:eastAsia="zh-CN"/>
        </w:rPr>
        <w:t>美国 国家 公共 电台 在 一 篇 题 为 《 特朗普 用 41 岁 的 " 美国 优先 "</w:t>
      </w:r>
      <w:r>
        <w:rPr>
          <w:lang w:eastAsia="zh-CN"/>
        </w:rPr>
        <w:tab/>
      </w:r>
      <w:r>
        <w:rPr>
          <w:lang w:eastAsia="zh-CN"/>
        </w:rPr>
        <w:t xml:space="preserve">贸易 法律 </w:t>
      </w:r>
      <w:r>
        <w:rPr>
          <w:lang w:eastAsia="zh-CN"/>
        </w:rPr>
        <w:tab/>
      </w:r>
      <w:r>
        <w:rPr>
          <w:lang w:eastAsia="zh-CN"/>
        </w:rPr>
        <w:t>向 中国 施压 》 的 报道 中 , 援引 美国 前 贸易 代表 副助理 马特</w:t>
      </w:r>
      <w:r>
        <w:t>・</w:t>
      </w:r>
      <w:r>
        <w:rPr>
          <w:lang w:eastAsia="zh-CN"/>
        </w:rPr>
        <w:t>高德 的 观点 , 认为 美国 在 没有 获得 世贸 组织 授权 下 就 开展 " 101 调查 " , 将 导致 美国 政府 与其 在 国际法 方面 的 义务 发生 冲突 。</w:t>
      </w:r>
    </w:p>
    <w:p w14:paraId="2717B0B0">
      <w:pPr>
        <w:rPr>
          <w:lang w:eastAsia="zh-CN"/>
        </w:rPr>
      </w:pPr>
      <w:r>
        <w:rPr>
          <w:lang w:eastAsia="zh-CN"/>
        </w:rPr>
        <w:t>( 本 报 华盛顿 8月 19日 电 ) 链接 美国 " 301 调查 " 干 了 啥 " 301 条款 " 要求 美国 总统 对 外国 " 实施 不 公正 、 不 合理 的 关税 或 其他 进口 限制 , 执行 不 公正 、 不 合理 、 歧视性 的 规定 、 政策 或 做法 , 加重 美国 商业 负担 或 限制 美国 商业 " 的 行为 采取 " 所有 适当 并且 可行 的 行动 " , 消除 这些 对 美国 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不利 的 因素 , 以 实现 美国 的 利益 。</w:t>
      </w:r>
    </w:p>
    <w:p w14:paraId="52E20CB4">
      <w:pPr>
        <w:rPr>
          <w:lang w:eastAsia="zh-CN"/>
        </w:rPr>
      </w:pPr>
      <w:r>
        <w:rPr>
          <w:lang w:eastAsia="zh-CN"/>
        </w:rPr>
        <w:t>上 世纪 八 九十年代 , 美国 曾 频繁 对 包括 中国 在内 的 多 个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发起 " 101 调查 " , 其中 美国 多 次 动用 " 101 调查 " 打击 日本 经济 。</w:t>
      </w:r>
    </w:p>
    <w:p w14:paraId="450E3B25">
      <w:pPr>
        <w:rPr>
          <w:lang w:eastAsia="zh-CN"/>
        </w:rPr>
      </w:pPr>
      <w:r>
        <w:rPr>
          <w:lang w:eastAsia="zh-CN"/>
        </w:rPr>
        <w:t>2004年 , 美国 劳联 – 产联 曾 提起 针对 中国 劳工 权利 和 劳工 标准 的 " 101 调查 " 申请 , 但 最终 被 美国 政府 否决 ; 2010年 10月 , 美国</w:t>
      </w:r>
      <w:r>
        <w:rPr>
          <w:lang w:eastAsia="zh-CN"/>
        </w:rPr>
        <w:tab/>
      </w:r>
      <w:r>
        <w:rPr>
          <w:lang w:eastAsia="zh-CN"/>
        </w:rPr>
        <w:t xml:space="preserve">贸易 代表 办公室 </w:t>
      </w:r>
      <w:r>
        <w:rPr>
          <w:lang w:eastAsia="zh-CN"/>
        </w:rPr>
        <w:tab/>
      </w:r>
      <w:r>
        <w:rPr>
          <w:lang w:eastAsia="zh-CN"/>
        </w:rPr>
        <w:t>宣布 , 应 美国 钢铁 工人 联合会 申请 , 启动 对 华 清洁 能源 有关 政策 和 措施 的 " 101 调查 " 。</w:t>
      </w:r>
    </w:p>
    <w:p w14:paraId="6896F5D0">
      <w:pPr>
        <w:rPr>
          <w:lang w:eastAsia="zh-CN"/>
        </w:rPr>
      </w:pPr>
      <w:r>
        <w:rPr>
          <w:lang w:eastAsia="zh-CN"/>
        </w:rPr>
        <w:t>无视 世贸 组织 规则 , 美国 依据 国内法 对 中国 发起</w:t>
      </w:r>
      <w:r>
        <w:rPr>
          <w:lang w:eastAsia="zh-CN"/>
        </w:rPr>
        <w:tab/>
      </w:r>
      <w:r>
        <w:rPr>
          <w:lang w:eastAsia="zh-CN"/>
        </w:rPr>
        <w:t>贸易 调查</w:t>
      </w:r>
      <w:r>
        <w:rPr>
          <w:lang w:eastAsia="zh-CN"/>
        </w:rPr>
        <w:tab/>
      </w:r>
      <w:r>
        <w:rPr>
          <w:lang w:eastAsia="zh-CN"/>
        </w:rPr>
        <w:t xml:space="preserve"> , 国际 舆论 认为 –– 强行 挑起 贸易战 , 最 受伤 的 是 美国 自己 ( 外媒 看 世界 ) 【 作者 : 白阳 ; 吴 乐 � ; 冯雪 � ; 吴刚 ; 李应齐 】 【 人民 日报 2017年 8月 21日 第1 版 要闻 】 8月 18日 , 美国 贸易 代表 罗伯特</w:t>
      </w:r>
      <w:r>
        <w:t>・</w:t>
      </w:r>
      <w:r>
        <w:rPr>
          <w:lang w:eastAsia="zh-CN"/>
        </w:rPr>
        <w:t>莱特 希泽 发表 声明 称 , 将 根据 美国 《 1974年 贸易法 》 第101 条 , 在 涉及 技术 转让 、 知识 产权 和 创新 等 领域 对 中国 正式 启动 贸易 调查 。</w:t>
      </w:r>
    </w:p>
    <w:p w14:paraId="02610FFF">
      <w:pPr>
        <w:rPr>
          <w:lang w:eastAsia="zh-CN"/>
        </w:rPr>
      </w:pPr>
      <w:r>
        <w:rPr>
          <w:lang w:eastAsia="zh-CN"/>
        </w:rPr>
        <w:t>美方 无视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, 依据 国内法 对 中国 发起 贸易 调查 , 对 外 发出 破坏性 信号 , 引发 国外 媒体 高度 关注 , 包括 美国 产业界 在内 的 国际 舆论 对 此 普遍 表示 担忧 。</w:t>
      </w:r>
    </w:p>
    <w:p w14:paraId="60AF5E89">
      <w:pPr>
        <w:rPr>
          <w:lang w:eastAsia="zh-CN"/>
        </w:rPr>
      </w:pPr>
      <w:r>
        <w:rPr>
          <w:lang w:eastAsia="zh-CN"/>
        </w:rPr>
        <w:t>" 对 中国 展开</w:t>
      </w:r>
      <w:r>
        <w:rPr>
          <w:lang w:eastAsia="zh-CN"/>
        </w:rPr>
        <w:tab/>
      </w:r>
      <w:r>
        <w:rPr>
          <w:lang w:eastAsia="zh-CN"/>
        </w:rPr>
        <w:t>贸易 调查</w:t>
      </w:r>
      <w:r>
        <w:rPr>
          <w:lang w:eastAsia="zh-CN"/>
        </w:rPr>
        <w:tab/>
      </w:r>
      <w:r>
        <w:rPr>
          <w:lang w:eastAsia="zh-CN"/>
        </w:rPr>
        <w:t xml:space="preserve"> , 是 借 保护 知识 产权 之 名 , 行 贸易 保护 之 实 " " 101 条款 " 赋予 美国 总统 单方面 实施 关税 或 其他 贸易 限制 的 权力 , 强调 保护 本国 产业 免受 其他 国家 " 不 合理 或 不 公正 贸易 做法 " 的 损害 。</w:t>
      </w:r>
    </w:p>
    <w:p w14:paraId="175C2152">
      <w:pPr>
        <w:rPr>
          <w:lang w:eastAsia="zh-CN"/>
        </w:rPr>
      </w:pPr>
      <w:r>
        <w:rPr>
          <w:lang w:eastAsia="zh-CN"/>
        </w:rPr>
        <w:t>美国 总统 特朗普 14日 签署 行政 备忘录 , 授权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 希泽 审查 所谓 的 " 中国 贸易 行为 " , 包括 中国 在 技术 转让 等 知识 产权 领域 的 做法 。</w:t>
      </w:r>
    </w:p>
    <w:p w14:paraId="4476F6F8">
      <w:pPr>
        <w:rPr>
          <w:lang w:eastAsia="zh-CN"/>
        </w:rPr>
      </w:pPr>
      <w:r>
        <w:rPr>
          <w:lang w:eastAsia="zh-CN"/>
        </w:rPr>
        <w:t>上 世纪 八 九十年代 , 美国 曾 频繁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发起 " 101 调查 " 。</w:t>
      </w:r>
    </w:p>
    <w:p w14:paraId="22ED5A11">
      <w:pPr>
        <w:rPr>
          <w:lang w:eastAsia="zh-CN"/>
        </w:rPr>
      </w:pPr>
      <w:r>
        <w:rPr>
          <w:lang w:eastAsia="zh-CN"/>
        </w:rPr>
        <w:t>自 1995年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成立 以来 , " 101 条款 " 其实 已 渐渐 被 弃用 。</w:t>
      </w:r>
    </w:p>
    <w:p w14:paraId="06A50D14">
      <w:pPr>
        <w:rPr>
          <w:lang w:eastAsia="zh-CN"/>
        </w:rPr>
      </w:pPr>
      <w:r>
        <w:rPr>
          <w:lang w:eastAsia="zh-CN"/>
        </w:rPr>
        <w:t>新加坡 《 联合 早报 》 8月 17日 刊发 的 社论 《</w:t>
      </w:r>
      <w:r>
        <w:rPr>
          <w:lang w:eastAsia="zh-CN"/>
        </w:rPr>
        <w:tab/>
      </w:r>
      <w:r>
        <w:rPr>
          <w:lang w:eastAsia="zh-CN"/>
        </w:rPr>
        <w:t xml:space="preserve">贸易 纠纷 </w:t>
      </w:r>
      <w:r>
        <w:rPr>
          <w:lang w:eastAsia="zh-CN"/>
        </w:rPr>
        <w:tab/>
      </w:r>
      <w:r>
        <w:rPr>
          <w:lang w:eastAsia="zh-CN"/>
        </w:rPr>
        <w:t>不 应 沦为 政治 工具 》 指出 , 国际 贸易 应 秉承 自由 和 公平 的 原则 , 不 应 与 地缘 政治 、 人权 等 议题 挂钩 , 更 不 能 沦为 一 个 国家 打击 另 一 个 国家 的 政治 工具 。</w:t>
      </w:r>
    </w:p>
    <w:p w14:paraId="04F37603">
      <w:pPr>
        <w:rPr>
          <w:lang w:eastAsia="zh-CN"/>
        </w:rPr>
      </w:pPr>
      <w:r>
        <w:rPr>
          <w:lang w:eastAsia="zh-CN"/>
        </w:rPr>
        <w:t xml:space="preserve">《 联合 早报 》 21日 在 另 一 篇 社论 《 中 美 打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贸易战 没有 赢家 》 中 指出 , 特朗普 决意 对 中国 展开 贸易 调查 , 是 借 保护 知识 产权 之 名 , 行 贸易 保护 之 实 。</w:t>
      </w:r>
    </w:p>
    <w:p w14:paraId="0BF01614">
      <w:pPr>
        <w:rPr>
          <w:lang w:eastAsia="zh-CN"/>
        </w:rPr>
      </w:pPr>
      <w:r>
        <w:rPr>
          <w:lang w:eastAsia="zh-CN"/>
        </w:rPr>
        <w:t>本 月 早些时候 , 美国 " 石英 " 财经 网站 指出 , 特朗普 只 不过 是 利用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作为 双方 讨价还价 的 筹码 , 但 这 种 做法 很 可能 引来 一 场 贸易战 。</w:t>
      </w:r>
    </w:p>
    <w:p w14:paraId="148BB218">
      <w:pPr>
        <w:rPr>
          <w:lang w:eastAsia="zh-CN"/>
        </w:rPr>
      </w:pPr>
      <w:r>
        <w:rPr>
          <w:lang w:eastAsia="zh-CN"/>
        </w:rPr>
        <w:t>路透社 在 《 经济 民粹 主义 依然 在 白宫 徘徊 》 一 文 中 认为 , 尽管 拥护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特朗 普高级 顾问 、 白宫 首席 战略 师班 农 已经 离职 , 但 其他 反对 自由 贸易 的 人士 还 将 继续 影响 美国 政府 , 经济 民粹 主义 的 威胁 依然 存在 。</w:t>
      </w:r>
    </w:p>
    <w:p w14:paraId="4E3BF85E">
      <w:pPr>
        <w:rPr>
          <w:lang w:eastAsia="zh-CN"/>
        </w:rPr>
      </w:pPr>
      <w:r>
        <w:rPr>
          <w:lang w:eastAsia="zh-CN"/>
        </w:rPr>
        <w:t>英国 《 金融 时报 》 则 指出 , 动用 " 101 条款 " 极 具 挑衅性 , 这 更 像 是 使用 大棒 一样 的</w:t>
      </w:r>
      <w:r>
        <w:rPr>
          <w:lang w:eastAsia="zh-CN"/>
        </w:rPr>
        <w:tab/>
      </w:r>
      <w:r>
        <w:rPr>
          <w:lang w:eastAsia="zh-CN"/>
        </w:rPr>
        <w:t xml:space="preserve">贸易 工具 </w:t>
      </w:r>
      <w:r>
        <w:rPr>
          <w:lang w:eastAsia="zh-CN"/>
        </w:rPr>
        <w:tab/>
      </w:r>
      <w:r>
        <w:rPr>
          <w:lang w:eastAsia="zh-CN"/>
        </w:rPr>
        <w:t>打击 中国 。</w:t>
      </w:r>
    </w:p>
    <w:p w14:paraId="2EF3C2F6">
      <w:pPr>
        <w:rPr>
          <w:lang w:eastAsia="zh-CN"/>
        </w:rPr>
      </w:pPr>
      <w:r>
        <w:rPr>
          <w:lang w:eastAsia="zh-CN"/>
        </w:rPr>
        <w:t xml:space="preserve">动用 如此 强硬 的 武器 可能 带来 全面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爆发 的 风险 。</w:t>
      </w:r>
    </w:p>
    <w:p w14:paraId="6ED490F5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不仅 无益于 争端 的 解决 , 而且 会 给 美国 和 中国 都 带来 伤害 " 在 中 美 利益 交融 日 深 的 今天 , 双方 已 形成 " 你 中 有 我 、 我 中 有 你 " 的 紧密 合作 格局 , " 301 调查 " 这 种 过时 的 单边主义 举措 对 双方 无益 , 美国 企业 同样 可能 因此 举 受损 。</w:t>
      </w:r>
    </w:p>
    <w:p w14:paraId="6BCA015C">
      <w:pPr>
        <w:rPr>
          <w:lang w:eastAsia="zh-CN"/>
        </w:rPr>
      </w:pPr>
      <w:r>
        <w:rPr>
          <w:lang w:eastAsia="zh-CN"/>
        </w:rPr>
        <w:t>" 美国 和 中国 之间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不仅仅 会 伤害 中国 的 制造商 , 也 会 给 上下游 供应商 以及 美国 的 零售商 带来 伤害 。</w:t>
      </w:r>
    </w:p>
    <w:p w14:paraId="3FA31817">
      <w:pPr>
        <w:rPr>
          <w:lang w:eastAsia="zh-CN"/>
        </w:rPr>
      </w:pPr>
      <w:r>
        <w:rPr>
          <w:lang w:eastAsia="zh-CN"/>
        </w:rPr>
        <w:t xml:space="preserve">美国 " 商业 内幕 " 网站 18日 的 报道 用 具体 数据 来 说明 , 随着 全球化 的 不断 推进 , 美 中 两 国 经济 往来 比 以往 任何 时候 都 要 密切 , 美国 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不仅 无益于 贸易 争端 的 解决 , 而且 会 给 美国 和 中国 都 带来 伤害 。</w:t>
      </w:r>
    </w:p>
    <w:p w14:paraId="6EDFF2F5">
      <w:pPr>
        <w:rPr>
          <w:lang w:eastAsia="zh-CN"/>
        </w:rPr>
      </w:pPr>
      <w:r>
        <w:rPr>
          <w:lang w:eastAsia="zh-CN"/>
        </w:rPr>
        <w:t>文章 援引 国际 金融 专家 的 分析 称 ,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只 会 让 美国 诸如 钢铁 等 少数 行业 欢欣鼓舞 , 却 无助于 抵消 贸易 逆差 " 。</w:t>
      </w:r>
    </w:p>
    <w:p w14:paraId="2078A195">
      <w:pPr>
        <w:rPr>
          <w:lang w:eastAsia="zh-CN"/>
        </w:rPr>
      </w:pPr>
      <w:r>
        <w:rPr>
          <w:lang w:eastAsia="zh-CN"/>
        </w:rPr>
        <w:t>如果 爆发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美国 企业 可能 失去 中国 这个 全球 发展 最 快 的 大规模 消费 市场 。</w:t>
      </w:r>
    </w:p>
    <w:p w14:paraId="4EDB9F47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。</w:t>
      </w:r>
    </w:p>
    <w:p w14:paraId="5A7A51F0">
      <w:pPr>
        <w:rPr>
          <w:lang w:eastAsia="zh-CN"/>
        </w:rPr>
      </w:pPr>
      <w:r>
        <w:rPr>
          <w:lang w:eastAsia="zh-CN"/>
        </w:rPr>
        <w:t>《 联合 早报 》 指出 , 在 全球化 时代 , 中 美 在 经贸 方面 的 依赖 程度 已 越来越 深 , 单方面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制裁 最终 受 影响 的 是 中 美 两 国 的 消费者 和 企业 , 中 美 应 避免 两败俱伤 , 况且 贸易 仅 是 中 美 关系 的 其中 一 个 议题 , 双方 通过 各 种 方式 化解 歧见 、 寻求 更 大 的 合作 机会 才 是 正确 选择 。</w:t>
      </w:r>
    </w:p>
    <w:p w14:paraId="5A9B55B6">
      <w:pPr>
        <w:rPr>
          <w:lang w:eastAsia="zh-CN"/>
        </w:rPr>
      </w:pPr>
      <w:r>
        <w:rPr>
          <w:lang w:eastAsia="zh-CN"/>
        </w:rPr>
        <w:t xml:space="preserve">"  贸易战 中 没有 赢家 , 各 方 必须 谨遵 世界 贸易 组织 的 游戏 规则 " 新加坡 《 海峡 时报 》 20日 指出 , 美国 发起 " 101 调查 " 几乎 意味 着 中 美 贸易战 拉开 了 序幕 , 而 中 美 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对 任何 人 都 没有 好处 。</w:t>
      </w:r>
    </w:p>
    <w:p w14:paraId="14341604">
      <w:pPr>
        <w:rPr>
          <w:lang w:eastAsia="zh-CN"/>
        </w:rPr>
      </w:pPr>
      <w:r>
        <w:rPr>
          <w:lang w:eastAsia="zh-CN"/>
        </w:rPr>
        <w:t>德国 新闻 电视 频道 网站 援引 德国 工商 大会 主席 史伟哲 对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措施 的 警告 称 , 如果 世界 最 大 两 大 经济体 之间 发生 贸易 争端 , 将 对 德国 企业 产生 不 可 忽视 的 负面 影响 。</w:t>
      </w:r>
    </w:p>
    <w:p w14:paraId="2D3D4456">
      <w:pPr>
        <w:rPr>
          <w:lang w:eastAsia="zh-CN"/>
        </w:rPr>
      </w:pPr>
      <w:r>
        <w:rPr>
          <w:lang w:eastAsia="zh-CN"/>
        </w:rPr>
        <w:t xml:space="preserve">史伟哲 强调 , 在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中 没有 赢家 , 各 方 必须 谨遵 世界 贸易 组织 的 游戏 规则 。</w:t>
      </w:r>
    </w:p>
    <w:p w14:paraId="22736984">
      <w:pPr>
        <w:rPr>
          <w:lang w:eastAsia="zh-CN"/>
        </w:rPr>
      </w:pPr>
      <w:r>
        <w:rPr>
          <w:lang w:eastAsia="zh-CN"/>
        </w:rPr>
        <w:t>美国 如果 单 方面 上调 关税 , 涉嫌 违反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的 规定 , 不仅 中国 , 其他 国家 也 会 反对 。</w:t>
      </w:r>
    </w:p>
    <w:p w14:paraId="40A3B15D">
      <w:pPr>
        <w:rPr>
          <w:lang w:eastAsia="zh-CN"/>
        </w:rPr>
      </w:pPr>
      <w:r>
        <w:rPr>
          <w:lang w:eastAsia="zh-CN"/>
        </w:rPr>
        <w:t>德国 《 世界报 》 指出 , 国际 货币 基金 组织 早前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行为 提出 过 警告 , 采取 贸易 保护 主义 措施 虽然 可以 带来 内部 经济 的 短暂 改善 , 受到 选民 欢迎 , 但 最终 将 危及 全球 经济 , 贸易 保护 主义者 终将 是 输家 。</w:t>
      </w:r>
    </w:p>
    <w:p w14:paraId="62D81067">
      <w:pPr>
        <w:rPr>
          <w:lang w:eastAsia="zh-CN"/>
        </w:rPr>
      </w:pPr>
      <w:r>
        <w:rPr>
          <w:lang w:eastAsia="zh-CN"/>
        </w:rPr>
        <w:t>美国 《 财富 》 杂志 网站 指出 , 全球 商品 的 生产 和 价值链 早 已 错综复杂 地 绑 在一起 , 美国 强行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链条 上 的 多 个 国家 都 会 受到 影响 。</w:t>
      </w:r>
    </w:p>
    <w:p w14:paraId="15FA3489">
      <w:pPr>
        <w:rPr>
          <w:lang w:eastAsia="zh-CN"/>
        </w:rPr>
      </w:pPr>
      <w:r>
        <w:rPr>
          <w:lang w:eastAsia="zh-CN"/>
        </w:rPr>
        <w:t>希望 双方 共同 努力 , 优化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 , 以 双向 开放 促进 双边 贸易 平衡 发展 。</w:t>
      </w:r>
    </w:p>
    <w:p w14:paraId="3ABE1B93">
      <w:pPr>
        <w:rPr>
          <w:lang w:eastAsia="zh-CN"/>
        </w:rPr>
      </w:pPr>
      <w:r>
        <w:rPr>
          <w:lang w:eastAsia="zh-CN"/>
        </w:rPr>
        <w:t>美 报告 说 中国 是 美 重要 出口 市场 【 作者 : 金�� ; 高攀 】 【 人民 日报 2017年 9月 8日 第21 版 国际 】 据 新华社 华盛顿 9月 6日 电 ( 记者 金�� 、 高攀 ) 美 中</w:t>
      </w:r>
      <w:r>
        <w:rPr>
          <w:lang w:eastAsia="zh-CN"/>
        </w:rPr>
        <w:tab/>
      </w:r>
      <w:r>
        <w:rPr>
          <w:lang w:eastAsia="zh-CN"/>
        </w:rPr>
        <w:t>贸易 全国 委员会</w:t>
      </w:r>
      <w:r>
        <w:rPr>
          <w:lang w:eastAsia="zh-CN"/>
        </w:rPr>
        <w:tab/>
      </w:r>
      <w:r>
        <w:rPr>
          <w:lang w:eastAsia="zh-CN"/>
        </w:rPr>
        <w:t xml:space="preserve"> 6日 发布 的 报告 显示 , 中国 继续 保持 美国 重要 出口 市场 地位 , 对 华 贸易 为 美国 企业 提供 了 大量 发展 机遇 。</w:t>
      </w:r>
    </w:p>
    <w:p w14:paraId="2A34ABE6">
      <w:pPr>
        <w:rPr>
          <w:lang w:eastAsia="zh-CN"/>
        </w:rPr>
      </w:pPr>
      <w:r>
        <w:rPr>
          <w:lang w:eastAsia="zh-CN"/>
        </w:rPr>
        <w:t>报告 认为 , 过去 10 年 间 , 美国 对 中国 出口 增幅 显著 高于 对 其他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的 出口 增幅 , 对 中国 出口 的 快速 增长 在 推动 美国 经济 发展 和 促进 就业 等 方面 发挥 了 重要 作用 。</w:t>
      </w:r>
    </w:p>
    <w:p w14:paraId="41B353B2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会长 傅强恩 此前 表示 , 经贸 和 投资 合作 是 中 美 两 国 关系 全面 稳定 发展 的 源泉 , 值得 双方 高度 重视 。</w:t>
      </w:r>
    </w:p>
    <w:p w14:paraId="179EB5E6">
      <w:pPr>
        <w:rPr>
          <w:lang w:eastAsia="zh-CN"/>
        </w:rPr>
      </w:pPr>
      <w:r>
        <w:rPr>
          <w:lang w:eastAsia="zh-CN"/>
        </w:rPr>
        <w:t>李克强 指出 , 中 美 互 为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两 国 经贸 关系 的 主流 是 合作 , 共同 利益 远 大于 分歧 。</w:t>
      </w:r>
    </w:p>
    <w:p w14:paraId="3EB4F10D">
      <w:pPr>
        <w:rPr>
          <w:lang w:eastAsia="zh-CN"/>
        </w:rPr>
      </w:pPr>
      <w:r>
        <w:rPr>
          <w:lang w:eastAsia="zh-CN"/>
        </w:rPr>
        <w:t>我们 愿 同 美方 本着 相互 尊重 、 合作 共赢 的 精神 , 扩大 货物 、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规模 , 通过 对话 协商 妥善 处理 摩擦 与 分歧 。</w:t>
      </w:r>
    </w:p>
    <w:p w14:paraId="3E9057EA">
      <w:pPr>
        <w:rPr>
          <w:lang w:eastAsia="zh-CN"/>
        </w:rPr>
      </w:pPr>
      <w:r>
        <w:rPr>
          <w:lang w:eastAsia="zh-CN"/>
        </w:rPr>
        <w:t>美方 欢迎 中方 稳步 加快 对 外  开放 步伐 , 愿 以 务实 态度 同 中方 加强 对话 沟通 , 不断 拓展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合作 , 扩大 人文 交流 与 人员 往来 , 力争 尽快 促成 更 多 合作 成果 , 推动 美 中 关系 取得 更大 发展 。</w:t>
      </w:r>
    </w:p>
    <w:p w14:paraId="42897DD4">
      <w:pPr>
        <w:rPr>
          <w:lang w:eastAsia="zh-CN"/>
        </w:rPr>
      </w:pPr>
      <w:r>
        <w:rPr>
          <w:lang w:eastAsia="zh-CN"/>
        </w:rPr>
        <w:t>李克强 指出 , 中 美 互 为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两 国 经贸 关系 的 主流 是 合作 , 共同 利益 远 大于 分歧 。</w:t>
      </w:r>
    </w:p>
    <w:p w14:paraId="2FAD1558">
      <w:pPr>
        <w:rPr>
          <w:lang w:eastAsia="zh-CN"/>
        </w:rPr>
      </w:pPr>
      <w:r>
        <w:rPr>
          <w:lang w:eastAsia="zh-CN"/>
        </w:rPr>
        <w:t>我们 愿 同 美方 本着 相互 尊重 、 合作 共赢 的 精神 , 扩大 货物 、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规模 , 通过 对话 协商 妥善 处理 摩擦 与 分歧 。</w:t>
      </w:r>
    </w:p>
    <w:p w14:paraId="1E1896F4">
      <w:pPr>
        <w:rPr>
          <w:lang w:eastAsia="zh-CN"/>
        </w:rPr>
      </w:pPr>
      <w:r>
        <w:rPr>
          <w:lang w:eastAsia="zh-CN"/>
        </w:rPr>
        <w:t>美方 欢迎 中方 稳步 加快 对 外  开放 步伐 , 愿 以 务实 态度 同 中方 加强 对话 沟通 , 不断 拓展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合作 , 扩大 人文 交流 与 人员 往来 , 力争 尽快 促成 更 多 合作 成果 , 推动 美 中 关系 取得 更大 发展 。</w:t>
      </w:r>
    </w:p>
    <w:p w14:paraId="3063DB25">
      <w:pPr>
        <w:rPr>
          <w:lang w:eastAsia="zh-CN"/>
        </w:rPr>
      </w:pPr>
      <w:r>
        <w:rPr>
          <w:lang w:eastAsia="zh-CN"/>
        </w:rPr>
        <w:t>埃里克</w:t>
      </w:r>
      <w:r>
        <w:t>・</w:t>
      </w:r>
      <w:r>
        <w:rPr>
          <w:lang w:eastAsia="zh-CN"/>
        </w:rPr>
        <w:t>格雷滕斯 说 , 此 次 率 密苏里州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代表团 访问 中国 , 旨 在 进一步 拓展 与 中国 各 地 之间 的 经贸 合作 , 加强 产业 对接 。</w:t>
      </w:r>
    </w:p>
    <w:p w14:paraId="01DADF61">
      <w:pPr>
        <w:rPr>
          <w:lang w:eastAsia="zh-CN"/>
        </w:rPr>
      </w:pPr>
      <w:r>
        <w:rPr>
          <w:lang w:eastAsia="zh-CN"/>
        </w:rPr>
        <w:t>上海 取得 的 发展 成就 令 人 赞叹 , 非常 希望 同 上海 加强 各 个 领域 的 合作 往来 , 特别是 扩大 双方 教育 文化 交流 、 增强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合作 , 也 欢迎 更多 上海 企业 到 密苏里州 发展 。</w:t>
      </w:r>
    </w:p>
    <w:p w14:paraId="44B843E9">
      <w:pPr>
        <w:rPr>
          <w:lang w:eastAsia="zh-CN"/>
        </w:rPr>
      </w:pPr>
      <w:r>
        <w:rPr>
          <w:lang w:eastAsia="zh-CN"/>
        </w:rPr>
        <w:t>我们 两 国 在 能源 领域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将 继续 保持 活跃 态势 。</w:t>
      </w:r>
    </w:p>
    <w:p w14:paraId="6C1219E9">
      <w:pPr>
        <w:rPr>
          <w:lang w:eastAsia="zh-CN"/>
        </w:rPr>
      </w:pPr>
      <w:r>
        <w:rPr>
          <w:lang w:eastAsia="zh-CN"/>
        </w:rPr>
        <w:t>因此 , 需要 从 总体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双边 贸易 两 个 视角 看待 贸易 平衡 。</w:t>
      </w:r>
    </w:p>
    <w:p w14:paraId="0D78EF71">
      <w:pPr>
        <w:rPr>
          <w:lang w:eastAsia="zh-CN"/>
        </w:rPr>
      </w:pPr>
      <w:r>
        <w:rPr>
          <w:lang w:eastAsia="zh-CN"/>
        </w:rPr>
        <w:t>例如 , 中国 与 美国 和 欧盟 之间 存在 一 种 结构性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, 其中 多半 被 与 其他 国家 的 逆差 抵消 。</w:t>
      </w:r>
    </w:p>
    <w:p w14:paraId="738675D3">
      <w:pPr>
        <w:rPr>
          <w:lang w:eastAsia="zh-CN"/>
        </w:rPr>
      </w:pPr>
      <w:r>
        <w:rPr>
          <w:lang w:eastAsia="zh-CN"/>
        </w:rPr>
        <w:t>数据 显示 , 目前 中国 是 密歇根州 的 第三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也 是 该 州 除 北美 国家 之外 的 第一 大 贸易 伙伴 。</w:t>
      </w:r>
    </w:p>
    <w:p w14:paraId="08630D34">
      <w:pPr>
        <w:rPr>
          <w:lang w:eastAsia="zh-CN"/>
        </w:rPr>
      </w:pPr>
      <w:r>
        <w:rPr>
          <w:lang w:eastAsia="zh-CN"/>
        </w:rPr>
        <w:t>根据 美 中</w:t>
      </w:r>
      <w:r>
        <w:rPr>
          <w:lang w:eastAsia="zh-CN"/>
        </w:rPr>
        <w:tab/>
      </w:r>
      <w:r>
        <w:rPr>
          <w:lang w:eastAsia="zh-CN"/>
        </w:rPr>
        <w:t>贸易 全国 委员会</w:t>
      </w:r>
      <w:r>
        <w:rPr>
          <w:lang w:eastAsia="zh-CN"/>
        </w:rPr>
        <w:tab/>
      </w:r>
      <w:r>
        <w:rPr>
          <w:lang w:eastAsia="zh-CN"/>
        </w:rPr>
        <w:t xml:space="preserve"> 的 统计 数据 , 2006年 至 2016年 印第安纳州 向 中国 的 商品 出口 增长 了 282% , 达到 29亿 美元 , 服务 出口 增长 了 495% , 金额 达 7.49亿 美元 。</w:t>
      </w:r>
    </w:p>
    <w:p w14:paraId="5AFE2695">
      <w:pPr>
        <w:rPr>
          <w:lang w:eastAsia="zh-CN"/>
        </w:rPr>
      </w:pPr>
      <w:r>
        <w:rPr>
          <w:lang w:eastAsia="zh-CN"/>
        </w:rPr>
        <w:t>2016年 , 驻 芝加哥 总领馆 领区 9 个 州 与 中国</w:t>
      </w:r>
      <w:r>
        <w:rPr>
          <w:lang w:eastAsia="zh-CN"/>
        </w:rPr>
        <w:tab/>
      </w:r>
      <w:r>
        <w:rPr>
          <w:lang w:eastAsia="zh-CN"/>
        </w:rPr>
        <w:t xml:space="preserve">贸易 总额 </w:t>
      </w:r>
      <w:r>
        <w:rPr>
          <w:lang w:eastAsia="zh-CN"/>
        </w:rPr>
        <w:tab/>
      </w:r>
      <w:r>
        <w:rPr>
          <w:lang w:eastAsia="zh-CN"/>
        </w:rPr>
        <w:t>超过 900亿 美元 。</w:t>
      </w:r>
    </w:p>
    <w:p w14:paraId="631AFFCA">
      <w:pPr>
        <w:rPr>
          <w:lang w:eastAsia="zh-CN"/>
        </w:rPr>
      </w:pPr>
      <w:r>
        <w:rPr>
          <w:lang w:eastAsia="zh-CN"/>
        </w:rPr>
        <w:t>为 中 美 关系 发展 打下 更 坚实 基础 –– 访 美国 陶氏 杜邦 执行 董事长 、 陶氏 化学 公司 董事长 兼 首席 执行官 利伟诚 【 作者 : 吴 乐� 】 【 人民 日报 2017年 11月 7日 第1 版 要闻 】 【 字号 : 加大 还原 减小 】 本 报 驻 美国 记者 吴乐� 美国 陶氏 杜邦 执行 董事长 、 陶氏 化学 公司 董事长 兼 首席 执行官 安德鲁</w:t>
      </w:r>
      <w:r>
        <w:t>・</w:t>
      </w:r>
      <w:r>
        <w:rPr>
          <w:lang w:eastAsia="zh-CN"/>
        </w:rPr>
        <w:t>利夫里斯 的 中文 名 叫 利伟诚 , 他 日前 在 接受 本 报 记者 采访 时 表示 , 美国 和 中国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 多 个 领域 均 是 重要 合作 伙伴 , 虽然 两 国 之间 不乏 竞争 , 但 实践 证明 , 美 中 关系 发展 , 双方 都 会 受益 。</w:t>
      </w:r>
    </w:p>
    <w:p w14:paraId="1DD3C42C">
      <w:pPr>
        <w:rPr>
          <w:lang w:eastAsia="zh-CN"/>
        </w:rPr>
      </w:pPr>
      <w:r>
        <w:rPr>
          <w:lang w:eastAsia="zh-CN"/>
        </w:rPr>
        <w:t>利伟诚 曾 担任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主席 , 并 多 次 到访 中国 。</w:t>
      </w:r>
    </w:p>
    <w:p w14:paraId="60199304">
      <w:pPr>
        <w:rPr>
          <w:lang w:eastAsia="zh-CN"/>
        </w:rPr>
      </w:pPr>
      <w:r>
        <w:rPr>
          <w:lang w:eastAsia="zh-CN"/>
        </w:rPr>
        <w:t>让 他 欣慰 的 是 , 伊利诺伊州 与 中国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 不断 强化 、 人文 交流 持续 加深 。</w:t>
      </w:r>
    </w:p>
    <w:p w14:paraId="5029E1C9">
      <w:pPr>
        <w:rPr>
          <w:lang w:eastAsia="zh-CN"/>
        </w:rPr>
      </w:pPr>
      <w:r>
        <w:rPr>
          <w:lang w:eastAsia="zh-CN"/>
        </w:rPr>
        <w:t>" 我 是 开放 与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坚定 支持者 , 这 对 我们 双方 都 有利 ; 同时 我 也 坚定 支持 双向 投资 , 这 种 合作 是 互利 共赢 的 。</w:t>
      </w:r>
    </w:p>
    <w:p w14:paraId="71C7B3FC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中国 将 继续 深化 供给 侧 结构性 改革 , 进一步 扩大 对 外 开放 , 实行 高 水平 的</w:t>
      </w:r>
      <w:r>
        <w:rPr>
          <w:lang w:eastAsia="zh-CN"/>
        </w:rPr>
        <w:tab/>
      </w:r>
      <w:r>
        <w:rPr>
          <w:lang w:eastAsia="zh-CN"/>
        </w:rPr>
        <w:t>贸易 和 投资 便利化 政策</w:t>
      </w:r>
      <w:r>
        <w:rPr>
          <w:lang w:eastAsia="zh-CN"/>
        </w:rPr>
        <w:tab/>
      </w:r>
      <w:r>
        <w:rPr>
          <w:lang w:eastAsia="zh-CN"/>
        </w:rPr>
        <w:t xml:space="preserve"> , 大幅 放宽 市场 准入 。</w:t>
      </w:r>
    </w:p>
    <w:p w14:paraId="1550ADD4">
      <w:pPr>
        <w:rPr>
          <w:lang w:eastAsia="zh-CN"/>
        </w:rPr>
      </w:pPr>
      <w:r>
        <w:rPr>
          <w:lang w:eastAsia="zh-CN"/>
        </w:rPr>
        <w:t>我们 愿 积极 扩大 从 美国 进口 能源 和 农产品 , 深化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 , 也 希望 美方 加大 对 华 民用 技术 产品 出口 。</w:t>
      </w:r>
    </w:p>
    <w:p w14:paraId="53296B6A">
      <w:pPr>
        <w:rPr>
          <w:lang w:eastAsia="zh-CN"/>
        </w:rPr>
      </w:pPr>
      <w:r>
        <w:rPr>
          <w:lang w:eastAsia="zh-CN"/>
        </w:rPr>
        <w:t>根据 中共 十九 大 作出 的 战略 部署 , 我们 将 推动 形成 全面 开放 新 格局 , 实施 高 水平 的</w:t>
      </w:r>
      <w:r>
        <w:rPr>
          <w:lang w:eastAsia="zh-CN"/>
        </w:rPr>
        <w:tab/>
      </w:r>
      <w:r>
        <w:rPr>
          <w:lang w:eastAsia="zh-CN"/>
        </w:rPr>
        <w:t xml:space="preserve">贸易 和 投资 自由化 、 便利化 政策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770AB3B2">
      <w:pPr>
        <w:rPr>
          <w:lang w:eastAsia="zh-CN"/>
        </w:rPr>
      </w:pPr>
      <w:r>
        <w:rPr>
          <w:lang w:eastAsia="zh-CN"/>
        </w:rPr>
        <w:t>特朗普 表示 , 美 中 均 是 世界 重要 大 国 , 互 为 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709CACF8">
      <w:pPr>
        <w:rPr>
          <w:lang w:eastAsia="zh-CN"/>
        </w:rPr>
      </w:pPr>
      <w:r>
        <w:rPr>
          <w:lang w:eastAsia="zh-CN"/>
        </w:rPr>
        <w:t>在 谈到 中 美 经贸 合作 时 , 习近平 指出 , 两 国 元首 认为 , 中 美 作为 世界 前 两 大 经济体 和 全球 经济 增长 引领者 , 应该 扩大</w:t>
      </w:r>
      <w:r>
        <w:rPr>
          <w:lang w:eastAsia="zh-CN"/>
        </w:rPr>
        <w:tab/>
      </w:r>
      <w:r>
        <w:rPr>
          <w:lang w:eastAsia="zh-CN"/>
        </w:rPr>
        <w:t>贸易 和 投资 合作</w:t>
      </w:r>
      <w:r>
        <w:rPr>
          <w:lang w:eastAsia="zh-CN"/>
        </w:rPr>
        <w:tab/>
      </w:r>
      <w:r>
        <w:rPr>
          <w:lang w:eastAsia="zh-CN"/>
        </w:rPr>
        <w:t>, 加强 宏观 经济 政策 协调 , 推动 两 国 经贸 关系 健康 稳定 、 动态 平衡 向前 发展 。</w:t>
      </w:r>
    </w:p>
    <w:p w14:paraId="45A4A94B">
      <w:pPr>
        <w:rPr>
          <w:lang w:eastAsia="zh-CN"/>
        </w:rPr>
      </w:pPr>
      <w:r>
        <w:rPr>
          <w:lang w:eastAsia="zh-CN"/>
        </w:rPr>
        <w:t>国际 金融 危机 爆发 以来 , 深 层次 影响 持续 显现 , 世界 经济 复苏 艰难 曲折 ,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增速 连续 5 年 低于 世界 经济 增速 , 跨国 投资 尚 未 恢复 到 危机 前 水平 。</w:t>
      </w:r>
    </w:p>
    <w:p w14:paraId="58FF7E2F">
      <w:pPr>
        <w:rPr>
          <w:lang w:eastAsia="zh-CN"/>
        </w:rPr>
      </w:pPr>
      <w:r>
        <w:rPr>
          <w:lang w:eastAsia="zh-CN"/>
        </w:rPr>
        <w:t>近期 , 世界 经济 呈现 回暖 向 好 态势 ,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回升 , 国际 金融 市场 总体 稳定 , 新 一 轮 科技 革命 和 产业 变革 蓄势待发 , 新 产业 、 新 技术 、 新 业态 层出不穷 。</w:t>
      </w:r>
    </w:p>
    <w:p w14:paraId="5C98A60B">
      <w:pPr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ab/>
      </w:r>
      <w:r>
        <w:rPr>
          <w:lang w:eastAsia="zh-CN"/>
        </w:rPr>
        <w:t xml:space="preserve">贸易 和 投资 自由化 便利化 </w:t>
      </w:r>
      <w:r>
        <w:rPr>
          <w:lang w:eastAsia="zh-CN"/>
        </w:rPr>
        <w:tab/>
      </w:r>
      <w:r>
        <w:rPr>
          <w:lang w:eastAsia="zh-CN"/>
        </w:rPr>
        <w:t>为 代表 的 经济 全球化 , 促进 了 世界 和平 、 稳定 和 繁荣 , 符合 世界 各 国 的 共同 利益 , 代表 了 人类 文明 发展 的 方向 。</w:t>
      </w:r>
    </w:p>
    <w:p w14:paraId="6726CD15">
      <w:pPr>
        <w:rPr>
          <w:lang w:eastAsia="zh-CN"/>
        </w:rPr>
      </w:pPr>
      <w:r>
        <w:rPr>
          <w:lang w:eastAsia="zh-CN"/>
        </w:rPr>
        <w:t>近年 来 , 世界 经济 疲弱 , 发展 失衡 、 治理 困境 、 公平 赤字 等 问题 更加 突出 , 反全球化 思潮 涌动 , 保护 主义 和 内顾 倾向 有所 上升 , 给 世界 经济</w:t>
      </w:r>
      <w:r>
        <w:rPr>
          <w:lang w:eastAsia="zh-CN"/>
        </w:rPr>
        <w:tab/>
      </w:r>
      <w:r>
        <w:rPr>
          <w:lang w:eastAsia="zh-CN"/>
        </w:rPr>
        <w:t xml:space="preserve">贸易 发展 </w:t>
      </w:r>
      <w:r>
        <w:rPr>
          <w:lang w:eastAsia="zh-CN"/>
        </w:rPr>
        <w:tab/>
      </w:r>
      <w:r>
        <w:rPr>
          <w:lang w:eastAsia="zh-CN"/>
        </w:rPr>
        <w:t>蒙上 了 阴影 。</w:t>
      </w:r>
    </w:p>
    <w:p w14:paraId="56969DB5">
      <w:pPr>
        <w:rPr>
          <w:lang w:eastAsia="zh-CN"/>
        </w:rPr>
      </w:pPr>
      <w:r>
        <w:rPr>
          <w:lang w:eastAsia="zh-CN"/>
        </w:rPr>
        <w:t>在 严峻 复杂 的 国内外 环境 倒逼 下 , 我 国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加快 转型 升级 , 服务 贸易 持续 快速 发展 , 外贸 新 产品 、 新 业态 、 新 模式 不断 涌现 , 企业 国际化 经营 能力 明显 增强 , 在 国际 分工 中 的 地位 逐步 提升 。</w:t>
      </w:r>
    </w:p>
    <w:p w14:paraId="6B2D04FD">
      <w:pPr>
        <w:rPr>
          <w:lang w:eastAsia="zh-CN"/>
        </w:rPr>
      </w:pPr>
      <w:r>
        <w:rPr>
          <w:lang w:eastAsia="zh-CN"/>
        </w:rPr>
        <w:t>同时 也 应 看到 , 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 国 到 投资 大 国 、 从 商品 输出 到 资本 输出 , 是 开放型 经济 转型 升级 的 必由之路 。</w:t>
      </w:r>
    </w:p>
    <w:p w14:paraId="39254EC1">
      <w:pPr>
        <w:rPr>
          <w:lang w:eastAsia="zh-CN"/>
        </w:rPr>
      </w:pPr>
      <w:r>
        <w:rPr>
          <w:lang w:eastAsia="zh-CN"/>
        </w:rPr>
        <w:t xml:space="preserve">西部 地区 拥有 全 国 72% 的 国土 面积 、 27% 的 人口 、 20% 的 经济 总量 , 而 对 外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仅 占 全 国 的 7% , 利用 外资 和 对外 投资 分别 占 7.6% 和 7.7% 。</w:t>
      </w:r>
    </w:p>
    <w:p w14:paraId="674B0ADE">
      <w:pPr>
        <w:rPr>
          <w:lang w:eastAsia="zh-CN"/>
        </w:rPr>
      </w:pPr>
      <w:r>
        <w:rPr>
          <w:lang w:eastAsia="zh-CN"/>
        </w:rPr>
        <w:t>加上 经 香港 等 地 的 转口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比重 更 高 。</w:t>
      </w:r>
    </w:p>
    <w:p w14:paraId="44ECCECC">
      <w:pPr>
        <w:rPr>
          <w:lang w:eastAsia="zh-CN"/>
        </w:rPr>
      </w:pPr>
      <w:r>
        <w:rPr>
          <w:lang w:eastAsia="zh-CN"/>
        </w:rPr>
        <w:t xml:space="preserve">世贸 组织 代表 的 多边 </w:t>
      </w:r>
      <w:r>
        <w:rPr>
          <w:lang w:eastAsia="zh-CN"/>
        </w:rPr>
        <w:tab/>
      </w:r>
      <w:r>
        <w:rPr>
          <w:lang w:eastAsia="zh-CN"/>
        </w:rPr>
        <w:t xml:space="preserve">贸易 体制 </w:t>
      </w:r>
      <w:r>
        <w:rPr>
          <w:lang w:eastAsia="zh-CN"/>
        </w:rPr>
        <w:tab/>
      </w:r>
      <w:r>
        <w:rPr>
          <w:lang w:eastAsia="zh-CN"/>
        </w:rPr>
        <w:t>和 自由 贸易区 代表 的 区域 贸易 安排, 是 驱动 经济 全球化 发展 的 两 个 " 轮子 " 。</w:t>
      </w:r>
    </w:p>
    <w:p w14:paraId="4BC65461">
      <w:pPr>
        <w:rPr>
          <w:lang w:eastAsia="zh-CN"/>
        </w:rPr>
      </w:pPr>
      <w:r>
        <w:rPr>
          <w:lang w:eastAsia="zh-CN"/>
        </w:rPr>
        <w:t>进入 新 世纪 以来 ,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发展 进程 受阻 , 开放 水平 更 高 、 灵活性 更 强 的 区域 贸易 安排 蓬勃 发展 , 成为 驱动 经济 全球化 的 主 引擎 。</w:t>
      </w:r>
    </w:p>
    <w:p w14:paraId="129FF923">
      <w:pPr>
        <w:rPr>
          <w:lang w:eastAsia="zh-CN"/>
        </w:rPr>
      </w:pPr>
      <w:r>
        <w:rPr>
          <w:lang w:eastAsia="zh-CN"/>
        </w:rPr>
        <w:t>报告 明确 提出 , 积极 参与 全球 治理 体系 改革 和 建设 , 支持 多边</w:t>
      </w:r>
      <w:r>
        <w:rPr>
          <w:lang w:eastAsia="zh-CN"/>
        </w:rPr>
        <w:tab/>
      </w:r>
      <w:r>
        <w:rPr>
          <w:lang w:eastAsia="zh-CN"/>
        </w:rPr>
        <w:t>贸易 体制</w:t>
      </w:r>
      <w:r>
        <w:rPr>
          <w:lang w:eastAsia="zh-CN"/>
        </w:rPr>
        <w:tab/>
      </w:r>
      <w:r>
        <w:rPr>
          <w:lang w:eastAsia="zh-CN"/>
        </w:rPr>
        <w:t xml:space="preserve"> , 促进 自由 贸易区 建设 , 推动 建设 开放型 世界 经济 。</w:t>
      </w:r>
    </w:p>
    <w:p w14:paraId="1E257CC6">
      <w:pPr>
        <w:rPr>
          <w:lang w:eastAsia="zh-CN"/>
        </w:rPr>
      </w:pPr>
      <w:r>
        <w:rPr>
          <w:lang w:eastAsia="zh-CN"/>
        </w:rPr>
        <w:t>报告 强调 , 遵循 共商 共 建 共 享 原则 , 积极 促进 " 一 带 一 路 " 国际 合作 , 努力 实现 政策 沟通 、 设施 联通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 、 资金 融通 、 民心 相通 , 打造 国际 合作 新 平台 , 增添 共同 发展 新 动力 。</w:t>
      </w:r>
    </w:p>
    <w:p w14:paraId="1F306F3B">
      <w:pPr>
        <w:rPr>
          <w:lang w:eastAsia="zh-CN"/>
        </w:rPr>
      </w:pPr>
      <w:r>
        <w:rPr>
          <w:lang w:eastAsia="zh-CN"/>
        </w:rPr>
        <w:t>三 是 提高</w:t>
      </w:r>
      <w:r>
        <w:rPr>
          <w:lang w:eastAsia="zh-CN"/>
        </w:rPr>
        <w:tab/>
      </w:r>
      <w:r>
        <w:rPr>
          <w:lang w:eastAsia="zh-CN"/>
        </w:rPr>
        <w:t>贸易 和 投资 自由化 便利化 水平</w:t>
      </w:r>
      <w:r>
        <w:rPr>
          <w:lang w:eastAsia="zh-CN"/>
        </w:rPr>
        <w:tab/>
      </w:r>
      <w:r>
        <w:rPr>
          <w:lang w:eastAsia="zh-CN"/>
        </w:rPr>
        <w:t xml:space="preserve"> , 与 相关 国家 商谈 优惠 贸易 安排 和 投资 保护 协定 , 全面 加强 海关 、 检验 检疫 、 运输 物流 、 电子 商务 等 领域 合作 , 将 " 一带一路 " 建成 开放 之 路 。</w:t>
      </w:r>
    </w:p>
    <w:p w14:paraId="2027DFDC">
      <w:pPr>
        <w:rPr>
          <w:lang w:eastAsia="zh-CN"/>
        </w:rPr>
      </w:pPr>
      <w:r>
        <w:rPr>
          <w:lang w:eastAsia="zh-CN"/>
        </w:rPr>
        <w:t>( 二 ) 加快</w:t>
      </w:r>
      <w:r>
        <w:rPr>
          <w:lang w:eastAsia="zh-CN"/>
        </w:rPr>
        <w:tab/>
      </w:r>
      <w:r>
        <w:rPr>
          <w:lang w:eastAsia="zh-CN"/>
        </w:rPr>
        <w:t>贸易 强国</w:t>
      </w:r>
      <w:r>
        <w:rPr>
          <w:lang w:eastAsia="zh-CN"/>
        </w:rPr>
        <w:tab/>
      </w:r>
      <w:r>
        <w:rPr>
          <w:lang w:eastAsia="zh-CN"/>
        </w:rPr>
        <w:t xml:space="preserve"> 建设 。</w:t>
      </w:r>
    </w:p>
    <w:p w14:paraId="34C3C1F4">
      <w:pPr>
        <w:rPr>
          <w:lang w:eastAsia="zh-CN"/>
        </w:rPr>
      </w:pPr>
      <w:r>
        <w:rPr>
          <w:lang w:eastAsia="zh-CN"/>
        </w:rPr>
        <w:t>改革 开放 近 40 年 来 , 我 国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实现 了 历史性 跨越 , 但 大 而 不 强 的 问题 较为 突出 , 主要 是 创新 能力 较 弱 , 出口 产品 质量 、 档次 和 附加值 不 高 。</w:t>
      </w:r>
    </w:p>
    <w:p w14:paraId="54F48EF9">
      <w:pPr>
        <w:rPr>
          <w:lang w:eastAsia="zh-CN"/>
        </w:rPr>
      </w:pPr>
      <w:r>
        <w:rPr>
          <w:lang w:eastAsia="zh-CN"/>
        </w:rPr>
        <w:t>报告 提出 拓展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推进 贸易 强国 建设 , 就是 要 加快 转变 外贸 发展 方式 , 从 以 货物 贸易 为主 向 货物 和 服务 贸易 协调 发展 转变 , 从 依靠 模仿 跟随 向 依靠 创新 创造 转变 , 从 大进大出 向 优质 优价 、 优进 优出 转变 。</w:t>
      </w:r>
    </w:p>
    <w:p w14:paraId="451DBE6C">
      <w:pPr>
        <w:rPr>
          <w:lang w:eastAsia="zh-CN"/>
        </w:rPr>
      </w:pPr>
      <w:r>
        <w:rPr>
          <w:lang w:eastAsia="zh-CN"/>
        </w:rPr>
        <w:t>一 是 加快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优化 升级 , 加快 外贸 转型 升级 基地 、 贸易 平台 、 国际 营销 网络 建设 , 鼓励 高新 技术 、 装备 制造 、 品牌 产品 出口 , 引导 加工 贸易 转型 升级 。</w:t>
      </w:r>
    </w:p>
    <w:p w14:paraId="211F1884">
      <w:pPr>
        <w:rPr>
          <w:lang w:eastAsia="zh-CN"/>
        </w:rPr>
      </w:pPr>
      <w:r>
        <w:rPr>
          <w:lang w:eastAsia="zh-CN"/>
        </w:rPr>
        <w:t>二 是 促进 服务</w:t>
      </w:r>
      <w:r>
        <w:rPr>
          <w:lang w:eastAsia="zh-CN"/>
        </w:rPr>
        <w:tab/>
      </w:r>
      <w:r>
        <w:rPr>
          <w:lang w:eastAsia="zh-CN"/>
        </w:rPr>
        <w:t>贸易 创新 发展</w:t>
      </w:r>
      <w:r>
        <w:rPr>
          <w:lang w:eastAsia="zh-CN"/>
        </w:rPr>
        <w:tab/>
      </w:r>
      <w:r>
        <w:rPr>
          <w:lang w:eastAsia="zh-CN"/>
        </w:rPr>
        <w:t xml:space="preserve"> , 鼓励 文化 、 旅游 、 建筑 、 软件 、 研发 设计 等 服务 出口 , 大力 发展 服务 外包 , 打造 " 中国 服务 " 国家 品牌 。</w:t>
      </w:r>
    </w:p>
    <w:p w14:paraId="40FC4D48">
      <w:pPr>
        <w:rPr>
          <w:lang w:eastAsia="zh-CN"/>
        </w:rPr>
      </w:pPr>
      <w:r>
        <w:rPr>
          <w:lang w:eastAsia="zh-CN"/>
        </w:rPr>
        <w:t>三 是 培育</w:t>
      </w:r>
      <w:r>
        <w:rPr>
          <w:lang w:eastAsia="zh-CN"/>
        </w:rPr>
        <w:tab/>
      </w:r>
      <w:r>
        <w:rPr>
          <w:lang w:eastAsia="zh-CN"/>
        </w:rPr>
        <w:t>贸易 新 业态 新 模式</w:t>
      </w:r>
      <w:r>
        <w:rPr>
          <w:lang w:eastAsia="zh-CN"/>
        </w:rPr>
        <w:tab/>
      </w:r>
      <w:r>
        <w:rPr>
          <w:lang w:eastAsia="zh-CN"/>
        </w:rPr>
        <w:t xml:space="preserve"> 。</w:t>
      </w:r>
    </w:p>
    <w:p w14:paraId="2A2D8804">
      <w:pPr>
        <w:rPr>
          <w:lang w:eastAsia="zh-CN"/>
        </w:rPr>
      </w:pPr>
      <w:r>
        <w:rPr>
          <w:lang w:eastAsia="zh-CN"/>
        </w:rPr>
        <w:t>坚持 鼓励 创新 、 包容 审慎 的 原则 , 逐步 完善 监管 制度 、 服务 体系 和 政策 框架 , 支持 跨境 电子 商务 、 市场 采购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外贸 综合 服务 等 健康 发展 , 打造 外贸 新 的 增长点 。</w:t>
      </w:r>
    </w:p>
    <w:p w14:paraId="2FC7D885">
      <w:pPr>
        <w:rPr>
          <w:lang w:eastAsia="zh-CN"/>
        </w:rPr>
      </w:pPr>
      <w:r>
        <w:rPr>
          <w:lang w:eastAsia="zh-CN"/>
        </w:rPr>
        <w:t>办好 中国 国际 进口 博览会 , 打造 世界 各 国 展示 国家 形象 、 开展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开放型 合作 平台 。</w:t>
      </w:r>
    </w:p>
    <w:p w14:paraId="20CA42B5">
      <w:pPr>
        <w:rPr>
          <w:lang w:eastAsia="zh-CN"/>
        </w:rPr>
      </w:pPr>
      <w:r>
        <w:rPr>
          <w:lang w:eastAsia="zh-CN"/>
        </w:rPr>
        <w:t>就是 坚持 以 开放 促 开发 的 思路 , 完善 口岸 、 跨境 运输 等 开放 基础 设施 , 实施 更加 灵活 的 政策 , 建设 好 自 贸 试验区 、 国家级 开发区 、 边境 经济 合作区 、 跨境 经济 合作区 等 开放 平台 , 打造 一 批</w:t>
      </w:r>
      <w:r>
        <w:rPr>
          <w:lang w:eastAsia="zh-CN"/>
        </w:rPr>
        <w:tab/>
      </w:r>
      <w:r>
        <w:rPr>
          <w:lang w:eastAsia="zh-CN"/>
        </w:rPr>
        <w:t>贸易 投资 区域 枢纽 城市</w:t>
      </w:r>
      <w:r>
        <w:rPr>
          <w:lang w:eastAsia="zh-CN"/>
        </w:rPr>
        <w:tab/>
      </w:r>
      <w:r>
        <w:rPr>
          <w:lang w:eastAsia="zh-CN"/>
        </w:rPr>
        <w:t xml:space="preserve"> , 扶持 特色 产业 开放 发展 , 在 西部 地区 形成 若干 开放型 经济 新 增长极 。</w:t>
      </w:r>
    </w:p>
    <w:p w14:paraId="0A6DCBCF">
      <w:pPr>
        <w:rPr>
          <w:lang w:eastAsia="zh-CN"/>
        </w:rPr>
      </w:pPr>
      <w:r>
        <w:rPr>
          <w:lang w:eastAsia="zh-CN"/>
        </w:rPr>
        <w:t>三 是 探索 建设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 。</w:t>
      </w:r>
    </w:p>
    <w:p w14:paraId="31308490">
      <w:pPr>
        <w:rPr>
          <w:lang w:eastAsia="zh-CN"/>
        </w:rPr>
      </w:pPr>
      <w:r>
        <w:rPr>
          <w:lang w:eastAsia="zh-CN"/>
        </w:rPr>
        <w:t>探索 建设 中国 特色 的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港 , 打造 开放 层次 更 高 、 营商 环境 更 优 、 辐射 作用 更 强 的 开放 新 高地 , 对于 促进 开放型 经济 创新 发展 具有 重要 意义 。</w:t>
      </w:r>
    </w:p>
    <w:p w14:paraId="2D5A6347">
      <w:pPr>
        <w:rPr>
          <w:lang w:eastAsia="zh-CN"/>
        </w:rPr>
      </w:pPr>
      <w:r>
        <w:rPr>
          <w:lang w:eastAsia="zh-CN"/>
        </w:rPr>
        <w:t>报告 要求 创新 对 外  投资 方式 , 形成 面向 全球 的</w:t>
      </w:r>
      <w:r>
        <w:rPr>
          <w:lang w:eastAsia="zh-CN"/>
        </w:rPr>
        <w:tab/>
      </w:r>
      <w:r>
        <w:rPr>
          <w:lang w:eastAsia="zh-CN"/>
        </w:rPr>
        <w:t xml:space="preserve">贸易 、 投融资 、 生产 、 服务 网络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7F9F61E5">
      <w:pPr>
        <w:rPr>
          <w:lang w:eastAsia="zh-CN"/>
        </w:rPr>
      </w:pPr>
      <w:r>
        <w:rPr>
          <w:lang w:eastAsia="zh-CN"/>
        </w:rPr>
        <w:t>( 六 ) 促进</w:t>
      </w:r>
      <w:r>
        <w:rPr>
          <w:lang w:eastAsia="zh-CN"/>
        </w:rPr>
        <w:tab/>
      </w:r>
      <w:r>
        <w:rPr>
          <w:lang w:eastAsia="zh-CN"/>
        </w:rPr>
        <w:t xml:space="preserve">贸易 和 投资 自由化 便利化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207B9CDB">
      <w:pPr>
        <w:rPr>
          <w:lang w:eastAsia="zh-CN"/>
        </w:rPr>
      </w:pPr>
      <w:r>
        <w:rPr>
          <w:lang w:eastAsia="zh-CN"/>
        </w:rPr>
        <w:t>报告 提出 , 实行 高 水平 的</w:t>
      </w:r>
      <w:r>
        <w:rPr>
          <w:lang w:eastAsia="zh-CN"/>
        </w:rPr>
        <w:tab/>
      </w:r>
      <w:r>
        <w:rPr>
          <w:lang w:eastAsia="zh-CN"/>
        </w:rPr>
        <w:t xml:space="preserve">贸易 和 投资 自由化 便利化 政策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413D5167">
      <w:pPr>
        <w:rPr>
          <w:lang w:eastAsia="zh-CN"/>
        </w:rPr>
      </w:pPr>
      <w:r>
        <w:rPr>
          <w:lang w:eastAsia="zh-CN"/>
        </w:rPr>
        <w:t>一 是 支持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。</w:t>
      </w:r>
    </w:p>
    <w:p w14:paraId="6868C012">
      <w:pPr>
        <w:rPr>
          <w:lang w:eastAsia="zh-CN"/>
        </w:rPr>
      </w:pPr>
      <w:r>
        <w:rPr>
          <w:lang w:eastAsia="zh-CN"/>
        </w:rPr>
        <w:t>落实 世贸 组织 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协定 》 , 推动 世贸 组织 部长级 会议 取得 积极 成果 , 推进 多 哈 回合 剩余 议题 谈判 , 积极 参与 服务 贸易 协定 、 政府 采购 协定 等 谈判 。</w:t>
      </w:r>
    </w:p>
    <w:p w14:paraId="159D62B6">
      <w:pPr>
        <w:rPr>
          <w:lang w:eastAsia="zh-CN"/>
        </w:rPr>
      </w:pPr>
      <w:r>
        <w:rPr>
          <w:lang w:eastAsia="zh-CN"/>
        </w:rPr>
        <w:t>继续 与 有关 国家 商谈 高 水平 的 投资 协定 以及 各 种 形式 的 优惠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安排 , 妥善 应对 贸易 摩擦 。</w:t>
      </w:r>
    </w:p>
    <w:p w14:paraId="51E0905F">
      <w:pPr>
        <w:rPr>
          <w:lang w:eastAsia="zh-CN"/>
        </w:rPr>
      </w:pPr>
      <w:r>
        <w:rPr>
          <w:lang w:eastAsia="zh-CN"/>
        </w:rPr>
        <w:t>当然 , 合作 中 难免 会 遇到 分歧 和 摩擦 , 比如 美方 关心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问题 。</w:t>
      </w:r>
    </w:p>
    <w:p w14:paraId="2F0F6574">
      <w:pPr>
        <w:rPr>
          <w:lang w:eastAsia="zh-CN"/>
        </w:rPr>
      </w:pPr>
      <w:r>
        <w:rPr>
          <w:lang w:eastAsia="zh-CN"/>
        </w:rPr>
        <w:t>中国 从来 不 追求 对 任何 国家 的</w:t>
      </w:r>
      <w:r>
        <w:rPr>
          <w:lang w:eastAsia="zh-CN"/>
        </w:rPr>
        <w:tab/>
      </w:r>
      <w:r>
        <w:rPr>
          <w:lang w:eastAsia="zh-CN"/>
        </w:rPr>
        <w:t xml:space="preserve">贸易 顺差 </w:t>
      </w:r>
      <w:r>
        <w:rPr>
          <w:lang w:eastAsia="zh-CN"/>
        </w:rPr>
        <w:tab/>
      </w:r>
      <w:r>
        <w:rPr>
          <w:lang w:eastAsia="zh-CN"/>
        </w:rPr>
        <w:t>, 中 美 建交 几十 年 来 经贸 关系 快速 发展 的 事实 也 充分 表明 , 两 国 合作 具有 高度 互补性 和 相对 平衡性 。</w:t>
      </w:r>
    </w:p>
    <w:p w14:paraId="7CB3DDEA">
      <w:pPr>
        <w:rPr>
          <w:lang w:eastAsia="zh-CN"/>
        </w:rPr>
      </w:pPr>
      <w:r>
        <w:rPr>
          <w:lang w:eastAsia="zh-CN"/>
        </w:rPr>
        <w:t>欢迎 美方 拓展 对 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扩大 高 技术 产品 出口 , 通过 更高 层次 的 经贸 合作 、 更 充分 地 释放 互补 优势 , 更 好 实现 互利 共赢 。</w:t>
      </w:r>
    </w:p>
    <w:p w14:paraId="1B5564DA">
      <w:pPr>
        <w:rPr>
          <w:lang w:eastAsia="zh-CN"/>
        </w:rPr>
      </w:pPr>
      <w:r>
        <w:rPr>
          <w:lang w:eastAsia="zh-CN"/>
        </w:rPr>
        <w:t>这 场 早餐会 由 APEC 中国 工商 理事会 和 美国 国家 APEC 中心 联合 主办 , 14 位 与会 中 美 企业家 围绕 " 亚太 共同 市场 " 主题 , 畅谈 中 美 及 亚太 区域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, 并 就 新 时代 的 全球 能源 战略 等 议题 频繁 互动 。</w:t>
      </w:r>
    </w:p>
    <w:p w14:paraId="360AC900">
      <w:pPr>
        <w:rPr>
          <w:lang w:eastAsia="zh-CN"/>
        </w:rPr>
      </w:pPr>
      <w:r>
        <w:rPr>
          <w:lang w:eastAsia="zh-CN"/>
        </w:rPr>
        <w:t>美国 联邦 快递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服务 总裁 兼 首席 执行官 理查德</w:t>
      </w:r>
      <w:r>
        <w:t>・</w:t>
      </w:r>
      <w:r>
        <w:rPr>
          <w:lang w:eastAsia="zh-CN"/>
        </w:rPr>
        <w:t>史密斯 表示 , 中国 国家 主席 习近平 提出 的 " 一带一路 " 倡议 为 美 中 企业界 提供 了 广阔 空间 和 机遇 , 美 中 两 国 应 携手 合作 , 为 打造 亚太 地区 自由 贸易 体系 而 共同 努力 。</w:t>
      </w:r>
    </w:p>
    <w:p w14:paraId="56CDDB9E">
      <w:pPr>
        <w:rPr>
          <w:lang w:eastAsia="zh-CN"/>
        </w:rPr>
      </w:pPr>
      <w:r>
        <w:rPr>
          <w:lang w:eastAsia="zh-CN"/>
        </w:rPr>
        <w:t>" 中 美 是 世界 前 两 大 经济体 , 互 为 第一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 , 两 国 关系 的 重要性 不言而喻 。</w:t>
      </w:r>
    </w:p>
    <w:p w14:paraId="326F1557">
      <w:pPr>
        <w:rPr>
          <w:lang w:eastAsia="zh-CN"/>
        </w:rPr>
      </w:pPr>
      <w:r>
        <w:rPr>
          <w:lang w:eastAsia="zh-CN"/>
        </w:rPr>
        <w:t>习近平 主席 强调 , 中 美 经济 关系 涵盖 宏观 经济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投资 、 国际 经济 合作 等 广泛 领域 , 其 本质 是 互利 共赢 的 。</w:t>
      </w:r>
    </w:p>
    <w:p w14:paraId="6A927562">
      <w:pPr>
        <w:rPr>
          <w:lang w:eastAsia="zh-CN"/>
        </w:rPr>
      </w:pPr>
      <w:r>
        <w:rPr>
          <w:lang w:eastAsia="zh-CN"/>
        </w:rPr>
        <w:t>中方 要求 美方 切实 放宽 对 华 高 技术 产品 出口 管制 、 履行 中国 入世 议定书 第15 条 义务 、 公平 对待 中国 企业 赴 美 投资 、 推动 中金 公司 独立 在 美 申请 相关 金融 业务 牌照 进程 、 慎用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措施 。</w:t>
      </w:r>
    </w:p>
    <w:p w14:paraId="0FAE1515">
      <w:pPr>
        <w:rPr>
          <w:lang w:eastAsia="zh-CN"/>
        </w:rPr>
      </w:pPr>
      <w:r>
        <w:rPr>
          <w:lang w:eastAsia="zh-CN"/>
        </w:rPr>
        <w:t>既 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也 有 投资 ; 既 有 货物 , 也 有 服务 ; 既 有 商品 , 也 有 技术 , 涉及 能源 、 环保 、 文化 、 医药 、 基础 设施 等 广泛 领域 , 涵盖 " 一 带 一 路 " 、 三 方 合作 、 产业 基金 等 方面 合作 。</w:t>
      </w:r>
    </w:p>
    <w:p w14:paraId="246B905C">
      <w:pPr>
        <w:rPr>
          <w:lang w:eastAsia="zh-CN"/>
        </w:rPr>
      </w:pPr>
      <w:r>
        <w:rPr>
          <w:lang w:eastAsia="zh-CN"/>
        </w:rPr>
        <w:t>我们 愿 积极 扩大 从 美国 进口 能源 和 农产品 , 深化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 , 也 希望 美方 加大 对 华 民用 技术 产品 出口 。</w:t>
      </w:r>
    </w:p>
    <w:p w14:paraId="4D8DE912">
      <w:pPr>
        <w:rPr>
          <w:lang w:eastAsia="zh-CN"/>
        </w:rPr>
      </w:pPr>
      <w:r>
        <w:rPr>
          <w:lang w:eastAsia="zh-CN"/>
        </w:rPr>
        <w:t>在 谈到 中 美 经贸 合作 时 , 习近平 指出 , 两 国 元首 认为 , 中 美 作为 世界 前 两 大 经济体 和 全球 经济 增长 引领者 , 应该 扩大</w:t>
      </w:r>
      <w:r>
        <w:rPr>
          <w:lang w:eastAsia="zh-CN"/>
        </w:rPr>
        <w:tab/>
      </w:r>
      <w:r>
        <w:rPr>
          <w:lang w:eastAsia="zh-CN"/>
        </w:rPr>
        <w:t>贸易 和 投资 合作</w:t>
      </w:r>
      <w:r>
        <w:rPr>
          <w:lang w:eastAsia="zh-CN"/>
        </w:rPr>
        <w:tab/>
      </w:r>
      <w:r>
        <w:rPr>
          <w:lang w:eastAsia="zh-CN"/>
        </w:rPr>
        <w:t>, 加强 宏观 经济 政策 协调 , 推动 两 国 经贸 关系 健康 稳定 、 动态 平衡 向前 发展 。</w:t>
      </w:r>
    </w:p>
    <w:p w14:paraId="58333499">
      <w:pPr>
        <w:rPr>
          <w:lang w:eastAsia="zh-CN"/>
        </w:rPr>
      </w:pPr>
      <w:r>
        <w:rPr>
          <w:lang w:eastAsia="zh-CN"/>
        </w:rPr>
        <w:t>当然 , 合作 中 难免 会 遇到 分歧 和 摩擦 , 比如 美方 关心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问题 。</w:t>
      </w:r>
    </w:p>
    <w:p w14:paraId="3F75C259">
      <w:pPr>
        <w:rPr>
          <w:lang w:eastAsia="zh-CN"/>
        </w:rPr>
      </w:pPr>
      <w:r>
        <w:rPr>
          <w:lang w:eastAsia="zh-CN"/>
        </w:rPr>
        <w:t>中国 从来 不 追求 对 任何 国家 的</w:t>
      </w:r>
      <w:r>
        <w:rPr>
          <w:lang w:eastAsia="zh-CN"/>
        </w:rPr>
        <w:tab/>
      </w:r>
      <w:r>
        <w:rPr>
          <w:lang w:eastAsia="zh-CN"/>
        </w:rPr>
        <w:t xml:space="preserve">贸易 顺差 </w:t>
      </w:r>
      <w:r>
        <w:rPr>
          <w:lang w:eastAsia="zh-CN"/>
        </w:rPr>
        <w:tab/>
      </w:r>
      <w:r>
        <w:rPr>
          <w:lang w:eastAsia="zh-CN"/>
        </w:rPr>
        <w:t>, 中 美 建交 几十 年 来 经贸 关系 快速 发展 的 事实 也 充分 表明 , 两 国 合作 具有 高度 互补性 和 相对 平衡性 。</w:t>
      </w:r>
    </w:p>
    <w:p w14:paraId="23ADB856">
      <w:pPr>
        <w:rPr>
          <w:lang w:eastAsia="zh-CN"/>
        </w:rPr>
      </w:pPr>
      <w:r>
        <w:rPr>
          <w:lang w:eastAsia="zh-CN"/>
        </w:rPr>
        <w:t>欢迎 美方 拓展 对 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扩大 高 技术 产品 出口 , 通过 更高 层次 的 经贸 合作 、 更 充分 地 释放 互补 优势 , 更 好 实现 互利 共赢 。</w:t>
      </w:r>
    </w:p>
    <w:p w14:paraId="5A857336">
      <w:pPr>
        <w:rPr>
          <w:lang w:eastAsia="zh-CN"/>
        </w:rPr>
      </w:pPr>
      <w:r>
        <w:rPr>
          <w:lang w:eastAsia="zh-CN"/>
        </w:rPr>
        <w:t>我 要 向 大家 表明 , 中国 金融 市场 准入 开放 是 在 中 美 两 国 元首 会晤 期间 宣布 的 , 但 它 是 对 世界 所有 国家 的 开放 , 这 就 是 WTO 的 原则 , 中国 作为 WTO 的 重要 成员 , 我们 坚定不移 地 维护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而且 要 坚定不移 地 贯彻 WTO 的 原则 。</w:t>
      </w:r>
    </w:p>
    <w:p w14:paraId="4CA1D2C1">
      <w:pPr>
        <w:rPr>
          <w:lang w:eastAsia="zh-CN"/>
        </w:rPr>
      </w:pPr>
      <w:r>
        <w:rPr>
          <w:lang w:eastAsia="zh-CN"/>
        </w:rPr>
        <w:t>中方 要求 美方 切实 放宽 对 华 高 技术 产品 出口 管制 、 履行 中国 入世 议定书 第15 条 义务 、 公平 对待 中国 企业 赴 美 投资 、 推动 中金 公司 独立 在 美 申请 相关 金融 业务 牌照 进程 、 慎用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措施 。</w:t>
      </w:r>
    </w:p>
    <w:p w14:paraId="771F24C8">
      <w:pPr>
        <w:rPr>
          <w:lang w:eastAsia="zh-CN"/>
        </w:rPr>
      </w:pPr>
      <w:r>
        <w:rPr>
          <w:lang w:eastAsia="zh-CN"/>
        </w:rPr>
        <w:t>亚太 经合 组织 成立 以来 , 经济 全球化 、 区域 经济 一体化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自由化 便利化 ...... 亚太 经济 合作 一直 走 在 全球 前列 。</w:t>
      </w:r>
    </w:p>
    <w:p w14:paraId="3782350F">
      <w:pPr>
        <w:rPr>
          <w:lang w:eastAsia="zh-CN"/>
        </w:rPr>
      </w:pPr>
      <w:r>
        <w:rPr>
          <w:lang w:eastAsia="zh-CN"/>
        </w:rPr>
        <w:t>习近平 主席 今年 1月 在 达沃斯 论坛 年会 开幕式 的 主旨 演讲 中 已经 给 世界 吃 了 一 颗 " 定心丸 " , 今天 再度 以 铿锵有力 的 语言 告诉 亚太 伙伴 要 " 不 忘 初心 " : " 我们 应该 不 忘 初 心 , 深入 推进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和 投资 自由化 便利化 , 构建 开放型 经济 , 维护 和 加强 多边 贸易 体制 , 引导 经济 全球化 再 平衡 。" </w:t>
      </w:r>
      <w:r>
        <w:rPr>
          <w:lang w:eastAsia="zh-CN"/>
        </w:rPr>
        <w:br w:type="textWrapping"/>
      </w:r>
    </w:p>
    <w:p w14:paraId="193A43BD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法新社 评论 说 , 习近平 在 岘港 的 讲话 , 给出 了 中国 " 作为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 领军 者 的 证明 " 。</w:t>
      </w:r>
    </w:p>
    <w:p w14:paraId="6B456CF2">
      <w:pPr>
        <w:rPr>
          <w:lang w:eastAsia="zh-CN"/>
        </w:rPr>
      </w:pPr>
      <w:r>
        <w:rPr>
          <w:lang w:eastAsia="zh-CN"/>
        </w:rPr>
        <w:t>当前 , 中 美 两 国 互 为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 和 重要 投资 来源地 。</w:t>
      </w:r>
    </w:p>
    <w:p w14:paraId="61715E19">
      <w:pPr>
        <w:rPr>
          <w:lang w:eastAsia="zh-CN"/>
        </w:rPr>
      </w:pPr>
      <w:r>
        <w:rPr>
          <w:lang w:eastAsia="zh-CN"/>
        </w:rPr>
        <w:t>成员国 应 以 此 为 平台 增进 互信 , 推动 相互 开放 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自由化 便利化 , 加强 互联 互通 , 保持 地区 经济 发展 活力 , 改善 民生 福祉 。</w:t>
      </w:r>
    </w:p>
    <w:p w14:paraId="5533CB5C">
      <w:pPr>
        <w:rPr>
          <w:lang w:eastAsia="zh-CN"/>
        </w:rPr>
      </w:pPr>
      <w:r>
        <w:rPr>
          <w:lang w:eastAsia="zh-CN"/>
        </w:rPr>
        <w:t>商务部 相关 负责人 表示 –– 中 美 元首 会晤 经贸 成果 双向 互利 大体 平衡 【 作者 : 王珂 】 【 人民 日报 2017年 11月 14日 第6 版 要闻 】 本 报 北京 11月 11日 电 ( 记者 王珂 ) 商务部 副部长 兼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副代表 俞建华 11日 在 北京 接受 采访 时 表示 , 中 美 元首 北京 会晤 经贸 成果 丰硕 , 这些 成果 是 双向 互利 、 大体 平衡 的 , 是 企业 作为 主体 、 按 市场 原则 进行 谈判 、 达成 共识 的 , 充分 体现 了 两 国 经贸 合作 " 互利 共赢 " 的 特点 。</w:t>
      </w:r>
    </w:p>
    <w:p w14:paraId="3F0D5FF0">
      <w:pPr>
        <w:rPr>
          <w:lang w:eastAsia="zh-CN"/>
        </w:rPr>
      </w:pPr>
      <w:r>
        <w:rPr>
          <w:lang w:eastAsia="zh-CN"/>
        </w:rPr>
        <w:t>美国 商务 部长 罗斯 率领 由 28 位 美国 企业 首席 执行官 组成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代表团 同期 访 华 。</w:t>
      </w:r>
    </w:p>
    <w:p w14:paraId="7F265A04">
      <w:pPr>
        <w:rPr>
          <w:lang w:eastAsia="zh-CN"/>
        </w:rPr>
      </w:pPr>
      <w:r>
        <w:rPr>
          <w:lang w:eastAsia="zh-CN"/>
        </w:rPr>
        <w:t>其中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项目 26 个 , 金额 1088亿 美元 。</w:t>
      </w:r>
    </w:p>
    <w:p w14:paraId="7D5857DE">
      <w:pPr>
        <w:rPr>
          <w:lang w:eastAsia="zh-CN"/>
        </w:rPr>
      </w:pPr>
      <w:r>
        <w:rPr>
          <w:lang w:eastAsia="zh-CN"/>
        </w:rPr>
        <w:t>中 美 两 国 商务部 成功 举办 中 美 企业家 对话 会 , 美方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代表团 的 28 位 重量级 企业家 与 中方 20 位 商界 领袖 , 以及 8 位 中国 部委 负责人 就 如何 进一步 推进 两 国 企业 在 广泛 领域 的 合作 进行 了 建设性 的 对话 和 深入 讨论 。</w:t>
      </w:r>
    </w:p>
    <w:p w14:paraId="412FC8C6">
      <w:pPr>
        <w:rPr>
          <w:lang w:eastAsia="zh-CN"/>
        </w:rPr>
      </w:pPr>
      <w:r>
        <w:rPr>
          <w:lang w:eastAsia="zh-CN"/>
        </w:rPr>
        <w:t>同时 , 要求 美方 采取 切实 措施 , 放宽 对 华 高 技术 产品 出口 管制 、 履行 中国 加入 世贸 组织 议定书 第十五 条 义务 、 停止 对 华 101 调查 、 公平 对待 中国 企业 赴 美 投资 , 并 慎用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措施 等 。</w:t>
      </w:r>
    </w:p>
    <w:p w14:paraId="75A0BA95">
      <w:pPr>
        <w:rPr>
          <w:lang w:eastAsia="zh-CN"/>
        </w:rPr>
      </w:pPr>
      <w:r>
        <w:rPr>
          <w:lang w:eastAsia="zh-CN"/>
        </w:rPr>
        <w:t>据 介绍 , 此 次 商业 成果 内容 丰富 , 既 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也 有 投资 ; 既 有 货物 , 也 有 服务 ; 既 有 商品 , 也 有 技术 , 涉及 广泛 领域 。</w:t>
      </w:r>
    </w:p>
    <w:p w14:paraId="3222D64C">
      <w:pPr>
        <w:rPr>
          <w:lang w:eastAsia="zh-CN"/>
        </w:rPr>
      </w:pPr>
      <w:r>
        <w:rPr>
          <w:lang w:eastAsia="zh-CN"/>
        </w:rPr>
        <w:t>例如 ,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, 中 石油 公司 与 切尼尔 能源 公司 签署 自 美 进口 液化 天然气 协议 , 金额 约 110亿 美元 。</w:t>
      </w:r>
    </w:p>
    <w:p w14:paraId="7D83F84C">
      <w:pPr>
        <w:rPr>
          <w:lang w:eastAsia="zh-CN"/>
        </w:rPr>
      </w:pPr>
      <w:r>
        <w:rPr>
          <w:lang w:eastAsia="zh-CN"/>
        </w:rPr>
        <w:t>目前 中 美 两 国 每年 新增 的 货物 、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双向 投资额 超过 7500亿 美元 。</w:t>
      </w:r>
    </w:p>
    <w:p w14:paraId="4AD981E1">
      <w:pPr>
        <w:rPr>
          <w:lang w:eastAsia="zh-CN"/>
        </w:rPr>
      </w:pPr>
      <w:r>
        <w:rPr>
          <w:lang w:eastAsia="zh-CN"/>
        </w:rPr>
        <w:t>" 我们 都 有 责任 确保 两 国 人民 对 美好 生活 的 向往 不 受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或 短视 、 狭隘 的 政治 阴谋 的 影响 。</w:t>
      </w:r>
    </w:p>
    <w:p w14:paraId="155881C3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迈尔策 曾 任职 澳大利亚 外交 贸易部 , 并 曾 在 澳大利亚 驻 美国 大使馆 专门 负责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气候 变化 与 能源 事务 。</w:t>
      </w:r>
    </w:p>
    <w:p w14:paraId="7F76D454">
      <w:pPr>
        <w:rPr>
          <w:lang w:eastAsia="zh-CN"/>
        </w:rPr>
      </w:pPr>
      <w:r>
        <w:rPr>
          <w:lang w:eastAsia="zh-CN"/>
        </w:rPr>
        <w:t>加入 布鲁金斯 学会 之后 , 迈尔策 的 研究 重心 依旧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。</w:t>
      </w:r>
    </w:p>
    <w:p w14:paraId="0CBC8717">
      <w:pPr>
        <w:rPr>
          <w:lang w:eastAsia="zh-CN"/>
        </w:rPr>
      </w:pPr>
      <w:r>
        <w:rPr>
          <w:lang w:eastAsia="zh-CN"/>
        </w:rPr>
        <w:t>迈尔策 对 记者 表示 , 在 他 看来 , 习近平 主席 关于 中国 将 继续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继续 支持 经济 全球化 的 论述 , 是 本 次 APEC 岘港 会议 最 值得 关注 的 政策 信号 之一 。</w:t>
      </w:r>
    </w:p>
    <w:p w14:paraId="3797387A">
      <w:pPr>
        <w:rPr>
          <w:lang w:eastAsia="zh-CN"/>
        </w:rPr>
      </w:pPr>
      <w:r>
        <w:rPr>
          <w:lang w:eastAsia="zh-CN"/>
        </w:rPr>
        <w:t>迈尔策 本人 也 曾 在 文章 中 提出 , " 一带一路 " 倡议 有助于 填补 基础 设施 建设 资金 缺口 、 加速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流动 、 促进 经济 增长 , 这些 都 将 为 美国 带来 合作 机会 。</w:t>
      </w:r>
    </w:p>
    <w:p w14:paraId="3F5E5FDC">
      <w:pPr>
        <w:rPr>
          <w:lang w:eastAsia="zh-CN"/>
        </w:rPr>
      </w:pPr>
      <w:r>
        <w:rPr>
          <w:lang w:eastAsia="zh-CN"/>
        </w:rPr>
        <w:t>没有 包容性 发展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会 阻碍 经济 全球化 进程 , 不利于 实现 各 国 共同 发展 。</w:t>
      </w:r>
    </w:p>
    <w:p w14:paraId="229055F6">
      <w:pPr>
        <w:rPr>
          <w:lang w:eastAsia="zh-CN"/>
        </w:rPr>
      </w:pPr>
      <w:r>
        <w:rPr>
          <w:lang w:eastAsia="zh-CN"/>
        </w:rPr>
        <w:t>例如 , 国际 金融 危机 以来 , 一些 国家 排斥 区域 一体化 和 经济 全球化 , 保护 主义 思潮 不断 升温 , 采取 了 诸多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保护性 措施 , 对 亚太 经济 一体化 形成 了 掣肘 。</w:t>
      </w:r>
    </w:p>
    <w:p w14:paraId="163E8C72">
      <w:pPr>
        <w:rPr>
          <w:lang w:eastAsia="zh-CN"/>
        </w:rPr>
      </w:pPr>
      <w:r>
        <w:rPr>
          <w:lang w:eastAsia="zh-CN"/>
        </w:rPr>
        <w:t>与 此 相反 , 中国 更加 强调 包容 、 普惠 平衡 和 公正 共赢 , 积极 倡导 建立 亚太 自由 贸易区 , 为 深化 亚太 经济 一体化 合作 、 释放 亚太 地区 的 增长 红利 奠定 了 基础 。</w:t>
      </w:r>
    </w:p>
    <w:p w14:paraId="789EAF3A">
      <w:pPr>
        <w:rPr>
          <w:lang w:eastAsia="zh-CN"/>
        </w:rPr>
      </w:pPr>
      <w:r>
        <w:rPr>
          <w:lang w:eastAsia="zh-CN"/>
        </w:rPr>
        <w:t>例如 , 国际 金融 危机 以来 , 一些 国家 排斥 区域 一体化 和 经济 全球化 , 保护 主义 思潮 不断 升温 , 采取 了 诸多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保护性 措施 , 对 亚太 经济 一体化 形成 了 掣肘 。</w:t>
      </w:r>
    </w:p>
    <w:p w14:paraId="7AB53EA6">
      <w:pPr>
        <w:rPr>
          <w:lang w:eastAsia="zh-CN"/>
        </w:rPr>
      </w:pPr>
      <w:r>
        <w:rPr>
          <w:lang w:eastAsia="zh-CN"/>
        </w:rPr>
        <w:t>在 谢尔顿 看来 , 通过 改革 开放 以及 推动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政策 , 中国 对 全球 经济 增长 作出 了 十分 显著 的 贡献 。</w:t>
      </w:r>
    </w:p>
    <w:p w14:paraId="16316CCE">
      <w:pPr>
        <w:rPr>
          <w:lang w:eastAsia="zh-CN"/>
        </w:rPr>
      </w:pPr>
      <w:r>
        <w:rPr>
          <w:lang w:eastAsia="zh-CN"/>
        </w:rPr>
        <w:t>人们 经常 说 的 " 水涨船高 " , 可以 用 在 中国 身 上 , 中国 的 经济 发展 让 其 所有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都 获得 了 益处 。</w:t>
      </w:r>
    </w:p>
    <w:p w14:paraId="0127D01D">
      <w:pPr>
        <w:rPr>
          <w:lang w:eastAsia="zh-CN"/>
        </w:rPr>
      </w:pPr>
      <w:r>
        <w:rPr>
          <w:lang w:eastAsia="zh-CN"/>
        </w:rPr>
        <w:t>卡恩 认为 , 随着 中国 经济 向 更 高 质量 转型 , 中国 将 越来越 多 地 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那里 进口 产品 , 这 将 为 中国 的 贸易 伙伴 创造 更 多 的 新 机遇 。</w:t>
      </w:r>
    </w:p>
    <w:p w14:paraId="6F67A1A1">
      <w:pPr>
        <w:rPr>
          <w:lang w:eastAsia="zh-CN"/>
        </w:rPr>
      </w:pPr>
      <w:r>
        <w:rPr>
          <w:lang w:eastAsia="zh-CN"/>
        </w:rPr>
        <w:t>" 近 几 年 来 , 威斯康星州 的 制造业 正 面临 结构 转型 的 挑战 , 希望 不仅 在 花旗参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, 还 应 在 产业 转型 、 高新 技术 研发 等 领域 , 和 中国 有关 企业 加强 合作 。</w:t>
      </w:r>
    </w:p>
    <w:p w14:paraId="75B0870F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代表团 团长 、 美 中 关系 全国 委员会 理事会 主席 、 前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希尔斯 表示 , 委员会 高度 重视 美 中 关系 发展 , 将 进一步 从 民间 层面 推进 美 中 两 国 和 两 国 人民 的 交流 , 希望 美 中 两 国 互利 合作 前景 越来越 广阔 。</w:t>
      </w:r>
    </w:p>
    <w:p w14:paraId="28A7AAE6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 xml:space="preserve">贸易 代表 办公室 </w:t>
      </w:r>
      <w:r>
        <w:rPr>
          <w:lang w:eastAsia="zh-CN"/>
        </w:rPr>
        <w:tab/>
      </w:r>
      <w:r>
        <w:rPr>
          <w:lang w:eastAsia="zh-CN"/>
        </w:rPr>
        <w:t xml:space="preserve"> 1日 表示 , 美 政府 已 向 世贸 组织 正式 提交 书面 文件 , 反对 在 反倾销 调查 中 给予 中国 " 市场 经济 地位 " 待遇 。</w:t>
      </w:r>
    </w:p>
    <w:p w14:paraId="4353F7BF">
      <w:pPr>
        <w:rPr>
          <w:lang w:eastAsia="zh-CN"/>
        </w:rPr>
      </w:pPr>
      <w:r>
        <w:rPr>
          <w:lang w:eastAsia="zh-CN"/>
        </w:rPr>
        <w:t>他 表示 , 愿 促进 美方 金融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科技 等 领域 与 天津 深入 交流 , 共同 推动 中 美 友好 关系 向前 发展 。</w:t>
      </w:r>
    </w:p>
    <w:p w14:paraId="07542B17">
      <w:pPr>
        <w:rPr>
          <w:lang w:eastAsia="zh-CN"/>
        </w:rPr>
      </w:pPr>
      <w:r>
        <w:rPr>
          <w:lang w:eastAsia="zh-CN"/>
        </w:rPr>
        <w:t>最后 还有 信息 技术 , 将 助推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社交 媒体 、 互联网 的 新 变革 。</w:t>
      </w:r>
    </w:p>
    <w:p w14:paraId="4305B685">
      <w:pPr>
        <w:rPr>
          <w:lang w:eastAsia="zh-CN"/>
        </w:rPr>
      </w:pPr>
      <w:r>
        <w:rPr>
          <w:lang w:eastAsia="zh-CN"/>
        </w:rPr>
        <w:t>在 未来 , 全球化 和 技术 的 发展 会 为 创业者 营造 更 好 的 智能 市场 , 全球 的 商业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都 将 在 这里 流通 。</w:t>
      </w:r>
    </w:p>
    <w:p w14:paraId="4D37E9C0">
      <w:pPr>
        <w:rPr>
          <w:lang w:eastAsia="zh-CN"/>
        </w:rPr>
      </w:pPr>
      <w:r>
        <w:rPr>
          <w:lang w:eastAsia="zh-CN"/>
        </w:rPr>
        <w:t>透析 "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" ( 大家 手笔 ) 【 作者 : 张燕玲 】 【 人民 日报 2017年 12月 12日 第7 版 理论 】 【 字号 : 加大 还原 减小 】 张燕玲 所谓 " 中 美 贸易 失衡 " 是 一 个 老 问题 , 也 是 一 个 没有 充分 辨析 清楚 的 问题 。</w:t>
      </w:r>
    </w:p>
    <w:p w14:paraId="750F57FE">
      <w:pPr>
        <w:rPr>
          <w:lang w:eastAsia="zh-CN"/>
        </w:rPr>
      </w:pPr>
      <w:r>
        <w:rPr>
          <w:lang w:eastAsia="zh-CN"/>
        </w:rPr>
        <w:t>前 一 段 时间 , 美国 经济学家 保罗</w:t>
      </w:r>
      <w:r>
        <w:t>・</w:t>
      </w:r>
      <w:r>
        <w:rPr>
          <w:lang w:eastAsia="zh-CN"/>
        </w:rPr>
        <w:t>克鲁格曼 无端 指责 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严重 影响 了 世界 其他 国家 的 经济 复苏 , 呼吁 美国 政府 对 中国 采取 严厉 措施 。</w:t>
      </w:r>
    </w:p>
    <w:p w14:paraId="68AFA508">
      <w:pPr>
        <w:rPr>
          <w:lang w:eastAsia="zh-CN"/>
        </w:rPr>
      </w:pPr>
      <w:r>
        <w:rPr>
          <w:lang w:eastAsia="zh-CN"/>
        </w:rPr>
        <w:t>这 一 论调 引起 国际上 很多 学者 的 反对 , 人们 纷纷 发声 , 将 关于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问题 的 思考 引向 深入 。</w:t>
      </w:r>
    </w:p>
    <w:p w14:paraId="355B0431">
      <w:pPr>
        <w:rPr>
          <w:lang w:eastAsia="zh-CN"/>
        </w:rPr>
      </w:pPr>
      <w:r>
        <w:rPr>
          <w:lang w:eastAsia="zh-CN"/>
        </w:rPr>
        <w:t>美国 斯坦福 大学 教授 麦 金农 强调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问题 不 是 源于 人民币 对 美元 的 汇率 水平 , 而 是 源于 美国 经济 特有 的 结构性 问题 , 即 巨大 的 财政 赤字 和 过低 的 个人 储蓄率 。</w:t>
      </w:r>
    </w:p>
    <w:p w14:paraId="7FBC8EEF">
      <w:pPr>
        <w:rPr>
          <w:lang w:eastAsia="zh-CN"/>
        </w:rPr>
      </w:pPr>
      <w:r>
        <w:rPr>
          <w:lang w:eastAsia="zh-CN"/>
        </w:rPr>
        <w:t xml:space="preserve">摩根斯坦利 首席 经济学家 罗奇 认为 , 美国 的 对 外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是 一 个 多边 问题 , 提高 人民币 对 美元 汇率 这 种 双边 调整 , 只 会 把 中国 对 美 贸易 顺差 转移 成 其他 国家 对 美 贸易 顺差 。</w:t>
      </w:r>
    </w:p>
    <w:p w14:paraId="7FC45D6F">
      <w:pPr>
        <w:rPr>
          <w:lang w:eastAsia="zh-CN"/>
        </w:rPr>
      </w:pPr>
      <w:r>
        <w:rPr>
          <w:lang w:eastAsia="zh-CN"/>
        </w:rPr>
        <w:t xml:space="preserve">诺贝尔 经济学 奖 得主 、 美国 经济学家 斯蒂格利茨 和 蒙代尔 对 克鲁格曼 的 观点 持 批评 态度 , 认为 如果 启动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美国 经济 将 会 成为 最 大 输家 。</w:t>
      </w:r>
    </w:p>
    <w:p w14:paraId="2B4159D8">
      <w:pPr>
        <w:rPr>
          <w:lang w:eastAsia="zh-CN"/>
        </w:rPr>
      </w:pPr>
      <w:r>
        <w:rPr>
          <w:lang w:eastAsia="zh-CN"/>
        </w:rPr>
        <w:t>由于 统计 方法 存在 问题 , 美国 所谓 的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正 面对 越来越 多 的 质疑 。</w:t>
      </w:r>
    </w:p>
    <w:p w14:paraId="05208A51">
      <w:pPr>
        <w:rPr>
          <w:lang w:eastAsia="zh-CN"/>
        </w:rPr>
      </w:pPr>
      <w:r>
        <w:rPr>
          <w:lang w:eastAsia="zh-CN"/>
        </w:rPr>
        <w:t>比如 , 美国 从 中国 进口 的 笔记本 电脑 等 商品 , 很多 是 美国 企业 在 中国 的 子公司 生产 的 , 大部分 利润 已 被 美国 公司 赚取 , 却 要 把 整个 商品 的 报关 价格 都 统计 在 中国 对 美国 的 出口额 里 , 所 得出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金额 显然 不 会 准确 。</w:t>
      </w:r>
    </w:p>
    <w:p w14:paraId="4C66E68B">
      <w:pPr>
        <w:rPr>
          <w:lang w:eastAsia="zh-CN"/>
        </w:rPr>
      </w:pPr>
      <w:r>
        <w:rPr>
          <w:lang w:eastAsia="zh-CN"/>
        </w:rPr>
        <w:t>其实 , 美国 出现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责任 主要 在 其 自身 。</w:t>
      </w:r>
    </w:p>
    <w:p w14:paraId="22A74747">
      <w:pPr>
        <w:rPr>
          <w:lang w:eastAsia="zh-CN"/>
        </w:rPr>
      </w:pPr>
      <w:r>
        <w:rPr>
          <w:lang w:eastAsia="zh-CN"/>
        </w:rPr>
        <w:t>同时 , 美国 的 低 储蓄率 、 高消费 水平 透支 了 美国 经济 发展 红利 , 而 美国 对 中国 的 高 科技 出口 限制 政策 减损 了 其 对 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冲销 能力 。</w:t>
      </w:r>
    </w:p>
    <w:p w14:paraId="06662E09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合则两利 , 斗 则 两 害 。</w:t>
      </w:r>
    </w:p>
    <w:p w14:paraId="1900CE70">
      <w:pPr>
        <w:rPr>
          <w:lang w:eastAsia="zh-CN"/>
        </w:rPr>
      </w:pPr>
      <w:r>
        <w:rPr>
          <w:lang w:eastAsia="zh-CN"/>
        </w:rPr>
        <w:t>国际 有关 机构 和 学者 的 研究 显示 , 美国 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将 使 其 自身 发展 前景 更加 黯淡 。</w:t>
      </w:r>
    </w:p>
    <w:p w14:paraId="4EFC56E2">
      <w:pPr>
        <w:rPr>
          <w:lang w:eastAsia="zh-CN"/>
        </w:rPr>
      </w:pPr>
      <w:r>
        <w:rPr>
          <w:lang w:eastAsia="zh-CN"/>
        </w:rPr>
        <w:t>澳大利亚 国立 大学 应用 宏观 经济学 研究 中心 主任 麦奇宾 撰文 称 , 发动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 美国 没有 好处 。</w:t>
      </w:r>
    </w:p>
    <w:p w14:paraId="419DFEC8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对 双方 都 有利 的 事情 。</w:t>
      </w:r>
    </w:p>
    <w:p w14:paraId="654420F6">
      <w:pPr>
        <w:rPr>
          <w:lang w:eastAsia="zh-CN"/>
        </w:rPr>
      </w:pPr>
      <w:r>
        <w:rPr>
          <w:lang w:eastAsia="zh-CN"/>
        </w:rPr>
        <w:t>根据 这 份 国家 安全 战略 , 美国 将 通过 税改 、 改善 监管 、 打造 公平 互惠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、 扩大 基建 等 一系列 手段 重振 经济 , 并 将 着力 保护 科技 创新 生态 系统 。</w:t>
      </w:r>
    </w:p>
    <w:p w14:paraId="01B16333">
      <w:pPr>
        <w:rPr>
          <w:lang w:eastAsia="zh-CN"/>
        </w:rPr>
      </w:pPr>
      <w:r>
        <w:rPr>
          <w:lang w:eastAsia="zh-CN"/>
        </w:rPr>
        <w:t>美国 布鲁金斯 学会 客座 研究员 、 美国 前 助理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查尔斯</w:t>
      </w:r>
      <w:r>
        <w:t>・</w:t>
      </w:r>
      <w:r>
        <w:rPr>
          <w:lang w:eastAsia="zh-CN"/>
        </w:rPr>
        <w:t>弗里曼 三 世 对 记者 表示 , 过去 40 年 , 美 中 两 国 已经 建立 起 非常 紧密 的 联系 , 这 体现 在 人民 之间 的 交往 , 体现 在 企业 间 的 交往 , 也 体现 在 政府 间 的 诸多 交流 。</w:t>
      </w:r>
    </w:p>
    <w:p w14:paraId="0D37493D">
      <w:pPr>
        <w:rPr>
          <w:lang w:eastAsia="zh-CN"/>
        </w:rPr>
      </w:pPr>
      <w:r>
        <w:rPr>
          <w:lang w:eastAsia="zh-CN"/>
        </w:rPr>
        <w:t>与此同时 , 中国 在 坚定 捍卫 开放型 经济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1D0154FF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增长 未 能 像 过去 先于 经济 提速 、 高于 经济 的 增长 , 原因 有 三 : 第一 , 国际 金融 危机 对 贸易 融资 和 投资 造成 的 破坏 非常 大 , 因此 需要 大量 的 GDP 增长 动力 , 特别是 通过 固定 投资 来 重启 贸易 增长 。</w:t>
      </w:r>
    </w:p>
    <w:p w14:paraId="57268F12">
      <w:pPr>
        <w:rPr>
          <w:lang w:eastAsia="zh-CN"/>
        </w:rPr>
      </w:pPr>
      <w:r>
        <w:rPr>
          <w:lang w:eastAsia="zh-CN"/>
        </w:rPr>
        <w:t>第三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紧张 和 保护 主义 弥漫 。</w:t>
      </w:r>
    </w:p>
    <w:p w14:paraId="7D4B8B53">
      <w:pPr>
        <w:rPr>
          <w:lang w:eastAsia="zh-CN"/>
        </w:rPr>
      </w:pPr>
      <w:r>
        <w:rPr>
          <w:lang w:eastAsia="zh-CN"/>
        </w:rPr>
        <w:t>虽然 还 不至于 到 可怕 的 地步 , 但 反</w:t>
      </w:r>
      <w:r>
        <w:rPr>
          <w:lang w:eastAsia="zh-CN"/>
        </w:rPr>
        <w:tab/>
      </w:r>
      <w:r>
        <w:rPr>
          <w:lang w:eastAsia="zh-CN"/>
        </w:rPr>
        <w:t>贸易 政策</w:t>
      </w:r>
      <w:r>
        <w:rPr>
          <w:lang w:eastAsia="zh-CN"/>
        </w:rPr>
        <w:tab/>
      </w:r>
      <w:r>
        <w:rPr>
          <w:lang w:eastAsia="zh-CN"/>
        </w:rPr>
        <w:t xml:space="preserve"> 和 威胁 正在 抑制 贸易 增长 。</w:t>
      </w:r>
    </w:p>
    <w:p w14:paraId="562CF952">
      <w:pPr>
        <w:rPr>
          <w:lang w:eastAsia="zh-CN"/>
        </w:rPr>
      </w:pPr>
      <w:r>
        <w:rPr>
          <w:lang w:eastAsia="zh-CN"/>
        </w:rPr>
        <w:t>这 也 给 其他 经济体 提供 了 相关 经验 , 例如 允许 发展 私营 企业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开放 等 。</w:t>
      </w:r>
    </w:p>
    <w:p w14:paraId="16659688">
      <w:pPr>
        <w:rPr>
          <w:lang w:eastAsia="zh-CN"/>
        </w:rPr>
      </w:pPr>
      <w:r>
        <w:rPr>
          <w:lang w:eastAsia="zh-CN"/>
        </w:rPr>
        <w:t>中国 经济 不仅 体量 大 , 还 非常 开放 , 影响 着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, 现在 中国 已经 在 金融 市场 上 扮演 起更 重要 的 角色 。</w:t>
      </w:r>
    </w:p>
    <w:p w14:paraId="524CADC8">
      <w:pPr>
        <w:rPr>
          <w:lang w:eastAsia="zh-CN"/>
        </w:rPr>
      </w:pPr>
      <w:r>
        <w:rPr>
          <w:lang w:eastAsia="zh-CN"/>
        </w:rPr>
        <w:t>李向阳 : 过去 一 年 , 由于 特朗普 政府 奉行 反全球化 立场 , 围绕 推进</w:t>
      </w:r>
      <w:r>
        <w:rPr>
          <w:lang w:eastAsia="zh-CN"/>
        </w:rPr>
        <w:tab/>
      </w:r>
      <w:r>
        <w:rPr>
          <w:lang w:eastAsia="zh-CN"/>
        </w:rPr>
        <w:t xml:space="preserve">贸易 投资 自由化 </w:t>
      </w:r>
      <w:r>
        <w:rPr>
          <w:lang w:eastAsia="zh-CN"/>
        </w:rPr>
        <w:tab/>
      </w:r>
      <w:r>
        <w:rPr>
          <w:lang w:eastAsia="zh-CN"/>
        </w:rPr>
        <w:t>的 全球 经济 治理 陷入 停滞不前 的 状态 。</w:t>
      </w:r>
    </w:p>
    <w:p w14:paraId="62B3AB58">
      <w:pPr>
        <w:rPr>
          <w:lang w:eastAsia="zh-CN"/>
        </w:rPr>
      </w:pPr>
      <w:r>
        <w:rPr>
          <w:lang w:eastAsia="zh-CN"/>
        </w:rPr>
        <w:t>这 一定 程度 上 被 认为 是 经济 全球化 的 代价 , 即 众多 国家 在 二战 后 被 纳入 了 全球 体系 以及 全球化 的 生产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链条 。</w:t>
      </w:r>
    </w:p>
    <w:p w14:paraId="21C13912">
      <w:pPr>
        <w:rPr>
          <w:lang w:eastAsia="zh-CN"/>
        </w:rPr>
      </w:pPr>
      <w:r>
        <w:rPr>
          <w:lang w:eastAsia="zh-CN"/>
        </w:rPr>
        <w:t>过去 谈及 中国 , 世界 热衷于 讨论 的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, 特别是 经济 领域 的 巨大 成就 。</w:t>
      </w:r>
    </w:p>
    <w:p w14:paraId="0CB722D0">
      <w:pPr>
        <w:rPr>
          <w:lang w:eastAsia="zh-CN"/>
        </w:rPr>
      </w:pPr>
      <w:r>
        <w:rPr>
          <w:lang w:eastAsia="zh-CN"/>
        </w:rPr>
        <w:t>美国 学者 认为 美 沉迷 保护主义 或 成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输家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= 据 新华社 北京 2月 7日 电 美国 耶鲁 大学 经济学家 斯蒂芬</w:t>
      </w:r>
      <w:r>
        <w:t>・</w:t>
      </w:r>
      <w:r>
        <w:rPr>
          <w:lang w:eastAsia="zh-CN"/>
        </w:rPr>
        <w:t>罗奇 日前 在 瑞士 金融 和 经济 网 撰文 说 , 美国 政府 高喊 保护 主义 , 但 美国 没有 找到 其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根源 , 美方 在 贸易战 中 或 成为 输家 。</w:t>
      </w:r>
    </w:p>
    <w:p w14:paraId="0921BBA6">
      <w:pPr>
        <w:rPr>
          <w:lang w:eastAsia="zh-CN"/>
        </w:rPr>
      </w:pPr>
      <w:r>
        <w:rPr>
          <w:lang w:eastAsia="zh-CN"/>
        </w:rPr>
        <w:t>文章 说 , 特朗普 政府 自 上台 以来 就 高喊 保护 主义 , 试图 保护 国内 工人 免遭 所谓 的 " 可怕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 带来 的 危害 " 。</w:t>
      </w:r>
    </w:p>
    <w:p w14:paraId="6E2877C3">
      <w:pPr>
        <w:rPr>
          <w:lang w:eastAsia="zh-CN"/>
        </w:rPr>
      </w:pPr>
      <w:r>
        <w:rPr>
          <w:lang w:eastAsia="zh-CN"/>
        </w:rPr>
        <w:t xml:space="preserve">通常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就 是 这样 开始 的 。</w:t>
      </w:r>
    </w:p>
    <w:p w14:paraId="21877757">
      <w:pPr>
        <w:rPr>
          <w:lang w:eastAsia="zh-CN"/>
        </w:rPr>
      </w:pPr>
      <w:r>
        <w:rPr>
          <w:lang w:eastAsia="zh-CN"/>
        </w:rPr>
        <w:t>罗奇 认为 , 美国 很 可能 会 发现 自己 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中 属于 失败 的 一 方 。</w:t>
      </w:r>
    </w:p>
    <w:p w14:paraId="64FA160D">
      <w:pPr>
        <w:rPr>
          <w:lang w:eastAsia="zh-CN"/>
        </w:rPr>
      </w:pPr>
      <w:r>
        <w:rPr>
          <w:lang w:eastAsia="zh-CN"/>
        </w:rPr>
        <w:t>其次 , 特朗普 政府 狭隘 地 关注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继续 忽视 导致 美方 贸易 逆差 的 更 广泛 宏观 经济 力量 。</w:t>
      </w:r>
    </w:p>
    <w:p w14:paraId="692CDB91">
      <w:pPr>
        <w:rPr>
          <w:lang w:eastAsia="zh-CN"/>
        </w:rPr>
      </w:pPr>
      <w:r>
        <w:rPr>
          <w:lang w:eastAsia="zh-CN"/>
        </w:rPr>
        <w:t>文章 说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是 输家 汇集 的 地方 。</w:t>
      </w:r>
    </w:p>
    <w:p w14:paraId="78F04AA0">
      <w:pPr>
        <w:rPr>
          <w:lang w:eastAsia="zh-CN"/>
        </w:rPr>
      </w:pPr>
      <w:r>
        <w:rPr>
          <w:lang w:eastAsia="zh-CN"/>
        </w:rPr>
        <w:t>访问 期间 , 刘鹤 同 美国 财政 部长 姆努钦 、 白宫 国家 经济 委员会 主任 科恩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 希泽 就 中 美 经贸 合作 及 其他 共同 关心 的 重要 问题 举行 了 磋商 。</w:t>
      </w:r>
    </w:p>
    <w:p w14:paraId="356BCD1E">
      <w:pPr>
        <w:rPr>
          <w:lang w:eastAsia="zh-CN"/>
        </w:rPr>
      </w:pPr>
      <w:r>
        <w:rPr>
          <w:lang w:eastAsia="zh-CN"/>
        </w:rPr>
        <w:t>刘鹤 在 磋商 中 阐述 了 中方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市场 准入 等 问题 上 的 原则 立场 。</w:t>
      </w:r>
    </w:p>
    <w:p w14:paraId="03A8CE72">
      <w:pPr>
        <w:rPr>
          <w:lang w:eastAsia="zh-CN"/>
        </w:rPr>
      </w:pPr>
      <w:r>
        <w:rPr>
          <w:lang w:eastAsia="zh-CN"/>
        </w:rPr>
        <w:t>访问 期间 , 刘鹤 同 美国 财政 部长 姆努钦 、 白宫 国家 经济 委员会 主任 科恩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 希泽 就 中 美 经贸 合作 及 其他 共同 关心 的 重要 问题 举行 了 磋商 。</w:t>
      </w:r>
    </w:p>
    <w:p w14:paraId="7E049705">
      <w:pPr>
        <w:rPr>
          <w:lang w:eastAsia="zh-CN"/>
        </w:rPr>
      </w:pPr>
      <w:r>
        <w:rPr>
          <w:lang w:eastAsia="zh-CN"/>
        </w:rPr>
        <w:t>刘鹤 在 磋商 中 阐述 了 中方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市场 准入 等 问题 上 的 原则 立场 。</w:t>
      </w:r>
    </w:p>
    <w:p w14:paraId="11229015">
      <w:pPr>
        <w:rPr>
          <w:lang w:eastAsia="zh-CN"/>
        </w:rPr>
      </w:pPr>
      <w:r>
        <w:rPr>
          <w:lang w:eastAsia="zh-CN"/>
        </w:rPr>
        <w:t>去年 年初 , 习近平 主席 在 达沃斯 世界 经济 论坛 发表 演讲 时 明确 表示 , 中国 将 继续 维护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开放 是 中国 的 基本 国策 。</w:t>
      </w:r>
    </w:p>
    <w:p w14:paraId="75FE3371">
      <w:pPr>
        <w:rPr>
          <w:lang w:eastAsia="zh-CN"/>
        </w:rPr>
      </w:pPr>
      <w:r>
        <w:rPr>
          <w:lang w:eastAsia="zh-CN"/>
        </w:rPr>
        <w:t>比如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我们 商品 进口 税率 水平 在 世界 上 处于 中等 水平 , 我们 愿意 以 更 开放 的 姿态 进一步 降低 商品 进口 的 总体 税率 水平 。</w:t>
      </w:r>
    </w:p>
    <w:p w14:paraId="340870A2">
      <w:pPr>
        <w:rPr>
          <w:lang w:eastAsia="zh-CN"/>
        </w:rPr>
      </w:pPr>
      <w:r>
        <w:rPr>
          <w:lang w:eastAsia="zh-CN"/>
        </w:rPr>
        <w:t>对于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我们 现在 是 逆差 , 进一步 开放 服务业 会 付出 一些 代价 , 但 可以 促进 提高 我们 产业 的 竞争力 。</w:t>
      </w:r>
    </w:p>
    <w:p w14:paraId="42D5D6FC">
      <w:pPr>
        <w:rPr>
          <w:lang w:eastAsia="zh-CN"/>
        </w:rPr>
      </w:pPr>
      <w:r>
        <w:rPr>
          <w:lang w:eastAsia="zh-CN"/>
        </w:rPr>
        <w:t>因为 扩大 了 合作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就 有 了 更 多 协商 和 谈判 , 从而 避免 冲突 。</w:t>
      </w:r>
    </w:p>
    <w:p w14:paraId="20A55D1D">
      <w:pPr>
        <w:rPr>
          <w:lang w:eastAsia="zh-CN"/>
        </w:rPr>
      </w:pPr>
      <w:r>
        <w:rPr>
          <w:lang w:eastAsia="zh-CN"/>
        </w:rPr>
        <w:t>因此 有 不少 人 认为 , 应该 对 华 打 贸易战 , 来 惩戒 中国 在 国家 主导 模式 下 采取 的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产业 政策 。</w:t>
      </w:r>
    </w:p>
    <w:p w14:paraId="02F1D3AB">
      <w:pPr>
        <w:rPr>
          <w:lang w:eastAsia="zh-CN"/>
        </w:rPr>
      </w:pPr>
      <w:r>
        <w:rPr>
          <w:lang w:eastAsia="zh-CN"/>
        </w:rPr>
        <w:t xml:space="preserve">您 认为 应该 采取 什么 措施 来 解决 美方 关切 , 防止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?</w:t>
      </w:r>
    </w:p>
    <w:p w14:paraId="1251E818">
      <w:pPr>
        <w:rPr>
          <w:lang w:eastAsia="zh-CN"/>
        </w:rPr>
      </w:pPr>
      <w:r>
        <w:rPr>
          <w:lang w:eastAsia="zh-CN"/>
        </w:rPr>
        <w:t xml:space="preserve">如果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中国 能 做 什么 ?</w:t>
      </w:r>
    </w:p>
    <w:p w14:paraId="6B419133">
      <w:pPr>
        <w:rPr>
          <w:lang w:eastAsia="zh-CN"/>
        </w:rPr>
      </w:pPr>
      <w:r>
        <w:rPr>
          <w:lang w:eastAsia="zh-CN"/>
        </w:rPr>
        <w:t>李克强 : 最近 一 段 时间 关于 中 美 要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议论 比较 多 , 但是 我 认为 中 美 打 贸易战 对 双方 都 没有 好处 , 没有 赢家 。</w:t>
      </w:r>
    </w:p>
    <w:p w14:paraId="4D6C3003">
      <w:pPr>
        <w:rPr>
          <w:lang w:eastAsia="zh-CN"/>
        </w:rPr>
      </w:pPr>
      <w:r>
        <w:rPr>
          <w:lang w:eastAsia="zh-CN"/>
        </w:rPr>
        <w:t>而且 如果 用 " 打仗 " 这 个 词 来 形容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的话 , 也 有悖于 贸易 的 原则 。</w:t>
      </w:r>
    </w:p>
    <w:p w14:paraId="4A7ABEE0">
      <w:pPr>
        <w:rPr>
          <w:lang w:eastAsia="zh-CN"/>
        </w:rPr>
      </w:pPr>
      <w:r>
        <w:rPr>
          <w:lang w:eastAsia="zh-CN"/>
        </w:rPr>
        <w:t>因为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就是 要 通过 协商 、 谈判 、 对话 来 解决 争端 。</w:t>
      </w:r>
    </w:p>
    <w:p w14:paraId="61F984C5">
      <w:pPr>
        <w:rPr>
          <w:lang w:eastAsia="zh-CN"/>
        </w:rPr>
      </w:pPr>
      <w:r>
        <w:rPr>
          <w:lang w:eastAsia="zh-CN"/>
        </w:rPr>
        <w:t>我 希望 双方 要 保持 理性 , 不 要 感情用事 , 避免 打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战 。</w:t>
      </w:r>
    </w:p>
    <w:p w14:paraId="3C675AE6">
      <w:pPr>
        <w:rPr>
          <w:lang w:eastAsia="zh-CN"/>
        </w:rPr>
      </w:pPr>
      <w:r>
        <w:rPr>
          <w:lang w:eastAsia="zh-CN"/>
        </w:rPr>
        <w:t>去年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规模 已经 达到 5800多亿 美元 , 能 走到 这 一 步 是 靠 市场 , 是 按照 商业 规则 来 推进 的 , 否则 也 不 可能 有 这么 大 的 量 。</w:t>
      </w:r>
    </w:p>
    <w:p w14:paraId="64170185">
      <w:pPr>
        <w:rPr>
          <w:lang w:eastAsia="zh-CN"/>
        </w:rPr>
      </w:pPr>
      <w:r>
        <w:rPr>
          <w:lang w:eastAsia="zh-CN"/>
        </w:rPr>
        <w:t>当然 , 我们 不 愿意 看见 有 比较 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, 不仅 是 对 美国 。</w:t>
      </w:r>
    </w:p>
    <w:p w14:paraId="61A22E98">
      <w:pPr>
        <w:rPr>
          <w:lang w:eastAsia="zh-CN"/>
        </w:rPr>
      </w:pPr>
      <w:r>
        <w:rPr>
          <w:lang w:eastAsia="zh-CN"/>
        </w:rPr>
        <w:t>我们 希望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总体 平衡 , 否则 的话 难以 持续 。</w:t>
      </w:r>
    </w:p>
    <w:p w14:paraId="25E270E9">
      <w:pPr>
        <w:rPr>
          <w:lang w:eastAsia="zh-CN"/>
        </w:rPr>
      </w:pPr>
      <w:r>
        <w:rPr>
          <w:lang w:eastAsia="zh-CN"/>
        </w:rPr>
        <w:t>希望 美方 不 要 丢 了 这个 平衡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重器 , 否则 就 是 丢 了 赚 钱 的 机会 。</w:t>
      </w:r>
    </w:p>
    <w:p w14:paraId="7B125F80">
      <w:pPr>
        <w:rPr>
          <w:lang w:eastAsia="zh-CN"/>
        </w:rPr>
      </w:pPr>
      <w:r>
        <w:rPr>
          <w:lang w:eastAsia="zh-CN"/>
        </w:rPr>
        <w:t>= 破除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围墙 心态 " ( 我 在 两 会 ) 近日 , 在 一 次 代表团 开放 团组 活动 上 , 一 名 外国 媒体 记者 与 一 位 企业家 代表 的 问答 , 引来 热议 。</w:t>
      </w:r>
    </w:p>
    <w:p w14:paraId="0AE6AEEF">
      <w:pPr>
        <w:rPr>
          <w:lang w:eastAsia="zh-CN"/>
        </w:rPr>
      </w:pPr>
      <w:r>
        <w:rPr>
          <w:lang w:eastAsia="zh-CN"/>
        </w:rPr>
        <w:t>这 位 外国 记者 问 : 是否 担忧 正在 抬头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和 贸易战 ?</w:t>
      </w:r>
    </w:p>
    <w:p w14:paraId="4ED1BCFF">
      <w:pPr>
        <w:rPr>
          <w:lang w:eastAsia="zh-CN"/>
        </w:rPr>
      </w:pPr>
      <w:r>
        <w:rPr>
          <w:lang w:eastAsia="zh-CN"/>
        </w:rPr>
        <w:t>在 这 位 企业家 代表 看来 , 中国 向 世界 提供 高 质量 产品 、 壮大 品牌 优势 , " 这 种 情况 下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还 有 意义 吗 ?</w:t>
      </w:r>
    </w:p>
    <w:p w14:paraId="5F4C68F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其实 , 并 非 世界 范围 内 的 中国 制造 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望而生畏 , 而 是 世界 发展 趋势 使然 。</w:t>
      </w:r>
    </w:p>
    <w:p w14:paraId="11649066">
      <w:pPr>
        <w:rPr>
          <w:lang w:eastAsia="zh-CN"/>
        </w:rPr>
      </w:pPr>
      <w:r>
        <w:rPr>
          <w:lang w:eastAsia="zh-CN"/>
        </w:rPr>
        <w:t>当今 世界 已 非 昨日 之 世界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也 非 往昔 之 贸易 。</w:t>
      </w:r>
    </w:p>
    <w:p w14:paraId="5A044E67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" 不 担心 " 恐怕 是 假 的 , 关键 是 如何 让 " 担心 " 变成 " 放心 " 。</w:t>
      </w:r>
    </w:p>
    <w:p w14:paraId="7240ABD8">
      <w:pPr>
        <w:rPr>
          <w:lang w:eastAsia="zh-CN"/>
        </w:rPr>
      </w:pPr>
      <w:r>
        <w:rPr>
          <w:lang w:eastAsia="zh-CN"/>
        </w:rPr>
        <w:t>过去 五 年 多 来 , 习近平 主席 在 各 种 场合 提倡 维护 世界 经济 的 " 通 " , 坚持 建设 开放型 世界 经济 大 方向 、 共同 做 大 世界 经济 的 蛋糕 、 支持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等 , 成为 一以贯之 的 " 中国 主张 " 。</w:t>
      </w:r>
    </w:p>
    <w:p w14:paraId="360D62EC">
      <w:pPr>
        <w:rPr>
          <w:lang w:eastAsia="zh-CN"/>
        </w:rPr>
      </w:pPr>
      <w:r>
        <w:rPr>
          <w:lang w:eastAsia="zh-CN"/>
        </w:rPr>
        <w:t>正 如 外媒 评价 , 中国 是 " 经济 全球化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捍卫者 " 。</w:t>
      </w:r>
    </w:p>
    <w:p w14:paraId="3A98CF7A">
      <w:pPr>
        <w:rPr>
          <w:lang w:eastAsia="zh-CN"/>
        </w:rPr>
      </w:pPr>
      <w:r>
        <w:rPr>
          <w:lang w:eastAsia="zh-CN"/>
        </w:rPr>
        <w:t>IMF 总裁 拉加德 呼吁 防止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华盛顿 1月 21日 电 ( 记者 吴乐� ) 国际 货币 基金 组织 ( IMF ) 总裁 拉加德 日前 撰文 称 , 维护 当前 全球 经济 强劲 的 增长 势头 , 政策 制定者 需要 以 建设性 的 方式 共同 努力 ,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, 解决 贸易 争议 。</w:t>
      </w:r>
    </w:p>
    <w:p w14:paraId="135C49B3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不仅 会 损害 经济 增长 , 也 是 一 场 打 不 赢 的 战争 。</w:t>
      </w:r>
    </w:p>
    <w:p w14:paraId="56840B5A">
      <w:pPr>
        <w:rPr>
          <w:lang w:eastAsia="zh-CN"/>
        </w:rPr>
      </w:pPr>
      <w:r>
        <w:rPr>
          <w:lang w:eastAsia="zh-CN"/>
        </w:rPr>
        <w:t>= 本 报 华盛顿 1月 21日 电 ( 记者 吴乐� ) 国际 货币 基金 组织 ( IMF ) 总裁 拉加德 日前 撰文 称 , 维护 当前 全球 经济 强劲 的 增长 势头 , 政策 制定者 需要 以 建设性 的 方式 共同 努力 , 减少 贸易 壁垒 ,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争议 。</w:t>
      </w:r>
    </w:p>
    <w:p w14:paraId="22B465CC">
      <w:pPr>
        <w:rPr>
          <w:lang w:eastAsia="zh-CN"/>
        </w:rPr>
      </w:pPr>
      <w:r>
        <w:rPr>
          <w:lang w:eastAsia="zh-CN"/>
        </w:rPr>
        <w:t>换言之 , 损害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对 经济 和 人 都 不利 。</w:t>
      </w:r>
    </w:p>
    <w:p w14:paraId="7DB1FE60">
      <w:pPr>
        <w:rPr>
          <w:lang w:eastAsia="zh-CN"/>
        </w:rPr>
      </w:pPr>
      <w:r>
        <w:rPr>
          <w:lang w:eastAsia="zh-CN"/>
        </w:rPr>
        <w:t>解决 全球 经济 失衡 不 能 靠 增加 新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。</w:t>
      </w:r>
    </w:p>
    <w:p w14:paraId="30789CB7">
      <w:pPr>
        <w:rPr>
          <w:lang w:eastAsia="zh-CN"/>
        </w:rPr>
      </w:pPr>
      <w:r>
        <w:rPr>
          <w:lang w:eastAsia="zh-CN"/>
        </w:rPr>
        <w:t>" 一旦 发生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将 不 会 有 赢家 "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在 刚刚 落幕 的 二十 国 集团 财长 和 央行 行长 会议 上 , 各 国 代表 普遍 表达 了 对 </w:t>
      </w:r>
      <w:r>
        <w:rPr>
          <w:lang w:eastAsia="zh-CN"/>
        </w:rPr>
        <w:tab/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和贸易 保护 主义 的 忧虑 , 他们 担心 国际 贸易 紧张 局势 加剧 可能 削弱 今年 全球 经济 增长 。</w:t>
      </w:r>
    </w:p>
    <w:p w14:paraId="6FF4915B">
      <w:pPr>
        <w:rPr>
          <w:lang w:eastAsia="zh-CN"/>
        </w:rPr>
      </w:pPr>
      <w:r>
        <w:rPr>
          <w:lang w:eastAsia="zh-CN"/>
        </w:rPr>
        <w:br w:type="textWrapping"/>
      </w:r>
    </w:p>
    <w:p w14:paraId="14794B52">
      <w:pPr>
        <w:rPr>
          <w:lang w:eastAsia="zh-CN"/>
        </w:rPr>
      </w:pPr>
      <w:r>
        <w:rPr>
          <w:lang w:eastAsia="zh-CN"/>
        </w:rPr>
        <w:t xml:space="preserve"> 会 后 发表 的 联合 公报 说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是 经济 增长 、 生产力 、 创新 等 的 动力 , 各 成员 将 共同 采取 行动 解决 结构性 增长 障碍 。</w:t>
      </w:r>
    </w:p>
    <w:p w14:paraId="3C2E9B91">
      <w:pPr>
        <w:rPr>
          <w:lang w:eastAsia="zh-CN"/>
        </w:rPr>
      </w:pPr>
      <w:r>
        <w:rPr>
          <w:lang w:eastAsia="zh-CN"/>
        </w:rPr>
        <w:t xml:space="preserve">此 次 会议 期间 , 二十 国 集团 财长 和 央行 行长 普遍 担心 特朗普 政府 决定 开征 钢 铝 高 关税 的 举动 可能 挑起 全球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从而 阻碍 全球 经济 增长 。</w:t>
      </w:r>
    </w:p>
    <w:p w14:paraId="6312E16A">
      <w:pPr>
        <w:rPr>
          <w:lang w:eastAsia="zh-CN"/>
        </w:rPr>
      </w:pPr>
      <w:r>
        <w:rPr>
          <w:lang w:eastAsia="zh-CN"/>
        </w:rPr>
        <w:t>他 说 , 美国 将 加征 钢 铝 关税 的 做法 不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而 是 " 公平 贸易 " , 美国 已经 做好 应对 其他 国家 采取 反制 措施 的 准备 。</w:t>
      </w:r>
    </w:p>
    <w:p w14:paraId="665E943E">
      <w:pPr>
        <w:rPr>
          <w:lang w:eastAsia="zh-CN"/>
        </w:rPr>
      </w:pPr>
      <w:r>
        <w:rPr>
          <w:lang w:eastAsia="zh-CN"/>
        </w:rPr>
        <w:t>法国 财政 部长 勒梅尔 直言 : " 美国 的 做法 加剧 了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紧张 局势 , 法国 政府 非常 担忧 。</w:t>
      </w:r>
    </w:p>
    <w:p w14:paraId="556A0E93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德国 财政 部长 肖尔茨 也 表示 : " 我 十分 担心 世界 繁荣 的 基石 ––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正 处于 危机 中 , 贸易 保护 主义 不 应 是 我们 解决 问题 的 方法 。</w:t>
      </w:r>
    </w:p>
    <w:p w14:paraId="60BE078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美国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咨询 公司 的 研究 显示 , 钢 铝 关税 计划 将 令 美国 钢铁 和 铝业 增加 1.1万 个 就业 岗位 , 但 将 冲击 下游 行业 就业 , 导致 依赖 进口 钢铝 产品 的 其他 行业 损失 17.9万 个 工作 岗位 , 相当于 每 增加 1 个 工作 岗位 就 要 损失 至少 5 个 其他 工作 岗位 。</w:t>
      </w:r>
    </w:p>
    <w:p w14:paraId="75329B21">
      <w:pPr>
        <w:rPr>
          <w:lang w:eastAsia="zh-CN"/>
        </w:rPr>
      </w:pPr>
      <w:r>
        <w:rPr>
          <w:lang w:eastAsia="zh-CN"/>
        </w:rPr>
        <w:t>美国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咨询 公司 的 研究 显示 , 钢 铝 关税 计划 将 令 美国 钢铁 和 铝业 增加 3.3万 个 就业 岗位 , 但 将 冲击 下游 行业 就业 , 导致 依赖 进口 钢铝 产品 的 其他 行业 损失 17.9万 个 工作 岗位 , 相当于 每 增加 1 个 工作 岗位 就 要 损失 至少 5 个 其他 工作 岗位 。</w:t>
      </w:r>
    </w:p>
    <w:p w14:paraId="317634D4">
      <w:pPr>
        <w:rPr>
          <w:lang w:eastAsia="zh-CN"/>
        </w:rPr>
      </w:pPr>
      <w:r>
        <w:rPr>
          <w:lang w:eastAsia="zh-CN"/>
        </w:rPr>
        <w:t>" 特朗普 的 关税 决定 将 削弱 全球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, 对 美国 经济 同样 造成 损害 。</w:t>
      </w:r>
    </w:p>
    <w:p w14:paraId="1ED57BF7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美国 布鲁金斯 学会 高级 研究员 、 康奈尔 大学 教授 艾斯瓦尔</w:t>
      </w:r>
      <w:r>
        <w:t>・</w:t>
      </w:r>
      <w:r>
        <w:rPr>
          <w:lang w:eastAsia="zh-CN"/>
        </w:rPr>
        <w:t>普瑞萨德 对 本 报 记者 表示 , 特朗普 政府 显然 认为 美国 是 其他 国家 不 公平 和 掠夺性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受害者 , 这 种 根深蒂固 的 想法 似乎 已经 压倒 了 支持 自由 贸易 和 广泛 商业 利益 的 观点 。</w:t>
      </w:r>
    </w:p>
    <w:p w14:paraId="742AEBE1">
      <w:pPr>
        <w:rPr>
          <w:lang w:eastAsia="zh-CN"/>
        </w:rPr>
      </w:pPr>
      <w:r>
        <w:rPr>
          <w:lang w:eastAsia="zh-CN"/>
        </w:rPr>
        <w:t>诺贝尔 经济学 奖 获得者 理查德</w:t>
      </w:r>
      <w:r>
        <w:t>・</w:t>
      </w:r>
      <w:r>
        <w:rPr>
          <w:lang w:eastAsia="zh-CN"/>
        </w:rPr>
        <w:t>塞勒 称 , 事实上 , 美国 需要 更 多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加征 关税 无法 解决 贸易 逆差 问题 , 却 带来 贸易战 的 风险 。</w:t>
      </w:r>
    </w:p>
    <w:p w14:paraId="2DA80F4D">
      <w:pPr>
        <w:rPr>
          <w:lang w:eastAsia="zh-CN"/>
        </w:rPr>
      </w:pPr>
      <w:r>
        <w:rPr>
          <w:lang w:eastAsia="zh-CN"/>
        </w:rPr>
        <w:t>耶鲁 大学 教授 拉里</w:t>
      </w:r>
      <w:r>
        <w:t>・</w:t>
      </w:r>
      <w:r>
        <w:rPr>
          <w:lang w:eastAsia="zh-CN"/>
        </w:rPr>
        <w:t>萨缪尔森 认为 , 只 有 很 小 一 部分 从事 钢铁 和 铝 生产 的 人 将 从 关税 计划 中 获益 , 但 大部分 美国人 都 将 付出 巨大 的 代价</w:t>
      </w:r>
      <w:r>
        <w:rPr>
          <w:lang w:eastAsia="zh-CN"/>
        </w:rPr>
        <w:br w:type="textWrapping"/>
      </w:r>
      <w:r>
        <w:rPr>
          <w:lang w:eastAsia="zh-CN"/>
        </w:rPr>
        <w:t xml:space="preserve"> " 给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蒙上 阴影 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美国 征收 钢铝 高 关税 的 举措 不仅 在 美国 国内 遭到 强烈 反对 , 也 持续 引发 国际 机构 和 一些 经济体 对 美国 坚持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批评 。</w:t>
      </w:r>
    </w:p>
    <w:p w14:paraId="235FBA7E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( WTO ) 总 干事 阿泽维多 表示 , 美国 的 做法 构成 引发 贸易战 的 风险 。</w:t>
      </w:r>
    </w:p>
    <w:p w14:paraId="2A822C1F">
      <w:pPr>
        <w:rPr>
          <w:lang w:eastAsia="zh-CN"/>
        </w:rPr>
      </w:pPr>
      <w:r>
        <w:rPr>
          <w:lang w:eastAsia="zh-CN"/>
        </w:rPr>
        <w:t xml:space="preserve">如果 各 方 针对 美国 提高 关税 采取 报复性 举措 , 可能 引发 " 多米诺 效应 " , 甚至 导致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5EE36B84">
      <w:pPr>
        <w:rPr>
          <w:lang w:eastAsia="zh-CN"/>
        </w:rPr>
      </w:pPr>
      <w:r>
        <w:rPr>
          <w:lang w:eastAsia="zh-CN"/>
        </w:rPr>
        <w:t>" 一旦 发生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将 不 会 有 赢家 。</w:t>
      </w:r>
    </w:p>
    <w:p w14:paraId="55A08104">
      <w:pPr>
        <w:rPr>
          <w:lang w:eastAsia="zh-CN"/>
        </w:rPr>
      </w:pPr>
      <w:r>
        <w:rPr>
          <w:lang w:eastAsia="zh-CN"/>
        </w:rPr>
        <w:t>在 国际 货币 基金 组织 总裁 拉加德 看来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损害 世界 经济 增长 , 必须 确保 美国 最新 采取 的 关税 措施 不 会 导致 更 多 的 贸易 保护 主义 措施 。</w:t>
      </w:r>
    </w:p>
    <w:p w14:paraId="09825D09">
      <w:pPr>
        <w:rPr>
          <w:lang w:eastAsia="zh-CN"/>
        </w:rPr>
      </w:pPr>
      <w:r>
        <w:rPr>
          <w:lang w:eastAsia="zh-CN"/>
        </w:rPr>
        <w:t>美国 布鲁金斯 学会 的 一 项 研究 显示 , 如果 全球 爆发 小 范围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 xml:space="preserve">, 即 关税 增加 10% , 多数 经济体 国内 生产 总值 ( GDP ) 将 减少 1% 至 4.5% , 其中 美国 GDP 将 损失 1.1% ; 如果 爆发 严重 贸易战 , 即 关税 增加 40% , 全球 经济 将 重现 上 世纪 10年代 的 大 萧条 </w:t>
      </w:r>
      <w:r>
        <w:rPr>
          <w:lang w:eastAsia="zh-CN"/>
        </w:rPr>
        <w:br w:type="textWrapping"/>
      </w:r>
    </w:p>
    <w:p w14:paraId="6937C8EE">
      <w:pPr>
        <w:rPr>
          <w:lang w:eastAsia="zh-CN"/>
        </w:rPr>
      </w:pPr>
      <w:r>
        <w:rPr>
          <w:lang w:eastAsia="zh-CN"/>
        </w:rPr>
        <w:t>他 指出 , 应 抵制 因 过度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导致 世界 各 国 均 遭受 损失 的 贸易 战争 。</w:t>
      </w:r>
    </w:p>
    <w:p w14:paraId="1C24482D">
      <w:pPr>
        <w:rPr>
          <w:lang w:eastAsia="zh-CN"/>
        </w:rPr>
      </w:pPr>
      <w:r>
        <w:rPr>
          <w:lang w:eastAsia="zh-CN"/>
        </w:rPr>
        <w:t>韩国 政府 将 通过 WTO 部长级 会议 等 多边 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, 敦促 国际 社会 停止 损害 自由 贸易主义 的 措施 。</w:t>
      </w:r>
    </w:p>
    <w:p w14:paraId="36F1A789">
      <w:pPr>
        <w:rPr>
          <w:lang w:eastAsia="zh-CN"/>
        </w:rPr>
      </w:pPr>
      <w:r>
        <w:rPr>
          <w:lang w:eastAsia="zh-CN"/>
        </w:rPr>
        <w:t xml:space="preserve">中国 外交部 发言人 华春莹 21日 在 例行 记者会 上 答问 时 说 , 中方 不 想 跟 任何 人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" 但 如果 有 人 非 逼迫 我们 打 , 我们 一 不 会 怕 , 二 不 会 躲 。</w:t>
      </w:r>
    </w:p>
    <w:p w14:paraId="6FB50DA8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 xml:space="preserve"> =18 条 措施 促 跨境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便利化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北京 1月 22日 电 ( 记者 杜海涛 ) 海关 总署 会同 口岸 管理 各 相关 部门 日前 出台 《 提升 我 国 跨境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水平 的 措施 ( 试行 ) 》 , 提出 18 条 针对性 举措 , 进一步 优化 口岸 营商 环境 , 提升 我 国 跨境 贸易 便利化 水平 。</w:t>
      </w:r>
    </w:p>
    <w:p w14:paraId="5950BD7C">
      <w:pPr>
        <w:rPr>
          <w:lang w:eastAsia="zh-CN"/>
        </w:rPr>
      </w:pPr>
      <w:r>
        <w:rPr>
          <w:lang w:eastAsia="zh-CN"/>
        </w:rPr>
        <w:t>其中 , 在 优化 通关 流程 方面 , 推出 取消 海运 提单 换 单环节 、 加快 实现 报检 报关 " 串联 " 改 " 并联 " 、 加大 担保 制度 推广 力度 、 深化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单一 窗口 " 建设 、 推进 跨部门 一次性 联合 检查 5 项 措施 。</w:t>
      </w:r>
    </w:p>
    <w:p w14:paraId="0982253A">
      <w:pPr>
        <w:rPr>
          <w:lang w:eastAsia="zh-CN"/>
        </w:rPr>
      </w:pPr>
      <w:r>
        <w:rPr>
          <w:lang w:eastAsia="zh-CN"/>
        </w:rPr>
        <w:t>据 新华社 日内瓦 1月 21日 电 ( 记者 凌馨 )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21日 发布 报告 指出 , 尽管 美方 在 2014年 世贸 组织 裁定 其 部分 对 华 反 补贴 措施 违规 后 进行 了 修改 , 但 仍 未 完全 纠正 其 违规 做法 , 修改 后 的 措施 仍 不 符合 世贸 组织 《 补贴 与 反补贴 措施 协定 》 有关 规定 。</w:t>
      </w:r>
    </w:p>
    <w:p w14:paraId="46EE85A4">
      <w:pPr>
        <w:rPr>
          <w:lang w:eastAsia="zh-CN"/>
        </w:rPr>
      </w:pPr>
      <w:r>
        <w:rPr>
          <w:lang w:eastAsia="zh-CN"/>
        </w:rPr>
        <w:t>执行 专家组 的 裁决 再次 证明 , 美方 违反 世贸 规则 、 一 再 滥用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措施 , 严重 损害 了 国际 贸易 环境 的 公平 公正性 , 削弱 了 多边 贸易 体制 的 稳定性 。</w:t>
      </w:r>
    </w:p>
    <w:p w14:paraId="4789CF20">
      <w:pPr>
        <w:rPr>
          <w:lang w:eastAsia="zh-CN"/>
        </w:rPr>
      </w:pPr>
      <w:r>
        <w:rPr>
          <w:lang w:eastAsia="zh-CN"/>
        </w:rPr>
        <w:t>他 强调 , 中方 一贯 尊重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反对 滥用 贸易 救济 措施 的 做法 。</w:t>
      </w:r>
    </w:p>
    <w:p w14:paraId="0CDBE3B5">
      <w:pPr>
        <w:rPr>
          <w:lang w:eastAsia="zh-CN"/>
        </w:rPr>
      </w:pPr>
      <w:r>
        <w:rPr>
          <w:lang w:eastAsia="zh-CN"/>
        </w:rPr>
        <w:t>中方 提起 执行 之 诉 , 是 为了 维护 自身 的 合法 权益 , 也 是 为了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权威性 和 规则 的 严肃性 。</w:t>
      </w:r>
    </w:p>
    <w:p w14:paraId="6ABB4B80">
      <w:pPr>
        <w:rPr>
          <w:lang w:eastAsia="zh-CN"/>
        </w:rPr>
      </w:pPr>
      <w:r>
        <w:rPr>
          <w:lang w:eastAsia="zh-CN"/>
        </w:rPr>
        <w:t>他 说 , 美方 涉案 反补贴 措施 已 多 次 被 世贸 组织 裁决 违反 多边 规则 , 中方 敦促 美方 , 立即 采取 切实 行动 , 纠 正在 对 华 反 补贴 调查 中 的 错误 做法 , 为 中国 企业 提供 公平 稳定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环境 。</w:t>
      </w:r>
    </w:p>
    <w:p w14:paraId="2E4C68E9">
      <w:pPr>
        <w:rPr>
          <w:lang w:eastAsia="zh-CN"/>
        </w:rPr>
      </w:pPr>
      <w:r>
        <w:rPr>
          <w:lang w:eastAsia="zh-CN"/>
        </w:rPr>
        <w:t>刘鹤 表示 , 美方 近日 公布 301 调查 报告 , 违背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不利于 中方 利益 , 不利于 美方 利益 , 不利于 全球 利益 。</w:t>
      </w:r>
    </w:p>
    <w:p w14:paraId="44616C57">
      <w:pPr>
        <w:rPr>
          <w:lang w:eastAsia="zh-CN"/>
        </w:rPr>
      </w:pPr>
      <w:r>
        <w:rPr>
          <w:lang w:eastAsia="zh-CN"/>
        </w:rPr>
        <w:t>参会 代表 认为 , 美国 公布 101 调查 报告 , 把 贸易 问题 政治化 , 不 符合 当今 世界 发展 潮流 , 对 国际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形成 巨大 威胁 。</w:t>
      </w:r>
    </w:p>
    <w:p w14:paraId="68861A33">
      <w:pPr>
        <w:rPr>
          <w:lang w:eastAsia="zh-CN"/>
        </w:rPr>
      </w:pPr>
      <w:r>
        <w:rPr>
          <w:lang w:eastAsia="zh-CN"/>
        </w:rPr>
        <w:t>贸易战 不 是 解决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的 正确 方法 , 美国 政府 应 正视 产生 贸易 赤字 的 国内 深 层次 结构性 原因 , 而 不 能 简单 归咎于 经济 全球化 和 主要 贸易 伙伴 。</w:t>
      </w:r>
    </w:p>
    <w:p w14:paraId="7BA7F323">
      <w:pPr>
        <w:rPr>
          <w:lang w:eastAsia="zh-CN"/>
        </w:rPr>
      </w:pPr>
      <w:r>
        <w:rPr>
          <w:lang w:eastAsia="zh-CN"/>
        </w:rPr>
        <w:t>参会 代表 也 建议 中国 在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中 发挥 领导 作用 , 通过 进一步 改革 开放 , 为 在 华 外资 企业 创造 良好 营商 环境 , 推动 和 引领 经济 全球化 。</w:t>
      </w:r>
    </w:p>
    <w:p w14:paraId="75277308">
      <w:pPr>
        <w:rPr>
          <w:lang w:eastAsia="zh-CN"/>
        </w:rPr>
      </w:pPr>
      <w:r>
        <w:rPr>
          <w:lang w:eastAsia="zh-CN"/>
        </w:rPr>
        <w:t>刘鹤 特别 指出 , 美方 近期 公布 301 调查 报告 , 是 违背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, 不利于 中方 利益 , 不利于 美方 利益 , 不利于 全球 利益 , 中方 已经 做好 准备 , 有 实力 捍卫 国家 利益 ; 希望 双方 保持 理性 , 共同 努力 , 维护 中 美 经贸 关系 总体 稳定 的 大局 。</w:t>
      </w:r>
    </w:p>
    <w:p w14:paraId="0574FAB6">
      <w:pPr>
        <w:rPr>
          <w:lang w:eastAsia="zh-CN"/>
        </w:rPr>
      </w:pPr>
      <w:r>
        <w:rPr>
          <w:lang w:eastAsia="zh-CN"/>
        </w:rPr>
        <w:t>本 报 北京 1月 21日 电 ( 记者 王珂 ) 美国 东部 时间 1月 22日 , 美 总统 特朗普 签署 备忘录 , 基于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公布 的 对 华 101 调查 报告 , 指令 有关 部门 对 华 采取 限制 措施 。</w:t>
      </w:r>
    </w:p>
    <w:p w14:paraId="73C2D4E2">
      <w:pPr>
        <w:rPr>
          <w:lang w:eastAsia="zh-CN"/>
        </w:rPr>
      </w:pPr>
      <w:r>
        <w:rPr>
          <w:lang w:eastAsia="zh-CN"/>
        </w:rPr>
        <w:t>商务部 新闻 发言人 21 日 就 此 发表 谈话 时 表示 , 美方 无视 中方 加强 知识 产权 保护 的 事实 、 无视 世贸 组织 规则 、 无视 广大 业界 的 呼声 , 一意孤行 , 这 是 典型 的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中方 坚决 反对 。</w:t>
      </w:r>
    </w:p>
    <w:p w14:paraId="146DC7DB">
      <w:pPr>
        <w:rPr>
          <w:lang w:eastAsia="zh-CN"/>
        </w:rPr>
      </w:pPr>
      <w:r>
        <w:rPr>
          <w:lang w:eastAsia="zh-CN"/>
        </w:rPr>
        <w:t xml:space="preserve">中方 不 希望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但 绝 不 害怕 贸易战 , 我们 有 信心 、 有 能力 应对 任何 挑战 。</w:t>
      </w:r>
    </w:p>
    <w:p w14:paraId="5298E9CF">
      <w:pPr>
        <w:rPr>
          <w:lang w:eastAsia="zh-CN"/>
        </w:rPr>
      </w:pPr>
      <w:r>
        <w:rPr>
          <w:lang w:eastAsia="zh-CN"/>
        </w:rPr>
        <w:t>= 中国 国际 商会 强烈 反对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投资 保护 主义 措施 </w:t>
      </w:r>
      <w:r>
        <w:rPr>
          <w:lang w:eastAsia="zh-CN"/>
        </w:rPr>
        <w:br w:type="textWrapping"/>
      </w:r>
      <w:r>
        <w:rPr>
          <w:lang w:eastAsia="zh-CN"/>
        </w:rPr>
        <w:t xml:space="preserve"> 如果 中 美 未 能 在 规定 时间 内 达成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补偿 协议 , 中方 将 对 第一 部分 产品 行使 中止 减让 权利 ; 中方 将 在 进一步 评估 美 措施 对 中国 的 影响 后 实施 第二 部分 清单 。</w:t>
      </w:r>
    </w:p>
    <w:p w14:paraId="4F4E8E74">
      <w:pPr>
        <w:rPr>
          <w:lang w:eastAsia="zh-CN"/>
        </w:rPr>
      </w:pPr>
      <w:r>
        <w:rPr>
          <w:lang w:eastAsia="zh-CN"/>
        </w:rPr>
        <w:t>他 指出 , 美国 以 " 国家 安全 " 为 由 限制 产品 进口 的 做法 , 严重 破坏 以 世贸 组织 为 代表 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, 严重 干扰 正常 的 国际 贸易 秩序 , 已 遭到 多 个 世贸 组织 成员 的 反对 。</w:t>
      </w:r>
    </w:p>
    <w:p w14:paraId="13BBD355">
      <w:pPr>
        <w:rPr>
          <w:lang w:eastAsia="zh-CN"/>
        </w:rPr>
      </w:pPr>
      <w:r>
        <w:rPr>
          <w:lang w:eastAsia="zh-CN"/>
        </w:rPr>
        <w:t>中方 也 通过 多 层次 、 多 渠道 与 美方 进行 了 交涉 , 将 在 世贸 组织 框架 下 采取 法律 行动 , 与 其他 世贸 组织 成员 共同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稳定 和 权威 。</w:t>
      </w:r>
    </w:p>
    <w:p w14:paraId="27A71988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公布 的 101 调查 结果 严重 缺乏 事实 基础 和 证据 支撑 。</w:t>
      </w:r>
    </w:p>
    <w:p w14:paraId="508B2BFB">
      <w:pPr>
        <w:rPr>
          <w:lang w:eastAsia="zh-CN"/>
        </w:rPr>
      </w:pPr>
      <w:r>
        <w:rPr>
          <w:lang w:eastAsia="zh-CN"/>
        </w:rPr>
        <w:t>美国 政府 的 保护 主义 措施 及 由 此 可能 引发 的</w:t>
      </w:r>
      <w:r>
        <w:rPr>
          <w:lang w:eastAsia="zh-CN"/>
        </w:rPr>
        <w:tab/>
      </w:r>
      <w:r>
        <w:rPr>
          <w:lang w:eastAsia="zh-CN"/>
        </w:rPr>
        <w:t xml:space="preserve"> " 贸易战 "</w:t>
      </w:r>
      <w:r>
        <w:rPr>
          <w:lang w:eastAsia="zh-CN"/>
        </w:rPr>
        <w:tab/>
      </w:r>
      <w:r>
        <w:rPr>
          <w:lang w:eastAsia="zh-CN"/>
        </w:rPr>
        <w:t xml:space="preserve"> 将 给 中 美 两 国 工商界 、 消费者 和 劳工 造成 难以 估量 的 损失 , 导致 两败俱伤 的 结果 , 并 将 波及 其他 国家 。</w:t>
      </w:r>
    </w:p>
    <w:p w14:paraId="0A55DE43">
      <w:pPr>
        <w:rPr>
          <w:lang w:eastAsia="zh-CN"/>
        </w:rPr>
      </w:pPr>
      <w:r>
        <w:rPr>
          <w:lang w:eastAsia="zh-CN"/>
        </w:rPr>
        <w:t>美国 挥舞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大棒 的 举动 从 损人 的 目的 出发 , 最终 必 将 以 害己 的 结果 告终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美国 无视 中方 加强 知识 产权 保护 的 事实 , 无视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, 无视 广大 业界 的 呼声 , 一意孤行 采取 典型 的 单边主义 、 保护 主义 做法 , 有损 中 美 经贸 关系 稳定 , 有损 全球 贸易 秩序 , 不利于 世界 经济 复苏 增长 , 受到 国际 社会 共同 反对 。</w:t>
      </w:r>
    </w:p>
    <w:p w14:paraId="76A2FC89">
      <w:pPr>
        <w:rPr>
          <w:lang w:eastAsia="zh-CN"/>
        </w:rPr>
      </w:pPr>
      <w:r>
        <w:rPr>
          <w:lang w:eastAsia="zh-CN"/>
        </w:rPr>
        <w:t xml:space="preserve">中方 不 希望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但 绝 不 害怕 贸易战 , 我们 有 信心 、 有 能力 应对 任何 挑战 。</w:t>
      </w:r>
    </w:p>
    <w:p w14:paraId="65BF049C">
      <w:pPr>
        <w:rPr>
          <w:lang w:eastAsia="zh-CN"/>
        </w:rPr>
      </w:pPr>
      <w:r>
        <w:rPr>
          <w:lang w:eastAsia="zh-CN"/>
        </w:rPr>
        <w:t>中国 素来 维护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, 是 开放型 世界 经济 的 主要 推动者 和 贡献者 。</w:t>
      </w:r>
    </w:p>
    <w:p w14:paraId="6C20C3CA">
      <w:pPr>
        <w:rPr>
          <w:lang w:eastAsia="zh-CN"/>
        </w:rPr>
      </w:pPr>
      <w:r>
        <w:rPr>
          <w:lang w:eastAsia="zh-CN"/>
        </w:rPr>
        <w:t>当前 , 华盛顿 有 一 股 政治 力量 认为 "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很 好 , 而且 很 容易 赢 " 。</w:t>
      </w:r>
    </w:p>
    <w:p w14:paraId="40040489">
      <w:pPr>
        <w:rPr>
          <w:lang w:eastAsia="zh-CN"/>
        </w:rPr>
      </w:pPr>
      <w:r>
        <w:rPr>
          <w:lang w:eastAsia="zh-CN"/>
        </w:rPr>
        <w:t xml:space="preserve">自从 华盛顿 抛出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相关 言论 以来 , 美国 学界 、 企业界 、 各 种 社会 组织 乃至 普通 民众 都 明确 发出 警告 , 认为 有关 举动 非但 无助于 解决 中 美 经贸 问题 , 而且 会 直接 损害 美国 自身 利益 –– 美国 消费者 最终 要 为 华盛顿 关税 措施 造成 的 后果 埋单 , 美国 零售商 也 将 受 冲击 ; 贸易战 不仅 不 会 增加 美国 就业 , 而且 有损 美国 自身 制造业 , 给 美国 就业 带来 潜在 影响 ; 贸易战 将 导致 市场 不确定性 上升 , 影响 美国 出口商 。</w:t>
      </w:r>
    </w:p>
    <w:p w14:paraId="752EC1D3">
      <w:pPr>
        <w:rPr>
          <w:lang w:eastAsia="zh-CN"/>
        </w:rPr>
      </w:pPr>
      <w:r>
        <w:rPr>
          <w:lang w:eastAsia="zh-CN"/>
        </w:rPr>
        <w:t>连日来 , 美国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上 不乏 自鸣得意 的 鲁莽 举动 , 已经 在 全球 掀起 波澜 , 对 美国 的 批评 之 声 不绝于耳 。</w:t>
      </w:r>
    </w:p>
    <w:p w14:paraId="1E153D60">
      <w:pPr>
        <w:rPr>
          <w:rFonts w:hint="eastAsia"/>
          <w:lang w:eastAsia="zh-CN"/>
        </w:rPr>
      </w:pPr>
      <w:r>
        <w:rPr>
          <w:lang w:eastAsia="zh-CN"/>
        </w:rPr>
        <w:t xml:space="preserve">日前 举行 的 二十 国 集团 财长 和 央行 行长 会议 上 , 与会 人士 普遍 担心 美国 政府 举动 可能 挑起 全球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从而 阻碍 全球 经济 增长 。"</w:t>
      </w:r>
    </w:p>
    <w:p w14:paraId="2FE051DC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>市场 已经 作出 剧烈 反应 –– 美国 政府 相关 政策 公布 后 美国 股市 出现 大跌 , 这 是 美国 市场 对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 xml:space="preserve">前景 的 真实 表态 </w:t>
      </w:r>
      <w:r>
        <w:rPr>
          <w:lang w:eastAsia="zh-CN"/>
        </w:rPr>
        <w:br w:type="textWrapping"/>
      </w:r>
    </w:p>
    <w:p w14:paraId="4BB1316C">
      <w:pPr>
        <w:rPr>
          <w:lang w:eastAsia="zh-CN"/>
        </w:rPr>
      </w:pPr>
      <w:r>
        <w:rPr>
          <w:lang w:eastAsia="zh-CN"/>
        </w:rPr>
        <w:t>可以 预见 , 美国 置 各 国 共同 利益 于 不 顾 的 转向 , 将 给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和 世界 经济 带来 一系列 冲击 。</w:t>
      </w:r>
    </w:p>
    <w:p w14:paraId="67C1E788">
      <w:pPr>
        <w:rPr>
          <w:lang w:eastAsia="zh-CN"/>
        </w:rPr>
      </w:pPr>
      <w:r>
        <w:rPr>
          <w:lang w:eastAsia="zh-CN"/>
        </w:rPr>
        <w:t>无论 是 从中 美 经贸 关系 看 , 还是 从 全球 经济 大局 看 , 美国 挥舞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大棒 的 举动 有 百 害 而 无 一 利 , 是 不得人心 的 。</w:t>
      </w:r>
    </w:p>
    <w:p w14:paraId="14DC2A72">
      <w:pPr>
        <w:rPr>
          <w:lang w:eastAsia="zh-CN"/>
        </w:rPr>
      </w:pPr>
      <w:r>
        <w:rPr>
          <w:lang w:eastAsia="zh-CN"/>
        </w:rPr>
        <w:t>奉劝 美方 悬崖勒马 、 慎重 决策 , 不 要 把 中 美 双边 经贸 关系 拖入 险境 , 不 要 把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世界 经济 拖入 险境 , 更 不 要 低估 中方 捍卫 自身 合法 利益 的 决心 与 能力 。</w:t>
      </w:r>
    </w:p>
    <w:p w14:paraId="5D550951">
      <w:pPr>
        <w:rPr>
          <w:lang w:eastAsia="zh-CN"/>
        </w:rPr>
      </w:pPr>
      <w:r>
        <w:rPr>
          <w:lang w:eastAsia="zh-CN"/>
        </w:rPr>
        <w:t xml:space="preserve">要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中国 奉陪 到底 !</w:t>
      </w:r>
    </w:p>
    <w:p w14:paraId="22534138">
      <w:pPr>
        <w:rPr>
          <w:lang w:eastAsia="zh-CN"/>
        </w:rPr>
      </w:pPr>
      <w:r>
        <w:rPr>
          <w:lang w:eastAsia="zh-CN"/>
        </w:rPr>
        <w:t>= 本 报 记者 王 珂 齐志明 王 观 林丽鹂 美国 东部 时间 1月 22日 , 美国 总统 特朗普 签署 备忘录 , 基于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公布 的 对 华 101 调查 报告 , 指令 有关 部门 对 华 采取 限制 措施 。</w:t>
      </w:r>
    </w:p>
    <w:p w14:paraId="6EF9BE2F">
      <w:pPr>
        <w:rPr>
          <w:lang w:eastAsia="zh-CN"/>
        </w:rPr>
      </w:pPr>
      <w:r>
        <w:rPr>
          <w:lang w:eastAsia="zh-CN"/>
        </w:rPr>
        <w:t xml:space="preserve">中国 商务部 新闻 发言人 1月 21日 说 , 任何 情况 下 , 中方 都 不 会 坐视 自身 合法 权益 受到 损害 , 我们 已 做好 充分 准备 , 坚决 捍卫 自身 合法 利益 </w:t>
      </w:r>
      <w:r>
        <w:rPr>
          <w:lang w:eastAsia="zh-CN"/>
        </w:rPr>
        <w:br w:type="textWrapping"/>
      </w:r>
      <w:r>
        <w:rPr>
          <w:lang w:eastAsia="zh-CN"/>
        </w:rPr>
        <w:t xml:space="preserve"> 美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损人 不 利己  务部 相关 负责人 介绍 , " 101 条款 " 是 美国 《 1974年 贸易法 》 第101 到 110节 , 一般而言 , " 101 条款 " 是 美国 贸易法 中 有关 对 外国 立法 或 行政 上 违反 协定 、 损害 美国 利益 的 行为 采取 单边 行动 的 立法 授权 条款 。</w:t>
      </w:r>
    </w:p>
    <w:p w14:paraId="7E01FDCB">
      <w:pPr>
        <w:rPr>
          <w:lang w:eastAsia="zh-CN"/>
        </w:rPr>
      </w:pPr>
      <w:r>
        <w:rPr>
          <w:lang w:eastAsia="zh-CN"/>
        </w:rPr>
        <w:t>2017年 8月 18日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正式 对 华 启动 301 调查 , 主要 针对 与 技术 转让 、 知识 产权 和 创新 有关 的 法律 政策 或 做法 。</w:t>
      </w:r>
    </w:p>
    <w:p w14:paraId="13ADDCFF">
      <w:pPr>
        <w:rPr>
          <w:lang w:eastAsia="zh-CN"/>
        </w:rPr>
      </w:pPr>
      <w:r>
        <w:rPr>
          <w:lang w:eastAsia="zh-CN"/>
        </w:rPr>
        <w:t>" 美国 依据 其 国内法 对 中国 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调查 , 并 对 中国 采取 限制 措施 , 这 是 典型 的 单边主义 和 贸易 保护 主义 行径 。" </w:t>
      </w:r>
      <w:r>
        <w:rPr>
          <w:lang w:eastAsia="zh-CN"/>
        </w:rPr>
        <w:br w:type="textWrapping"/>
      </w:r>
    </w:p>
    <w:p w14:paraId="1003DF08">
      <w:pPr>
        <w:rPr>
          <w:lang w:eastAsia="zh-CN"/>
        </w:rPr>
      </w:pPr>
      <w:r>
        <w:rPr>
          <w:lang w:eastAsia="zh-CN"/>
        </w:rPr>
        <w:t>在 中国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学会 中 美 欧 经济 战略 研究 中心 共同 主席 李永看来 , 美国 如果 采取 单边 贸易 保护 主义 措施 , 不仅 影响 中 美 两 国 经济 , 还 会 产生 糟糕 的 示范 效应 , 进而 扰乱 整个 国际 经济 秩序 。</w:t>
      </w:r>
    </w:p>
    <w:p w14:paraId="7F8FF8D0">
      <w:pPr>
        <w:rPr>
          <w:lang w:eastAsia="zh-CN"/>
        </w:rPr>
      </w:pPr>
      <w:r>
        <w:rPr>
          <w:lang w:eastAsia="zh-CN"/>
        </w:rPr>
        <w:t>工银 国际 首席 经济学家 程实 团队 认为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是 主要 的 换挡 风险 之一 , 美方 的 单边 行动 可能 使 全球 复苏 的 提速 换挡 遇到 阻塞 , 甚至 面临 无法 完成 的 危险 。</w:t>
      </w:r>
    </w:p>
    <w:p w14:paraId="51494BA2">
      <w:pPr>
        <w:rPr>
          <w:lang w:eastAsia="zh-CN"/>
        </w:rPr>
      </w:pPr>
      <w:r>
        <w:rPr>
          <w:lang w:eastAsia="zh-CN"/>
        </w:rPr>
        <w:t>对 外 经贸 大学 教授 薛荣久 认为 , 作为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成员 , 美方 竟然 做出 违背 自由 贸易 原则 的 行动 , 让 人 感到 失望 和 惊讶 。</w:t>
      </w:r>
    </w:p>
    <w:p w14:paraId="03E75A4D">
      <w:pPr>
        <w:rPr>
          <w:lang w:eastAsia="zh-CN"/>
        </w:rPr>
      </w:pPr>
      <w:r>
        <w:rPr>
          <w:lang w:eastAsia="zh-CN"/>
        </w:rPr>
        <w:t>也 有 观点 认为 , 对 中国 部分 产品 征收 高额 关税 有望 成为 此 次 限制 措施 的 主要 内容 , 这 被 认为 是 美国 希望 缩减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手段 之一 。</w:t>
      </w:r>
    </w:p>
    <w:p w14:paraId="5D7FE448">
      <w:pPr>
        <w:rPr>
          <w:lang w:eastAsia="zh-CN"/>
        </w:rPr>
      </w:pPr>
      <w:r>
        <w:rPr>
          <w:lang w:eastAsia="zh-CN"/>
        </w:rPr>
        <w:t>中国 商务部 发布 的 《 关于 中 美 经贸 关系 的 研究 报告 》 显示 , 全球 价值链 中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反映 在 中国 , 但 利益 顺差 在 美国 , 总体上 双方 互利 共赢 。</w:t>
      </w:r>
    </w:p>
    <w:p w14:paraId="0E6593B9">
      <w:pPr>
        <w:rPr>
          <w:lang w:eastAsia="zh-CN"/>
        </w:rPr>
      </w:pPr>
      <w:r>
        <w:rPr>
          <w:lang w:eastAsia="zh-CN"/>
        </w:rPr>
        <w:t>据 中方 统计 , 中国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的 59% 来自 外资 企业 , 61% 来自 加工 贸易 。</w:t>
      </w:r>
    </w:p>
    <w:p w14:paraId="69E0D375">
      <w:pPr>
        <w:rPr>
          <w:lang w:eastAsia="zh-CN"/>
        </w:rPr>
      </w:pPr>
      <w:r>
        <w:rPr>
          <w:lang w:eastAsia="zh-CN"/>
        </w:rPr>
        <w:t>中国 从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只 赚取 少量 加工费 , 而 美国 从 设计 、 零部件 供应 、 营销 等 环节 获利 巨大 。</w:t>
      </w:r>
    </w:p>
    <w:p w14:paraId="711D12A2">
      <w:pPr>
        <w:rPr>
          <w:lang w:eastAsia="zh-CN"/>
        </w:rPr>
      </w:pPr>
      <w:r>
        <w:rPr>
          <w:lang w:eastAsia="zh-CN"/>
        </w:rPr>
        <w:t>国务院 发展 研究 中心 副主任 隆国 强 认为 , 中国 对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原因 是 多方面 的 , 归根结底 由 两 国 经济 结构 、 产业 竞争力 和 国际 分工 决定 , 也 受到 现行 贸易 统计 制度 、 美方 对 华 高 技术 出口 管制 等 因素 影响 。</w:t>
      </w:r>
    </w:p>
    <w:p w14:paraId="0360B69C">
      <w:pPr>
        <w:rPr>
          <w:lang w:eastAsia="zh-CN"/>
        </w:rPr>
      </w:pPr>
      <w:r>
        <w:rPr>
          <w:lang w:eastAsia="zh-CN"/>
        </w:rPr>
        <w:t>同样 的 汇率 水平 下 , 中方 在 劳动 密集型 产品 方面 是 顺差 , 而 在 资本 技术 密集型 产品 、 农产品 和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都 是 逆差 。</w:t>
      </w:r>
    </w:p>
    <w:p w14:paraId="304A2590">
      <w:pPr>
        <w:rPr>
          <w:lang w:eastAsia="zh-CN"/>
        </w:rPr>
      </w:pPr>
      <w:r>
        <w:rPr>
          <w:lang w:eastAsia="zh-CN"/>
        </w:rPr>
        <w:t xml:space="preserve">中国 有 信心 、 有 能力 应对 任何 挑战  中方 不 希望 打 贸易战, 但 绝 不 害怕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 , 我们 有 信心 、 有 能力 应对 任何 挑战 。</w:t>
      </w:r>
    </w:p>
    <w:p w14:paraId="278FC335">
      <w:pPr>
        <w:rPr>
          <w:lang w:eastAsia="zh-CN"/>
        </w:rPr>
      </w:pPr>
      <w:r>
        <w:rPr>
          <w:lang w:eastAsia="zh-CN"/>
        </w:rPr>
        <w:t>交通 银行 金融 研究 中心 首席 经济学家 连平 认为 , 面对 特 朗普 政府 咄咄逼人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政策 , 中国 有 必要 开展 " 有理 、 有利 、 有 节 " 的 斗争 , 给予 坚决 反击 。</w:t>
      </w:r>
    </w:p>
    <w:p w14:paraId="51407D14">
      <w:pPr>
        <w:rPr>
          <w:lang w:eastAsia="zh-CN"/>
        </w:rPr>
      </w:pPr>
      <w:r>
        <w:rPr>
          <w:lang w:eastAsia="zh-CN"/>
        </w:rPr>
        <w:t>刘鹤 表示 , 美方 近日 公布 101 调查 报告 , 违背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不利于 中方 利益 , 不利于 美方 利益 , 不利于 全球 利益 。</w:t>
      </w:r>
    </w:p>
    <w:p w14:paraId="320B4447">
      <w:pPr>
        <w:rPr>
          <w:lang w:eastAsia="zh-CN"/>
        </w:rPr>
      </w:pPr>
      <w:r>
        <w:rPr>
          <w:lang w:eastAsia="zh-CN"/>
        </w:rPr>
        <w:t>本 报 记者 王 珂 针对 美国 政府 决定 对 中国 输 美 产品 采取 限制 措施 一 事 , 国内外 众多 专家 和 企业家 纷纷 表示 , 美国 此 举 令 人 失望 , 从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主要 缔造者 变成 明显 的 " 破坏者 " , 美方 应 及时 悬崖勒马 , 回归 理性 。</w:t>
      </w:r>
    </w:p>
    <w:p w14:paraId="754733BA">
      <w:pPr>
        <w:rPr>
          <w:lang w:eastAsia="zh-CN"/>
        </w:rPr>
      </w:pPr>
      <w:r>
        <w:rPr>
          <w:lang w:eastAsia="zh-CN"/>
        </w:rPr>
        <w:t>国务院 发展 研究 中心 副主任 王一鸣 说 , 美方 针对 中国 的 101 调查 依据 的 是 美国 国内法 , 以 国内法 处置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本身 就 有悖于 国际 规则 。</w:t>
      </w:r>
    </w:p>
    <w:p w14:paraId="479861E7">
      <w:pPr>
        <w:rPr>
          <w:lang w:eastAsia="zh-CN"/>
        </w:rPr>
      </w:pPr>
      <w:r>
        <w:rPr>
          <w:lang w:eastAsia="zh-CN"/>
        </w:rPr>
        <w:t>美国 据此 采取 的 单边 保护 主义 措施 , 是 一 种 粗暴 、 落后 、 停留 在 上 世纪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思维 和 解决 方式 。</w:t>
      </w:r>
    </w:p>
    <w:p w14:paraId="3BF0B428">
      <w:pPr>
        <w:rPr>
          <w:lang w:eastAsia="zh-CN"/>
        </w:rPr>
      </w:pPr>
      <w:r>
        <w:rPr>
          <w:lang w:eastAsia="zh-CN"/>
        </w:rPr>
        <w:t>伦敦 政治 经济 学院 教授 、 英国 皇家 经济 学会 主席 尼古拉斯</w:t>
      </w:r>
      <w:r>
        <w:t>・</w:t>
      </w:r>
      <w:r>
        <w:rPr>
          <w:lang w:eastAsia="zh-CN"/>
        </w:rPr>
        <w:t>斯特恩 说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实际 是 由于 美国 收入 不 充足 与 支出 不 相符 造成 的 , 而 不 是 跟 特定 国家 进行 贸易 造成 的 。</w:t>
      </w:r>
    </w:p>
    <w:p w14:paraId="1C3C492F">
      <w:pPr>
        <w:rPr>
          <w:lang w:eastAsia="zh-CN"/>
        </w:rPr>
      </w:pPr>
      <w:r>
        <w:rPr>
          <w:lang w:eastAsia="zh-CN"/>
        </w:rPr>
        <w:t xml:space="preserve">美国 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处理 方式 非常 不 恰当 。</w:t>
      </w:r>
    </w:p>
    <w:p w14:paraId="4FD06411">
      <w:pPr>
        <w:rPr>
          <w:lang w:eastAsia="zh-CN"/>
        </w:rPr>
      </w:pPr>
      <w:r>
        <w:rPr>
          <w:lang w:eastAsia="zh-CN"/>
        </w:rPr>
        <w:t>清华 大学 国家 金融 研究院 院长 朱民 认为 , 美国 曾 是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主要 缔造者 , 而 现在 的 做法 却 带有 明显 " 破坏者 " 性质 。</w:t>
      </w:r>
    </w:p>
    <w:p w14:paraId="089BD1C5">
      <w:pPr>
        <w:rPr>
          <w:lang w:eastAsia="zh-CN"/>
        </w:rPr>
      </w:pPr>
      <w:r>
        <w:rPr>
          <w:lang w:eastAsia="zh-CN"/>
        </w:rPr>
        <w:t>中 美 作为 全球 产业链 的 重要 环节 , 一旦 双方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, 全球 商品 的 成本 、 流通 、 价格 都 会 发生 不 可 预测 的 变化 。</w:t>
      </w:r>
    </w:p>
    <w:p w14:paraId="5CCB3421">
      <w:pPr>
        <w:rPr>
          <w:lang w:eastAsia="zh-CN"/>
        </w:rPr>
      </w:pPr>
      <w:r>
        <w:rPr>
          <w:lang w:eastAsia="zh-CN"/>
        </w:rPr>
        <w:t>苹果 公司 首席 执行官 蒂姆</w:t>
      </w:r>
      <w:r>
        <w:t>・</w:t>
      </w:r>
      <w:r>
        <w:rPr>
          <w:lang w:eastAsia="zh-CN"/>
        </w:rPr>
        <w:t>库克 认为 , 美 中 双方 应该 秉持 开放 包容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精神 , 把 蛋糕 共同 做 大 。</w:t>
      </w:r>
    </w:p>
    <w:p w14:paraId="7A9BAD5A">
      <w:pPr>
        <w:rPr>
          <w:lang w:eastAsia="zh-CN"/>
        </w:rPr>
      </w:pPr>
      <w:r>
        <w:rPr>
          <w:lang w:eastAsia="zh-CN"/>
        </w:rPr>
        <w:t>" 拥抱 开放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多样性 的 国家 会 获得 成功 , 而 拒绝 贸易 、 开放 的 国家 会 失败 。</w:t>
      </w:r>
    </w:p>
    <w:p w14:paraId="41564DF5">
      <w:pPr>
        <w:rPr>
          <w:lang w:eastAsia="zh-CN"/>
        </w:rPr>
      </w:pPr>
      <w:r>
        <w:rPr>
          <w:lang w:eastAsia="zh-CN"/>
        </w:rPr>
        <w:t>" 国务院 发展 研究 中心 副主任 隆国强 说 ,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的 重要 原因 是 美国 商品 在 中国 市场 的 竞争力 不足 。</w:t>
      </w:r>
    </w:p>
    <w:p w14:paraId="4B7DD3EB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>" 美国 哈佛 大学 教授 劳伦斯</w:t>
      </w:r>
      <w:r>
        <w:t>・</w:t>
      </w:r>
      <w:r>
        <w:rPr>
          <w:lang w:eastAsia="zh-CN"/>
        </w:rPr>
        <w:t xml:space="preserve">萨默斯 表示 , 美 中 两 国 的 合作 远 大于 分歧 ,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无法 实现 共赢 。" </w:t>
      </w:r>
      <w:r>
        <w:rPr>
          <w:lang w:eastAsia="zh-CN"/>
        </w:rPr>
        <w:br w:type="textWrapping"/>
      </w:r>
      <w:r>
        <w:rPr>
          <w:lang w:eastAsia="zh-CN"/>
        </w:rPr>
        <w:t xml:space="preserve"> 这 是 完全 可以 做到 的 , 但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就 不 可能 共赢 。</w:t>
      </w:r>
    </w:p>
    <w:p w14:paraId="38D31C90">
      <w:pPr>
        <w:rPr>
          <w:lang w:eastAsia="zh-CN"/>
        </w:rPr>
      </w:pPr>
      <w:r>
        <w:rPr>
          <w:lang w:eastAsia="zh-CN"/>
        </w:rPr>
        <w:t>解决 问题 的 方法 或者 方案 , 并 不 在于 关闭 市场 、 实行 保护 主义 , 或者 说 关闭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15FB8639">
      <w:pPr>
        <w:rPr>
          <w:lang w:eastAsia="zh-CN"/>
        </w:rPr>
      </w:pPr>
      <w:r>
        <w:rPr>
          <w:lang w:eastAsia="zh-CN"/>
        </w:rPr>
        <w:t>美国 舆论 分析 认为 , 股市 震荡 反映 了 市场 对 美 中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深切 担忧 。</w:t>
      </w:r>
    </w:p>
    <w:p w14:paraId="6D58FE3D">
      <w:pPr>
        <w:rPr>
          <w:lang w:eastAsia="zh-CN"/>
        </w:rPr>
      </w:pPr>
      <w:r>
        <w:rPr>
          <w:lang w:eastAsia="zh-CN"/>
        </w:rPr>
        <w:t>22日 , 美国 总统 特朗普 签署 总统 备忘录 , 依据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公布 的 101 调查 报告 , 将 对 从 中国 进口 的 商品 大 规模 征收 关税 , 并 限制 中国 企业 对 美 投资 并购 。</w:t>
      </w:r>
    </w:p>
    <w:p w14:paraId="0A1E5995">
      <w:pPr>
        <w:rPr>
          <w:lang w:eastAsia="zh-CN"/>
        </w:rPr>
      </w:pPr>
      <w:r>
        <w:rPr>
          <w:lang w:eastAsia="zh-CN"/>
        </w:rPr>
        <w:t>美国 各界 纷纷 表示 , 特朗普 政府 挑起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, 不 是 保护 美国 , 而 是 在 坑 美国 。</w:t>
      </w:r>
    </w:p>
    <w:p w14:paraId="495F6080">
      <w:pPr>
        <w:rPr>
          <w:lang w:eastAsia="zh-CN"/>
        </w:rPr>
      </w:pPr>
      <w:r>
        <w:rPr>
          <w:lang w:eastAsia="zh-CN"/>
        </w:rPr>
        <w:t>本月 21 、 22日 , 美国 国会 密集 就 特朗普 政府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举行 听证会 , 要求 商务 部长 罗斯 、 贸易 代表 莱特 希泽 出席 听证 。</w:t>
      </w:r>
    </w:p>
    <w:p w14:paraId="6B05F141">
      <w:pPr>
        <w:rPr>
          <w:lang w:eastAsia="zh-CN"/>
        </w:rPr>
      </w:pPr>
      <w:r>
        <w:rPr>
          <w:lang w:eastAsia="zh-CN"/>
        </w:rPr>
        <w:t>据 美国 媒体 分析 , 国会 有关 日程 安排 是 临时 追加 的 , 反映 了 国会 议员 对 特朗普 政府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担忧 。</w:t>
      </w:r>
    </w:p>
    <w:p w14:paraId="5E0533E3">
      <w:pPr>
        <w:rPr>
          <w:lang w:eastAsia="zh-CN"/>
        </w:rPr>
      </w:pPr>
      <w:r>
        <w:rPr>
          <w:lang w:eastAsia="zh-CN"/>
        </w:rPr>
        <w:t>艾奥瓦州 共和党 参议员 查克</w:t>
      </w:r>
      <w:r>
        <w:t>・</w:t>
      </w:r>
      <w:r>
        <w:rPr>
          <w:lang w:eastAsia="zh-CN"/>
        </w:rPr>
        <w:t xml:space="preserve">格拉斯利 表示 , 像 艾奥瓦州 这样 的 农业州 , 将 从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中 受损 严重 。</w:t>
      </w:r>
    </w:p>
    <w:p w14:paraId="08A46D40">
      <w:pPr>
        <w:rPr>
          <w:lang w:eastAsia="zh-CN"/>
        </w:rPr>
      </w:pPr>
      <w:r>
        <w:rPr>
          <w:lang w:eastAsia="zh-CN"/>
        </w:rPr>
        <w:t>马里兰州 民主党 参议员 本</w:t>
      </w:r>
      <w:r>
        <w:t>・</w:t>
      </w:r>
      <w:r>
        <w:rPr>
          <w:lang w:eastAsia="zh-CN"/>
        </w:rPr>
        <w:t xml:space="preserve">卡丁 则 质疑 称 , 美国 大 企业 或许 还有 渠道 将 自己 的 关切 反映 给 政策 制定者 , 但 美国 的 小 企业 没有 这样 的 渠道 , 它们 中 很多 有赖 国际化 的 供应链 , "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可能 给 它们 的 生存 带来 巨大 风险 " 。</w:t>
      </w:r>
    </w:p>
    <w:p w14:paraId="420C8587">
      <w:pPr>
        <w:rPr>
          <w:lang w:eastAsia="zh-CN"/>
        </w:rPr>
      </w:pPr>
      <w:r>
        <w:rPr>
          <w:lang w:eastAsia="zh-CN"/>
        </w:rPr>
        <w:t>美国 每 年 向 中国 出售 124亿 美元 的 大豆 , 一旦 爆发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有 可能 被 巴西 取代 , 10亿 美元 的 猪肉 出口 , 加拿大 或 欧洲 可以 取代 。</w:t>
      </w:r>
    </w:p>
    <w:p w14:paraId="756B5B9D">
      <w:pPr>
        <w:rPr>
          <w:lang w:eastAsia="zh-CN"/>
        </w:rPr>
      </w:pPr>
      <w:r>
        <w:rPr>
          <w:lang w:eastAsia="zh-CN"/>
        </w:rPr>
        <w:t>特朗普 宣布 这 一 决定 后 , 波音 公司 的 股价 22日 下跌 了 5% , 这 体现 了 投资者 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担忧 , 因为 中国 还 可以 购买 空客 飞机 。</w:t>
      </w:r>
    </w:p>
    <w:p w14:paraId="32A6927E">
      <w:pPr>
        <w:rPr>
          <w:lang w:eastAsia="zh-CN"/>
        </w:rPr>
      </w:pPr>
      <w:r>
        <w:rPr>
          <w:lang w:eastAsia="zh-CN"/>
        </w:rPr>
        <w:t>不久前 , 美国 商会 、 全 美 零售商 协会 、 美国 信息 技术 产业 理事会 等 代表 美国 大 企业 的 45 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协会 联名 向 政府 写信 , 敦促 不要 对 中国 产品 设限 , 警告 如 强行 加征 关税 将 损害 美国 消费者 和 经济 竞争力 。</w:t>
      </w:r>
    </w:p>
    <w:p w14:paraId="3B4EBA60">
      <w:pPr>
        <w:rPr>
          <w:lang w:eastAsia="zh-CN"/>
        </w:rPr>
      </w:pPr>
      <w:r>
        <w:rPr>
          <w:lang w:eastAsia="zh-CN"/>
        </w:rPr>
        <w:t xml:space="preserve">美国 商会 会长 托马斯 – 多 诺霍 日前 警告 称 , 特朗普 政府 此 举 可能 导致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此 类 关税 将 等同于 " 向 美国 消费者 附加 破坏性 的 税收 " 。</w:t>
      </w:r>
    </w:p>
    <w:p w14:paraId="5650BD1B">
      <w:pPr>
        <w:rPr>
          <w:lang w:eastAsia="zh-CN"/>
        </w:rPr>
      </w:pPr>
      <w:r>
        <w:rPr>
          <w:lang w:eastAsia="zh-CN"/>
        </w:rPr>
        <w:t>美国 布鲁金斯 学会 高级 研究员 、 康奈尔 大学 教授 艾斯瓦尔</w:t>
      </w:r>
      <w:r>
        <w:t>・</w:t>
      </w:r>
      <w:r>
        <w:rPr>
          <w:lang w:eastAsia="zh-CN"/>
        </w:rPr>
        <w:t>普瑞萨德 对 本 报 记者 表示 , 特朗普 政府 对 中国 发起 有 针对性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措施 , 这 让 美国 在 贸易 谈判 中 失去 了 优势 , 将 招致 反制 措施 。</w:t>
      </w:r>
    </w:p>
    <w:p w14:paraId="7273928B">
      <w:pPr>
        <w:rPr>
          <w:lang w:eastAsia="zh-CN"/>
        </w:rPr>
      </w:pPr>
      <w:r>
        <w:rPr>
          <w:lang w:eastAsia="zh-CN"/>
        </w:rPr>
        <w:t>这 将 给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带来 一系列 针锋相对 的 限制 , 从而 给 美 中 两 国 经济 造成 伤害 。</w:t>
      </w:r>
    </w:p>
    <w:p w14:paraId="6038BF20">
      <w:pPr>
        <w:rPr>
          <w:lang w:eastAsia="zh-CN"/>
        </w:rPr>
      </w:pPr>
      <w:r>
        <w:rPr>
          <w:lang w:eastAsia="zh-CN"/>
        </w:rPr>
        <w:t xml:space="preserve">如果 爆发 公开 的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美国 经济 , 尤其是 以 各 种 形式 在 中国 经营 的 美国 跨国 公司 , 将 受到 严重 的 连带 伤害 。</w:t>
      </w:r>
      <w:r>
        <w:rPr>
          <w:lang w:eastAsia="zh-CN"/>
        </w:rPr>
        <w:br w:type="textWrapping"/>
      </w:r>
    </w:p>
    <w:p w14:paraId="7C092130">
      <w:pPr>
        <w:rPr>
          <w:lang w:eastAsia="zh-CN"/>
        </w:rPr>
      </w:pPr>
      <w:r>
        <w:rPr>
          <w:lang w:eastAsia="zh-CN"/>
        </w:rPr>
        <w:t>美国 专栏 作家 珍妮弗</w:t>
      </w:r>
      <w:r>
        <w:t>・</w:t>
      </w:r>
      <w:r>
        <w:rPr>
          <w:lang w:eastAsia="zh-CN"/>
        </w:rPr>
        <w:t>鲁宾 在 《 华盛顿 邮报 》 撰文 称 , 特朗普 政府 的 关税 惩罚 措施 将 拉高 美国 企业 的 生产 成本 , 降低 美国 的 生产力 , 挤压 家庭 收入 , 减少 美国 农民 和 其他 依赖 出口 的 从业者 的 收益 , 加剧 与 中国 和 其他 国家 的 紧张 关系 , 并 严重 破坏 以 规则 为 基础 的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。</w:t>
      </w:r>
    </w:p>
    <w:p w14:paraId="054B243B">
      <w:pPr>
        <w:rPr>
          <w:lang w:eastAsia="zh-CN"/>
        </w:rPr>
      </w:pPr>
      <w:r>
        <w:rPr>
          <w:lang w:eastAsia="zh-CN"/>
        </w:rPr>
        <w:t xml:space="preserve">" 我们 要 明白 , 与 中国 进行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美国 哪些 群体 最 受伤 ?</w:t>
      </w:r>
    </w:p>
    <w:p w14:paraId="2EB98D3A">
      <w:pPr>
        <w:rPr>
          <w:lang w:eastAsia="zh-CN"/>
        </w:rPr>
      </w:pPr>
      <w:r>
        <w:rPr>
          <w:lang w:eastAsia="zh-CN"/>
        </w:rPr>
        <w:t>哈佛 大学 肯尼迪 政府 学院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投资 学 教授 罗伯特</w:t>
      </w:r>
      <w:r>
        <w:t>・</w:t>
      </w:r>
      <w:r>
        <w:rPr>
          <w:lang w:eastAsia="zh-CN"/>
        </w:rPr>
        <w:t>劳伦斯 认为 , 贸易 逆差 的 多少 , 不 是 衡量 一 个 国家 贸易 政策 好坏 的 标准 , 贸易 赤字 也 并 非 一定 是 坏事 , 不 必然 带来 就业 岗位 的 减少 和 经济 增速 的 下降 。</w:t>
      </w:r>
    </w:p>
    <w:p w14:paraId="1F6BC0D7">
      <w:pPr>
        <w:rPr>
          <w:lang w:eastAsia="zh-CN"/>
        </w:rPr>
      </w:pPr>
      <w:r>
        <w:rPr>
          <w:lang w:eastAsia="zh-CN"/>
        </w:rPr>
        <w:t>通过 政策 手段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的 行为 , 已 被 证明 会 带来 反 作用 , 不仅 伤害 双边 贸易 关系 , 还 会 殃及 那些 最 需要 帮助 群体 的 利益 。</w:t>
      </w:r>
    </w:p>
    <w:p w14:paraId="03D1B89F">
      <w:pPr>
        <w:rPr>
          <w:lang w:eastAsia="zh-CN"/>
        </w:rPr>
      </w:pPr>
      <w:r>
        <w:rPr>
          <w:lang w:eastAsia="zh-CN"/>
        </w:rPr>
        <w:t>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好处 在于 , 能够 最 富 效率 地 对 资源 进行 配置 。</w:t>
      </w:r>
    </w:p>
    <w:p w14:paraId="1FA46E4D">
      <w:pPr>
        <w:rPr>
          <w:lang w:eastAsia="zh-CN"/>
        </w:rPr>
      </w:pPr>
      <w:r>
        <w:rPr>
          <w:lang w:eastAsia="zh-CN"/>
        </w:rPr>
        <w:t>特朗普 政府 应该 把 更 多 的 注意力 放 在 清除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上 , 而 不 是 运用 各 种 手段 降低 贸易 逆差 。</w:t>
      </w:r>
    </w:p>
    <w:p w14:paraId="02283ED7">
      <w:pPr>
        <w:rPr>
          <w:lang w:eastAsia="zh-CN"/>
        </w:rPr>
      </w:pPr>
      <w:r>
        <w:rPr>
          <w:lang w:eastAsia="zh-CN"/>
        </w:rPr>
        <w:t>《 华尔街 日报 》 的 社论 说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有 很多 原因 。</w:t>
      </w:r>
    </w:p>
    <w:p w14:paraId="5CFF80CA">
      <w:pPr>
        <w:rPr>
          <w:lang w:eastAsia="zh-CN"/>
        </w:rPr>
      </w:pPr>
      <w:r>
        <w:rPr>
          <w:lang w:eastAsia="zh-CN"/>
        </w:rPr>
        <w:t>拿 苹果 手机 来 说 , 中国 贡献 的 主要 是 劳动力 , 包括 设计 在内 绝大多数 价值 收益 都 被 美国 加利福尼亚州 拿走 了 , 但是 最终 产品 进口 自 中国 , 因此 在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上 就 显示 为 美国 的 逆差 。</w:t>
      </w:r>
    </w:p>
    <w:p w14:paraId="50FCB88D">
      <w:pPr>
        <w:rPr>
          <w:lang w:eastAsia="zh-CN"/>
        </w:rPr>
      </w:pPr>
      <w:r>
        <w:rPr>
          <w:lang w:eastAsia="zh-CN"/>
        </w:rPr>
        <w:t>"瑞华 会计师 事务所 管理 合伙人 张连起 说 , 如果 中 美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中国 可以 选择 在 大豆 、 玉米 和 猪肉 等 农产品 领域 集中 精准 有效 反击 。</w:t>
      </w:r>
    </w:p>
    <w:p w14:paraId="0A40CAAC">
      <w:pPr>
        <w:rPr>
          <w:lang w:eastAsia="zh-CN"/>
        </w:rPr>
      </w:pPr>
      <w:r>
        <w:rPr>
          <w:lang w:eastAsia="zh-CN"/>
        </w:rPr>
        <w:t>上海 财经 大学 公共 政策 与 治理 研究院 院长 胡怡建 认为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会 发展 到 什么 程度 , 要 看 美国 走到 哪 一 步 。</w:t>
      </w:r>
    </w:p>
    <w:p w14:paraId="72ABECF7">
      <w:pPr>
        <w:rPr>
          <w:lang w:eastAsia="zh-CN"/>
        </w:rPr>
      </w:pPr>
      <w:r>
        <w:rPr>
          <w:lang w:eastAsia="zh-CN"/>
        </w:rPr>
        <w:t>中国 要 反击 这 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" 牌 " 有 不少 , 从 大豆 到 汽车 、 飞机 , 可以 打出 组合拳 来 回击 , 这些 商品 的 可 替代性 都 比较 强 。</w:t>
      </w:r>
    </w:p>
    <w:p w14:paraId="7322C446">
      <w:pPr>
        <w:rPr>
          <w:lang w:eastAsia="zh-CN"/>
        </w:rPr>
      </w:pPr>
      <w:r>
        <w:rPr>
          <w:lang w:eastAsia="zh-CN"/>
        </w:rPr>
        <w:t>" 对于 美方 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, 我们 完全 有 底气 采取 强有力 措施 精准 还击 。" </w:t>
      </w:r>
      <w:r>
        <w:rPr>
          <w:lang w:eastAsia="zh-CN"/>
        </w:rPr>
        <w:br w:type="textWrapping"/>
      </w:r>
    </w:p>
    <w:p w14:paraId="17D0B54E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中国 不 怕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>本 报 记者 王 珂 陆 娅楠 吴秋余 " 中国 不 愿意 打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贸易战 没有 赢家 。</w:t>
      </w:r>
    </w:p>
    <w:p w14:paraId="7A289DB2">
      <w:pPr>
        <w:rPr>
          <w:lang w:eastAsia="zh-CN"/>
        </w:rPr>
      </w:pPr>
      <w:r>
        <w:rPr>
          <w:lang w:eastAsia="zh-CN"/>
        </w:rPr>
        <w:t>但 中国 也 不 怕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0336BB0A">
      <w:pPr>
        <w:rPr>
          <w:lang w:eastAsia="zh-CN"/>
        </w:rPr>
      </w:pPr>
      <w:r>
        <w:rPr>
          <w:lang w:eastAsia="zh-CN"/>
        </w:rPr>
        <w:t>1月 22日 , 美 总统 特朗普 签署 备忘录 , 基于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公布 的 对 华 101 调查 报告 , 指令 有关 部门 对 华 采取 限制 措施 。</w:t>
      </w:r>
    </w:p>
    <w:p w14:paraId="7FAAC8A2">
      <w:pPr>
        <w:rPr>
          <w:lang w:eastAsia="zh-CN"/>
        </w:rPr>
      </w:pPr>
      <w:r>
        <w:rPr>
          <w:lang w:eastAsia="zh-CN"/>
        </w:rPr>
        <w:t>"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关系 是 互利 双赢 的 关系 , 中 美 建交 到 今天 , 两 国 贸易 已 增长 210多 倍 , 这 为 增加 美国 就业 、 降低 美国 通货膨胀 以及 美国 寻找 海外 市场 都 起到 非常 重要 的 作用 。" </w:t>
      </w:r>
      <w:r>
        <w:rPr>
          <w:lang w:eastAsia="zh-CN"/>
        </w:rPr>
        <w:br w:type="textWrapping"/>
      </w:r>
    </w:p>
    <w:p w14:paraId="55DFEDEE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在 外界 看来 , 相对于 中 美 经贸 关系 的 体量 , 出现 一些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是 难以 避免 的 , 关键 在于 如何 处理 摩擦 和 矛盾 。</w:t>
      </w:r>
    </w:p>
    <w:p w14:paraId="0AB79FB4">
      <w:pPr>
        <w:rPr>
          <w:lang w:eastAsia="zh-CN"/>
        </w:rPr>
      </w:pPr>
      <w:r>
        <w:rPr>
          <w:lang w:eastAsia="zh-CN"/>
        </w:rPr>
        <w:t>让 很多 人 不解 的 是 , 美国 101 调查 放弃 了 世贸 组织 的 共同 规则 , 一意孤行 选择 了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。</w:t>
      </w:r>
    </w:p>
    <w:p w14:paraId="2AA87C98">
      <w:pPr>
        <w:rPr>
          <w:lang w:eastAsia="zh-CN"/>
        </w:rPr>
      </w:pPr>
      <w:r>
        <w:rPr>
          <w:lang w:eastAsia="zh-CN"/>
        </w:rPr>
        <w:t>"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的 重要性 不 容 忽视 , 符合 规范 的 公平 自由 贸易 理应 得到 支持 。"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很多 人 认为 , 美国 近来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发起 的 多 起 调查 带有 明显 针对性 。</w:t>
      </w:r>
    </w:p>
    <w:p w14:paraId="24FB7E4C">
      <w:pPr>
        <w:rPr>
          <w:lang w:eastAsia="zh-CN"/>
        </w:rPr>
      </w:pPr>
      <w:r>
        <w:rPr>
          <w:lang w:eastAsia="zh-CN"/>
        </w:rPr>
        <w:t>中 美 之间 近期 会 不 会 爆发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?</w:t>
      </w:r>
    </w:p>
    <w:p w14:paraId="5F28F9B5">
      <w:pPr>
        <w:rPr>
          <w:lang w:eastAsia="zh-CN"/>
        </w:rPr>
      </w:pPr>
      <w:r>
        <w:rPr>
          <w:lang w:eastAsia="zh-CN"/>
        </w:rPr>
        <w:t xml:space="preserve">" 美国 工商界 是 支持 美 中 关系 发展 的 重要 力量 , 不 希望 美 中 发生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42007543">
      <w:pPr>
        <w:rPr>
          <w:lang w:eastAsia="zh-CN"/>
        </w:rPr>
      </w:pPr>
      <w:r>
        <w:rPr>
          <w:lang w:eastAsia="zh-CN"/>
        </w:rPr>
        <w:t xml:space="preserve">" 不 希望 发生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" , 也 代表 了 广大 企业界 等 " 市场 的 声音 " 。</w:t>
      </w:r>
    </w:p>
    <w:p w14:paraId="269F6362">
      <w:pPr>
        <w:rPr>
          <w:lang w:eastAsia="zh-CN"/>
        </w:rPr>
      </w:pPr>
      <w:r>
        <w:rPr>
          <w:lang w:eastAsia="zh-CN"/>
        </w:rPr>
        <w:t>事实上 , 中国 已 多 次 表明 " 不 愿 打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" 的 态度 , 因为 " 贸易战 没有 赢家 " 。</w:t>
      </w:r>
    </w:p>
    <w:p w14:paraId="4BB46A7C">
      <w:pPr>
        <w:rPr>
          <w:lang w:eastAsia="zh-CN"/>
        </w:rPr>
      </w:pPr>
      <w:r>
        <w:rPr>
          <w:lang w:eastAsia="zh-CN"/>
        </w:rPr>
        <w:t>中 美 双向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能 达到 今天 的 规模 , 证明 两 国 对话 合作 是 有效 的 。</w:t>
      </w:r>
    </w:p>
    <w:p w14:paraId="6366069D">
      <w:pPr>
        <w:rPr>
          <w:lang w:eastAsia="zh-CN"/>
        </w:rPr>
      </w:pPr>
      <w:r>
        <w:rPr>
          <w:lang w:eastAsia="zh-CN"/>
        </w:rPr>
        <w:t xml:space="preserve">当然 , 中方 不 希望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但 绝 不 害怕 贸易战 。</w:t>
      </w:r>
    </w:p>
    <w:p w14:paraId="5C18A0A1">
      <w:pPr>
        <w:rPr>
          <w:lang w:eastAsia="zh-CN"/>
        </w:rPr>
      </w:pPr>
      <w:r>
        <w:rPr>
          <w:lang w:eastAsia="zh-CN"/>
        </w:rPr>
        <w:t>除此之外 , 美国 政府 还 阻止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上诉 机构 任命 新 成员 , 此 举 将 严重 破坏 世贸 组织 争端 解决 方式 的 有效性 。</w:t>
      </w:r>
    </w:p>
    <w:p w14:paraId="37D73A66">
      <w:pPr>
        <w:rPr>
          <w:lang w:eastAsia="zh-CN"/>
        </w:rPr>
      </w:pPr>
      <w:r>
        <w:rPr>
          <w:lang w:eastAsia="zh-CN"/>
        </w:rPr>
        <w:t>" 囚徒 困境 " 以 分析 嫌犯 在 何 种 情况 下 选择 坦白 罪行 来 建立 博弈 模型 , 现在 通常 用于 分析 各种各样 的 抉择 与 互动 : 国家 在 多 大 程度 上 采取 保护 主义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, 生产者 会 采用 怎样 的 定价 策略 ...... 这 一 博弈 的 核心 前提 假设 是 , 相关 主体 唯一 的 目标 就 是 自身 利益 最大化 , 比如 利润 最大化 、 国家 安全 显著 增强 等 。</w:t>
      </w:r>
    </w:p>
    <w:p w14:paraId="56E822D6">
      <w:pPr>
        <w:rPr>
          <w:lang w:eastAsia="zh-CN"/>
        </w:rPr>
      </w:pPr>
      <w:r>
        <w:rPr>
          <w:lang w:eastAsia="zh-CN"/>
        </w:rPr>
        <w:t>现实 中 , 一 国 能否 成功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维护 自身 利益 , 往往 取决于 他国 如何 去 做 。</w:t>
      </w:r>
    </w:p>
    <w:p w14:paraId="228D4608">
      <w:pPr>
        <w:rPr>
          <w:lang w:eastAsia="zh-CN"/>
        </w:rPr>
      </w:pPr>
      <w:r>
        <w:rPr>
          <w:lang w:eastAsia="zh-CN"/>
        </w:rPr>
        <w:t>就 国家 层面 而言 , 如果 各 国 一起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, 将 共同 受益 。</w:t>
      </w:r>
    </w:p>
    <w:p w14:paraId="20C47607">
      <w:pPr>
        <w:rPr>
          <w:lang w:eastAsia="zh-CN"/>
        </w:rPr>
      </w:pPr>
      <w:r>
        <w:rPr>
          <w:lang w:eastAsia="zh-CN"/>
        </w:rPr>
        <w:t>" 美国 开 了 一 个 恶劣 的 先例 "  国际 舆论 批评 美国 政府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美国 总统 特朗普 日前 签署 备忘录 , 决定 对 中国 出口 美国 产品 大规模 加征 关税 。</w:t>
      </w:r>
    </w:p>
    <w:p w14:paraId="2BF0AB35">
      <w:pPr>
        <w:rPr>
          <w:lang w:eastAsia="zh-CN"/>
        </w:rPr>
      </w:pPr>
      <w:r>
        <w:rPr>
          <w:lang w:eastAsia="zh-CN"/>
        </w:rPr>
        <w:t>许多 国际 人士 表示 , 美国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有悖 国际 贸易 规则 , 对 美国 、 中国 乃至 全球 都 极为 不利 , 美国 最终 不仅 赢 不 了 贸易战 , 而且 不 可 避免 将 蒙受 国家 信誉 的 损失 。</w:t>
      </w:r>
    </w:p>
    <w:p w14:paraId="4AE4E0BA">
      <w:pPr>
        <w:rPr>
          <w:lang w:eastAsia="zh-CN"/>
        </w:rPr>
      </w:pPr>
      <w:r>
        <w:rPr>
          <w:lang w:eastAsia="zh-CN"/>
        </w:rPr>
        <w:t xml:space="preserve">" 一旦 一 方 发动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最终 结果 将 会 是 两败俱伤 "</w:t>
      </w:r>
      <w:r>
        <w:rPr>
          <w:lang w:eastAsia="zh-CN"/>
        </w:rPr>
        <w:br w:type="textWrapping"/>
      </w:r>
      <w:r>
        <w:rPr>
          <w:lang w:eastAsia="zh-CN"/>
        </w:rPr>
        <w:t xml:space="preserve"> </w:t>
      </w:r>
      <w:r>
        <w:rPr>
          <w:lang w:eastAsia="zh-CN"/>
        </w:rPr>
        <w:br w:type="textWrapping"/>
      </w:r>
      <w:r>
        <w:rPr>
          <w:lang w:eastAsia="zh-CN"/>
        </w:rPr>
        <w:t xml:space="preserve"> " 特朗普 政府 此 次 决定 对 中国 输 美 产品 大幅 征税 , 这 只 是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的 ‘冰山一 角’。 "</w:t>
      </w:r>
    </w:p>
    <w:p w14:paraId="6BEA5D62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欧洲 政策 研究 中心 主任 丹尼尔</w:t>
      </w:r>
      <w:r>
        <w:t>・</w:t>
      </w:r>
      <w:r>
        <w:rPr>
          <w:lang w:eastAsia="zh-CN"/>
        </w:rPr>
        <w:t>格洛斯 对 本 报 记者 表示 , 作为 曾经 的 多边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倡导者 , 美国 目前 正 在 朝着 相反 的 方向 行进 。</w:t>
      </w:r>
    </w:p>
    <w:p w14:paraId="190D64BA">
      <w:pPr>
        <w:rPr>
          <w:lang w:eastAsia="zh-CN"/>
        </w:rPr>
      </w:pPr>
      <w:r>
        <w:rPr>
          <w:lang w:eastAsia="zh-CN"/>
        </w:rPr>
        <w:t xml:space="preserve">经过 20多 年 的 发展 , 中 美 双方 经济 的 最 大 特点 就 是 相互 依存度 高 , 一旦 一 方 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最终 结果 将 会 是 两败俱伤 。</w:t>
      </w:r>
    </w:p>
    <w:p w14:paraId="299681CA">
      <w:pPr>
        <w:rPr>
          <w:lang w:eastAsia="zh-CN"/>
        </w:rPr>
      </w:pPr>
      <w:r>
        <w:rPr>
          <w:lang w:eastAsia="zh-CN"/>
        </w:rPr>
        <w:t>" 美国 的 做法 为 破坏 全球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规则 开 了 一 个 恶劣 的 先例 。" </w:t>
      </w:r>
      <w:r>
        <w:rPr>
          <w:lang w:eastAsia="zh-CN"/>
        </w:rPr>
        <w:br w:type="textWrapping"/>
      </w:r>
    </w:p>
    <w:p w14:paraId="0DFDFB2D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沃普尔 表示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最 理想 的 状态 , 也 是 对 每 个 国家 有利 的 做法 , 是 降低 关税 壁垒 ; 但 如果 有 国家 非要 采取 贸易 保护 措施 , 那么 理性 的 应对 方式 就 是 以彼之道 还 施 彼身 。</w:t>
      </w:r>
    </w:p>
    <w:p w14:paraId="1922E029">
      <w:pPr>
        <w:rPr>
          <w:lang w:eastAsia="zh-CN"/>
        </w:rPr>
      </w:pPr>
      <w:r>
        <w:rPr>
          <w:lang w:eastAsia="zh-CN"/>
        </w:rPr>
        <w:t>否则 , 通往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的 道路 就 不 远 了 。</w:t>
      </w:r>
    </w:p>
    <w:p w14:paraId="69FE4DDF">
      <w:pPr>
        <w:rPr>
          <w:lang w:eastAsia="zh-CN"/>
        </w:rPr>
      </w:pPr>
      <w:r>
        <w:rPr>
          <w:lang w:eastAsia="zh-CN"/>
        </w:rPr>
        <w:t>" 沃普尔 指出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或 将 引发 货币 战 。</w:t>
      </w:r>
    </w:p>
    <w:p w14:paraId="5BFE6111">
      <w:pPr>
        <w:rPr>
          <w:lang w:eastAsia="zh-CN"/>
        </w:rPr>
      </w:pPr>
      <w:r>
        <w:rPr>
          <w:lang w:eastAsia="zh-CN"/>
        </w:rPr>
        <w:t>一旦 导致 这样 的 后果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货币 战 接踵而至 , 将 对 世界 经济带 来自 2008年 国际 金融 危机 以来 最为 灾难性 的 后果 。</w:t>
      </w:r>
    </w:p>
    <w:p w14:paraId="48DEA915">
      <w:pPr>
        <w:rPr>
          <w:lang w:eastAsia="zh-CN"/>
        </w:rPr>
      </w:pPr>
      <w:r>
        <w:rPr>
          <w:lang w:eastAsia="zh-CN"/>
        </w:rPr>
        <w:t>德国 外交 政策 协会 专家 约瑟夫</w:t>
      </w:r>
      <w:r>
        <w:t>・</w:t>
      </w:r>
      <w:r>
        <w:rPr>
          <w:lang w:eastAsia="zh-CN"/>
        </w:rPr>
        <w:t>巴拉姆 认为 , "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驱动 下 , 美国 的 思维 模式 是 , 我 要 赢 , 所以 你 必须 输 。</w:t>
      </w:r>
    </w:p>
    <w:p w14:paraId="210977A7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巴拉姆 表示 , 使 情况 糟糕 的 是 , 美国 规避 了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的 规则 , 用 一 套 安全 政策 的 说辞 来 证明 其 政策 的 合理性 , 威胁 了 世贸 组织 的 权威 。</w:t>
      </w:r>
    </w:p>
    <w:p w14:paraId="4952EB1A">
      <w:pPr>
        <w:rPr>
          <w:lang w:eastAsia="zh-CN"/>
        </w:rPr>
      </w:pPr>
      <w:r>
        <w:rPr>
          <w:lang w:eastAsia="zh-CN"/>
        </w:rPr>
        <w:t>罗贝尔 表示 , 美国 如此 不 守 规则 , 以 保护 主义 的 手段 要挟 合作 伙伴 , 极 大 地 损害 了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规则 , 从 长远 来 看 , 特朗普 政府 这样 的 做法 将 会 留给 世人 一 种 不 确定 、 难 合作 的 形象 , 作为 其 核心 竞争力 之一 的 国家 信誉 将 不 可 避免 受到 损失 。</w:t>
      </w:r>
    </w:p>
    <w:p w14:paraId="0D1225DC">
      <w:pPr>
        <w:rPr>
          <w:lang w:eastAsia="zh-CN"/>
        </w:rPr>
      </w:pPr>
      <w:r>
        <w:rPr>
          <w:lang w:eastAsia="zh-CN"/>
        </w:rPr>
        <w:t>" 美 中 之间 巨大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赤字 , 很 大 一 部分 是 统计 造成 的 错觉 " </w:t>
      </w:r>
      <w:r>
        <w:rPr>
          <w:lang w:eastAsia="zh-CN"/>
        </w:rPr>
        <w:br w:type="textWrapping"/>
      </w:r>
      <w:r>
        <w:rPr>
          <w:lang w:eastAsia="zh-CN"/>
        </w:rPr>
        <w:t>美国 《 纽约 时报 》 专栏 作家 保罗</w:t>
      </w:r>
      <w:r>
        <w:t>・</w:t>
      </w:r>
      <w:r>
        <w:rPr>
          <w:lang w:eastAsia="zh-CN"/>
        </w:rPr>
        <w:t>克鲁格曼 表示 , 特朗普 曾 宣称 ,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是 好事 , 很 容易 赢 。</w:t>
      </w:r>
    </w:p>
    <w:p w14:paraId="0C431223">
      <w:pPr>
        <w:rPr>
          <w:lang w:eastAsia="zh-CN"/>
        </w:rPr>
      </w:pPr>
      <w:r>
        <w:rPr>
          <w:lang w:eastAsia="zh-CN"/>
        </w:rPr>
        <w:t>美国 《 纽约 时报 》 专栏 作家 保罗</w:t>
      </w:r>
      <w:r>
        <w:t>・</w:t>
      </w:r>
      <w:r>
        <w:rPr>
          <w:lang w:eastAsia="zh-CN"/>
        </w:rPr>
        <w:t>克鲁格曼 表示 , 特朗普 曾 宣称 ,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是 好事 , 很 容易 赢 。</w:t>
      </w:r>
    </w:p>
    <w:p w14:paraId="041B7873">
      <w:pPr>
        <w:rPr>
          <w:lang w:eastAsia="zh-CN"/>
        </w:rPr>
      </w:pPr>
      <w:r>
        <w:rPr>
          <w:lang w:eastAsia="zh-CN"/>
        </w:rPr>
        <w:t xml:space="preserve">实际上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从来 不 会 是 好事 , 而且 根本 不 容易 赢 。</w:t>
      </w:r>
    </w:p>
    <w:p w14:paraId="2CE87BF1">
      <w:pPr>
        <w:rPr>
          <w:lang w:eastAsia="zh-CN"/>
        </w:rPr>
      </w:pPr>
      <w:r>
        <w:rPr>
          <w:lang w:eastAsia="zh-CN"/>
        </w:rPr>
        <w:t>事实上 , 在 美 中 之间 巨大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中 , 很 大 一 部分 是 统计 造成 的 错觉 。</w:t>
      </w:r>
    </w:p>
    <w:p w14:paraId="6DE78DD0">
      <w:pPr>
        <w:rPr>
          <w:lang w:eastAsia="zh-CN"/>
        </w:rPr>
      </w:pPr>
      <w:r>
        <w:rPr>
          <w:lang w:eastAsia="zh-CN"/>
        </w:rPr>
        <w:t>在 美国 对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中 , 很 可能 将近 半数 实际上 是 对 那些 向 中国 出售 零部件 的 国家 的 赤字 。</w:t>
      </w:r>
    </w:p>
    <w:p w14:paraId="6738466B">
      <w:pPr>
        <w:rPr>
          <w:lang w:eastAsia="zh-CN"/>
        </w:rPr>
      </w:pPr>
      <w:r>
        <w:rPr>
          <w:lang w:eastAsia="zh-CN"/>
        </w:rPr>
        <w:t>格洛斯 认为 , 中 美 双方 处在 不同 的 发展 阶段 , 双方 产生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多 种 因素 的 结果 。</w:t>
      </w:r>
    </w:p>
    <w:p w14:paraId="74F25966">
      <w:pPr>
        <w:rPr>
          <w:lang w:eastAsia="zh-CN"/>
        </w:rPr>
      </w:pPr>
      <w:r>
        <w:rPr>
          <w:lang w:eastAsia="zh-CN"/>
        </w:rPr>
        <w:t>全球 价值链 分工 决定 了 当前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格局 , 现行 贸易 统计 方法 也 夸大 贸易 逆差 , 例如 在 全球化 背景 下 , 大量 美国 企业 纷纷 将 生产 地 转移 到 中国 。</w:t>
      </w:r>
    </w:p>
    <w:p w14:paraId="105C98CA">
      <w:pPr>
        <w:rPr>
          <w:lang w:eastAsia="zh-CN"/>
        </w:rPr>
      </w:pPr>
      <w:r>
        <w:rPr>
          <w:lang w:eastAsia="zh-CN"/>
        </w:rPr>
        <w:t>美国 哥伦比亚 大学 政治 经济 、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金融学 教授 沙雷恩</w:t>
      </w:r>
      <w:r>
        <w:t>・</w:t>
      </w:r>
      <w:r>
        <w:rPr>
          <w:lang w:eastAsia="zh-CN"/>
        </w:rPr>
        <w:t>奥哈洛伦 表示 , 美国 政府 对 中国 产品 征收 巨额 关税 是 两败俱伤 的 行为 。</w:t>
      </w:r>
    </w:p>
    <w:p w14:paraId="4B5E453D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>首先 , 美国 在 一些 生产 领域 并 不 具有 比较 优势 , 即使 像 苹果 这 种 大 公司 把 生产链 从 中国 移出 , 工作 岗位 也 不 会 回流 美国 , 但是 这些 美国 公司 却 要 为 政策 的 变化 付出 数十亿 、 甚至 上百亿 美元 的 损失 ; 其次 , 两 国 间 的 贸易战  将 会 导致 相关 商品 价格 的 上升 , 这 会 带来 连锁 反应 , 引来 物价 和 工资 的 异常 变动 , 导致 过高 的 通货膨胀率 , 从而 伤害 美国 经济 ; 第三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将 伤害 世界 经济 的 大 环境 , 总体 来 看 , 从 二战 结束 以来 , 美国 一直 是 当前 这 个 世界 经济 体系 的 受益者 , 经济 关系 的 紧张 也 会 必然 导致 世界 政治 秩序 的 紧张 , 从而 削弱 美国 参与 全球 事务 的 能力。</w:t>
      </w:r>
    </w:p>
    <w:p w14:paraId="7A93166A">
      <w:pPr>
        <w:rPr>
          <w:lang w:eastAsia="zh-CN"/>
        </w:rPr>
      </w:pPr>
      <w:r>
        <w:rPr>
          <w:lang w:eastAsia="zh-CN"/>
        </w:rPr>
        <w:t>因此 , 出现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并不 符合 两 国 利益 。</w:t>
      </w:r>
    </w:p>
    <w:p w14:paraId="77CFD7DE">
      <w:pPr>
        <w:rPr>
          <w:lang w:eastAsia="zh-CN"/>
        </w:rPr>
      </w:pPr>
      <w:r>
        <w:rPr>
          <w:lang w:eastAsia="zh-CN"/>
        </w:rPr>
        <w:t>博卡斯 对 当前 出现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威胁 深 感 忧虑 。</w:t>
      </w:r>
    </w:p>
    <w:p w14:paraId="7B99471F">
      <w:pPr>
        <w:rPr>
          <w:lang w:eastAsia="zh-CN"/>
        </w:rPr>
      </w:pPr>
      <w:r>
        <w:rPr>
          <w:lang w:eastAsia="zh-CN"/>
        </w:rPr>
        <w:t>埃及 艾因夏姆斯 大学 教授 纳赛尔 对 本 报 记者 表示 , 中国 对 包括 埃及 在内 的 很多 国家 , 近年 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都 存在 不少 顺差 , 但 这 并 非 中国 有意 为 之 , 很 大 程度 上 是 全球化 进程 中 形成 的 国际 分工 。</w:t>
      </w:r>
    </w:p>
    <w:p w14:paraId="424A6A9F">
      <w:pPr>
        <w:rPr>
          <w:lang w:eastAsia="zh-CN"/>
        </w:rPr>
      </w:pPr>
      <w:r>
        <w:rPr>
          <w:lang w:eastAsia="zh-CN"/>
        </w:rPr>
        <w:t>当 世界 各 国 正 争先恐后 搭上 这 列 发展 快车 时 , 美国 发动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无异于 固步自封 , 实在 不 符合 逻辑 。</w:t>
      </w:r>
    </w:p>
    <w:p w14:paraId="3BE92111">
      <w:pPr>
        <w:rPr>
          <w:lang w:eastAsia="zh-CN"/>
        </w:rPr>
      </w:pPr>
      <w:r>
        <w:rPr>
          <w:lang w:eastAsia="zh-CN"/>
        </w:rPr>
        <w:t xml:space="preserve">打 </w:t>
      </w:r>
      <w:r>
        <w:rPr>
          <w:lang w:eastAsia="zh-CN"/>
        </w:rPr>
        <w:tab/>
      </w:r>
      <w:r>
        <w:rPr>
          <w:lang w:eastAsia="zh-CN"/>
        </w:rPr>
        <w:t xml:space="preserve">" 贸易战 " </w:t>
      </w:r>
      <w:r>
        <w:rPr>
          <w:lang w:eastAsia="zh-CN"/>
        </w:rPr>
        <w:tab/>
      </w:r>
      <w:r>
        <w:rPr>
          <w:lang w:eastAsia="zh-CN"/>
        </w:rPr>
        <w:t>解决 不 了 问题 , 也 违背 了 贸易 的 基本 原则 。</w:t>
      </w:r>
    </w:p>
    <w:p w14:paraId="79A651B4">
      <w:pPr>
        <w:rPr>
          <w:lang w:eastAsia="zh-CN"/>
        </w:rPr>
      </w:pPr>
      <w:r>
        <w:rPr>
          <w:lang w:eastAsia="zh-CN"/>
        </w:rPr>
        <w:t>希望 美方 以 务实 理性 的 态度 同 中方 相向 而 行 , 这 有助于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对 两 国 、 对 世界 都 有利 。</w:t>
      </w:r>
    </w:p>
    <w:p w14:paraId="7C995FFF">
      <w:pPr>
        <w:rPr>
          <w:lang w:eastAsia="zh-CN"/>
        </w:rPr>
      </w:pPr>
      <w:r>
        <w:rPr>
          <w:lang w:eastAsia="zh-CN"/>
        </w:rPr>
        <w:t>=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逆差 从 何 而 来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记者 王 珂 这 几 天 , "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" 的 话题 再度 引发 广泛 讨论 。</w:t>
      </w:r>
    </w:p>
    <w:p w14:paraId="2304B259">
      <w:pPr>
        <w:rPr>
          <w:lang w:eastAsia="zh-CN"/>
        </w:rPr>
      </w:pPr>
      <w:r>
        <w:rPr>
          <w:lang w:eastAsia="zh-CN"/>
        </w:rPr>
        <w:t>1月 22日 , 美国 总统 特朗普 签署 备忘录 , 基于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公布 的 对 华 101 调查 报告 , 指令 有关 部门 对 华 采取 限制 措施 。</w:t>
      </w:r>
    </w:p>
    <w:p w14:paraId="063ACBCA">
      <w:pPr>
        <w:rPr>
          <w:lang w:eastAsia="zh-CN"/>
        </w:rPr>
      </w:pPr>
      <w:r>
        <w:rPr>
          <w:lang w:eastAsia="zh-CN"/>
        </w:rPr>
        <w:t>有 观点 认为 , 美国 此 举 的 一 个 重要 原因 是 希望 借 此 缩减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18A8B47D">
      <w:pPr>
        <w:rPr>
          <w:lang w:eastAsia="zh-CN"/>
        </w:rPr>
      </w:pPr>
      <w:r>
        <w:rPr>
          <w:lang w:eastAsia="zh-CN"/>
        </w:rPr>
        <w:t>据 媒体 报道 , 美方 统计 的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超过 千亿 美元 量级 。</w:t>
      </w:r>
    </w:p>
    <w:p w14:paraId="1B20EA6A">
      <w:pPr>
        <w:rPr>
          <w:lang w:eastAsia="zh-CN"/>
        </w:rPr>
      </w:pPr>
      <w:r>
        <w:rPr>
          <w:lang w:eastAsia="zh-CN"/>
        </w:rPr>
        <w:t>美国 南 加州 大学 跨国 法律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中心 主任 布莱恩</w:t>
      </w:r>
      <w:r>
        <w:t>・</w:t>
      </w:r>
      <w:r>
        <w:rPr>
          <w:lang w:eastAsia="zh-CN"/>
        </w:rPr>
        <w:t>派克 说 , 美国 政府 引用 的 贸易 数据 只 包括 货物 贸易 , 并 没有 反映 服务 贸易 , 事实上 , 服务业 占 美国 国内 生产 总值 的 70% 以上 。</w:t>
      </w:r>
    </w:p>
    <w:p w14:paraId="58CDB787">
      <w:pPr>
        <w:rPr>
          <w:lang w:eastAsia="zh-CN"/>
        </w:rPr>
      </w:pPr>
      <w:r>
        <w:rPr>
          <w:lang w:eastAsia="zh-CN"/>
        </w:rPr>
        <w:t>虽然 美国 对 中国 的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逆差 , 但 在 对 中国 的 服务 贸易 方面 却 是 顺差 。</w:t>
      </w:r>
    </w:p>
    <w:p w14:paraId="670699C5">
      <w:pPr>
        <w:rPr>
          <w:lang w:eastAsia="zh-CN"/>
        </w:rPr>
      </w:pPr>
      <w:r>
        <w:rPr>
          <w:lang w:eastAsia="zh-CN"/>
        </w:rPr>
        <w:t>"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是 存在 差异 的 。</w:t>
      </w:r>
    </w:p>
    <w:p w14:paraId="034611B5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中国 商务部 部长 钟山 说 , 中国 和 美国 统计 工作组 多 次 就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差异 进行 比较 研究 , 这个 工作组 由 两 国 政府 机构 专家 组成 。</w:t>
      </w:r>
    </w:p>
    <w:p w14:paraId="3221F8E3">
      <w:pPr>
        <w:rPr>
          <w:lang w:eastAsia="zh-CN"/>
        </w:rPr>
      </w:pPr>
      <w:r>
        <w:rPr>
          <w:lang w:eastAsia="zh-CN"/>
        </w:rPr>
        <w:t>根据 工作组 的 测算 结果 , 美国 官方 统计 的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被 高估 了 20% 左右 。</w:t>
      </w:r>
    </w:p>
    <w:p w14:paraId="5C55F5C8">
      <w:pPr>
        <w:rPr>
          <w:lang w:eastAsia="zh-CN"/>
        </w:rPr>
      </w:pPr>
      <w:r>
        <w:rPr>
          <w:lang w:eastAsia="zh-CN"/>
        </w:rPr>
        <w:t>那么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又 从 何 而 来 ?</w:t>
      </w:r>
    </w:p>
    <w:p w14:paraId="68C2D7EA">
      <w:pPr>
        <w:rPr>
          <w:lang w:eastAsia="zh-CN"/>
        </w:rPr>
      </w:pPr>
      <w:r>
        <w:rPr>
          <w:lang w:eastAsia="zh-CN"/>
        </w:rPr>
        <w:t>简单 地 说 , 在 美方 看来 , 从 中国 进口 的 比 出口 到 中国 的 多 , 就 形成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" 。</w:t>
      </w:r>
    </w:p>
    <w:p w14:paraId="15E2192E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竞争力 从 根本 上 说 是 产业 竞争力 。</w:t>
      </w:r>
    </w:p>
    <w:p w14:paraId="1DECC624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国务院 发展 研究 中心 副主任 隆国强 说 ,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的 重要 原因 是 美国 商品 在 中国 市场 的 竞争力 不足 。</w:t>
      </w:r>
    </w:p>
    <w:p w14:paraId="1F7A110C">
      <w:pPr>
        <w:rPr>
          <w:lang w:eastAsia="zh-CN"/>
        </w:rPr>
      </w:pPr>
      <w:r>
        <w:rPr>
          <w:lang w:eastAsia="zh-CN"/>
        </w:rPr>
        <w:t>同样 的 汇率 水平 下 , 中方 在 劳动 密集型 产品 方面 是 顺差 , 而 在 资本 技术 密集型 产品 、 农产品 和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都 是 逆差 。</w:t>
      </w:r>
    </w:p>
    <w:p w14:paraId="28ECB527">
      <w:pPr>
        <w:rPr>
          <w:lang w:eastAsia="zh-CN"/>
        </w:rPr>
      </w:pPr>
      <w:r>
        <w:rPr>
          <w:lang w:eastAsia="zh-CN"/>
        </w:rPr>
        <w:t>"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还 与 美方 高 技术 对 华 出口 的 管制 有关 。</w:t>
      </w:r>
    </w:p>
    <w:p w14:paraId="1BEE711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钟山 说 , 美国 研究 机构 报告 显示 , 如果 美国 对 华 出口 管制 放宽 ,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可 减少 15% 左右 。</w:t>
      </w:r>
    </w:p>
    <w:p w14:paraId="257428C3">
      <w:pPr>
        <w:rPr>
          <w:lang w:eastAsia="zh-CN"/>
        </w:rPr>
      </w:pPr>
      <w:r>
        <w:rPr>
          <w:lang w:eastAsia="zh-CN"/>
        </w:rPr>
        <w:t>另 一 方面 , 不只 对 中国 , 美国 对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长期 存在 逆差 。</w:t>
      </w:r>
    </w:p>
    <w:p w14:paraId="744C9249">
      <w:pPr>
        <w:rPr>
          <w:lang w:eastAsia="zh-CN"/>
        </w:rPr>
      </w:pPr>
      <w:r>
        <w:rPr>
          <w:lang w:eastAsia="zh-CN"/>
        </w:rPr>
        <w:t>耶鲁 大学 高级 研究员 史蒂芬</w:t>
      </w:r>
      <w:r>
        <w:t>・</w:t>
      </w:r>
      <w:r>
        <w:rPr>
          <w:lang w:eastAsia="zh-CN"/>
        </w:rPr>
        <w:t>罗奇 表示 , 美国 与 100多 个 国家 之间 都 存在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3894E55E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实质上 是 美国 利用 别 国 剩余 储蓄 , 来 维持 超出 自身 生产 能力 的 消费 水平 。</w:t>
      </w:r>
    </w:p>
    <w:p w14:paraId="433021E3">
      <w:pPr>
        <w:rPr>
          <w:lang w:eastAsia="zh-CN"/>
        </w:rPr>
      </w:pPr>
      <w:r>
        <w:rPr>
          <w:lang w:eastAsia="zh-CN"/>
        </w:rPr>
        <w:t xml:space="preserve">贸易 逆差 </w:t>
      </w:r>
      <w:r>
        <w:rPr>
          <w:lang w:eastAsia="zh-CN"/>
        </w:rPr>
        <w:tab/>
      </w:r>
      <w:r>
        <w:rPr>
          <w:lang w:eastAsia="zh-CN"/>
        </w:rPr>
        <w:t>下 , 美国 真 的 吃亏 了 吗 ?</w:t>
      </w:r>
    </w:p>
    <w:p w14:paraId="2890DA08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和 利益 逆差 是 两 码 事 , 在 中 美 经贸 合作 中 , 美方 是 受益 的 , 美国 消费者 享受 到 的 实惠 看 得 见 、 摸 得 着 。</w:t>
      </w:r>
    </w:p>
    <w:p w14:paraId="58093335">
      <w:pPr>
        <w:rPr>
          <w:lang w:eastAsia="zh-CN"/>
        </w:rPr>
      </w:pPr>
      <w:r>
        <w:rPr>
          <w:lang w:eastAsia="zh-CN"/>
        </w:rPr>
        <w:t>中国 商务部 发布 的 《 关于 中 美 经贸 关系 的 研究 报告 》 显示 , 全球 价值链 中 ,</w:t>
      </w:r>
      <w:r>
        <w:rPr>
          <w:lang w:eastAsia="zh-CN"/>
        </w:rPr>
        <w:tab/>
      </w:r>
      <w:r>
        <w:rPr>
          <w:lang w:eastAsia="zh-CN"/>
        </w:rPr>
        <w:t xml:space="preserve">贸易 顺差 </w:t>
      </w:r>
      <w:r>
        <w:rPr>
          <w:lang w:eastAsia="zh-CN"/>
        </w:rPr>
        <w:tab/>
      </w:r>
      <w:r>
        <w:rPr>
          <w:lang w:eastAsia="zh-CN"/>
        </w:rPr>
        <w:t>反映 在 中国 , 但 利益 顺差 在 美国 , 总体上 双方 互利 共赢 。</w:t>
      </w:r>
    </w:p>
    <w:p w14:paraId="73FE4AF9">
      <w:pPr>
        <w:rPr>
          <w:lang w:eastAsia="zh-CN"/>
        </w:rPr>
      </w:pPr>
      <w:r>
        <w:rPr>
          <w:lang w:eastAsia="zh-CN"/>
        </w:rPr>
        <w:t>据 中方 统计 , 中国 货物</w:t>
      </w:r>
      <w:r>
        <w:rPr>
          <w:lang w:eastAsia="zh-CN"/>
        </w:rPr>
        <w:tab/>
      </w:r>
      <w:r>
        <w:rPr>
          <w:lang w:eastAsia="zh-CN"/>
        </w:rPr>
        <w:t xml:space="preserve">贸易 顺差 </w:t>
      </w:r>
      <w:r>
        <w:rPr>
          <w:lang w:eastAsia="zh-CN"/>
        </w:rPr>
        <w:tab/>
      </w:r>
      <w:r>
        <w:rPr>
          <w:lang w:eastAsia="zh-CN"/>
        </w:rPr>
        <w:t>的 59% 来自 外资 企业 , 61% 来自 加工 贸易 。</w:t>
      </w:r>
    </w:p>
    <w:p w14:paraId="7D8F20AC">
      <w:pPr>
        <w:rPr>
          <w:lang w:eastAsia="zh-CN"/>
        </w:rPr>
      </w:pPr>
      <w:r>
        <w:rPr>
          <w:lang w:eastAsia="zh-CN"/>
        </w:rPr>
        <w:t>中国 从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只 赚取 少量 加工费 , 而 美国 从 设计 、 零部件 供应 、 营销 等 环节 获利 巨大 。</w:t>
      </w:r>
    </w:p>
    <w:p w14:paraId="76E56E2D">
      <w:pPr>
        <w:rPr>
          <w:lang w:eastAsia="zh-CN"/>
        </w:rPr>
      </w:pPr>
      <w:r>
        <w:rPr>
          <w:lang w:eastAsia="zh-CN"/>
        </w:rPr>
        <w:t>专家 表示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形成 原因 复杂 , 与 两 国 经济 发展 水平 和 产业 结构 相关 。</w:t>
      </w:r>
    </w:p>
    <w:p w14:paraId="5AC0B2C0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不 是 一 天 形成 的 , 更 不 可能 通过 强制 措施 一下子 解决 。</w:t>
      </w:r>
    </w:p>
    <w:p w14:paraId="2D965A13">
      <w:pPr>
        <w:rPr>
          <w:lang w:eastAsia="zh-CN"/>
        </w:rPr>
      </w:pPr>
      <w:r>
        <w:rPr>
          <w:lang w:eastAsia="zh-CN"/>
        </w:rPr>
        <w:t>" 对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体系 的 严重 破坏 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=–– 国际 舆论 批评 美国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 中 美 和 则 两 利 , 斗 则 俱伤 。</w:t>
      </w:r>
    </w:p>
    <w:p w14:paraId="7C0A5B13">
      <w:pPr>
        <w:rPr>
          <w:lang w:eastAsia="zh-CN"/>
        </w:rPr>
      </w:pPr>
      <w:r>
        <w:rPr>
          <w:lang w:eastAsia="zh-CN"/>
        </w:rPr>
        <w:t>在 美国 总统 特朗普 签署 旨在 限制 中国 对 美 出口 的 备忘录 后 , 全球 众多 国家 的 各界 人士 表达 了 对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的 担忧 , 他们 认为 , 美国 政府 正在 刺激 一 场 全球 贸易战 的 爆发 , 这 对 全球 自由 贸易 体系 构成 了 极 大 损害 , 美国 应该 摒弃 我行我素 的 行事 方法 , 与 中国 一道 开拓 更加 广阔 的 经贸 互利 合作 空间 。</w:t>
      </w:r>
    </w:p>
    <w:p w14:paraId="3454CF61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逆差 很 正常 , 需要 在 现有 国际 规则 体系 内 解决 " </w:t>
      </w:r>
      <w:r>
        <w:rPr>
          <w:lang w:eastAsia="zh-CN"/>
        </w:rPr>
        <w:br w:type="textWrapping"/>
      </w:r>
      <w:r>
        <w:rPr>
          <w:lang w:eastAsia="zh-CN"/>
        </w:rPr>
        <w:t xml:space="preserve"> 法国 经济 智库 国际 前瞻 及 信息 研究 中心 专家 塞 巴斯蒂安</w:t>
      </w:r>
      <w:r>
        <w:t>・</w:t>
      </w:r>
      <w:r>
        <w:rPr>
          <w:lang w:eastAsia="zh-CN"/>
        </w:rPr>
        <w:t>让 认为 , 美国 滥用 权力 的 举动 与 通过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规则 管理 贸易 、 化解 矛盾 、 平抑 紧张 局势 的 原则 相 违背 , 将 对 全球 多边 贸易 体系 造成 严重 伤害 。</w:t>
      </w:r>
    </w:p>
    <w:p w14:paraId="34A4903C">
      <w:pPr>
        <w:rPr>
          <w:lang w:eastAsia="zh-CN"/>
        </w:rPr>
      </w:pPr>
      <w:r>
        <w:rPr>
          <w:lang w:eastAsia="zh-CN"/>
        </w:rPr>
        <w:t>法国 经济 智库 国际 前瞻 及 信息 研究 中心 专家 塞 巴斯蒂安</w:t>
      </w:r>
      <w:r>
        <w:t>・</w:t>
      </w:r>
      <w:r>
        <w:rPr>
          <w:lang w:eastAsia="zh-CN"/>
        </w:rPr>
        <w:t>让 认为 , 美国 滥用 权力 的 举动 与 通过 多边 贸易 体系 规则 管理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化解 矛盾 、 平抑 紧张 局势 的 原则 相 违背 , 将 对 全球 多边 贸易 体系 造成 严重 伤害 。</w:t>
      </w:r>
    </w:p>
    <w:p w14:paraId="283E1907">
      <w:pPr>
        <w:rPr>
          <w:lang w:eastAsia="zh-CN"/>
        </w:rPr>
      </w:pPr>
      <w:r>
        <w:rPr>
          <w:lang w:eastAsia="zh-CN"/>
        </w:rPr>
        <w:t>欧盟 知名 智库 " 欧洲 之 友 " 欧洲 与 地缘 政治 研究部 主任 莎达</w:t>
      </w:r>
      <w:r>
        <w:t>・</w:t>
      </w:r>
      <w:r>
        <w:rPr>
          <w:lang w:eastAsia="zh-CN"/>
        </w:rPr>
        <w:t>伊斯拉姆 撰文 指出 , 美国 政府 正在 刺激 一 场 规模 巨大 的 全球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爆发 , 美国 总统 特朗普 认为 贸易战 很 好且 容易 取胜 , 岂 不 知 贸易战 没有 赢家 。</w:t>
      </w:r>
    </w:p>
    <w:p w14:paraId="7152E31A">
      <w:pPr>
        <w:rPr>
          <w:lang w:eastAsia="zh-CN"/>
        </w:rPr>
      </w:pPr>
      <w:r>
        <w:rPr>
          <w:lang w:eastAsia="zh-CN"/>
        </w:rPr>
        <w:t>在 美国 保护 主义 政策 的 冲击 下 ,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显得 十分 脆弱 , 在 此 紧要 关头 , 欧盟 应该 与 世界 上 其他 一些 主要 经济体 携手 维护 全球 自由 贸易 体系 。</w:t>
      </w:r>
    </w:p>
    <w:p w14:paraId="13DF5A2E">
      <w:pPr>
        <w:rPr>
          <w:lang w:eastAsia="zh-CN"/>
        </w:rPr>
      </w:pPr>
      <w:r>
        <w:rPr>
          <w:lang w:eastAsia="zh-CN"/>
        </w:rPr>
        <w:t>在 阿根廷 首都 布宜诺斯艾利斯 刚刚 结束 的 二十 国 集团 财长 及 央行 行长 会议 上 , 除 美国 之外 , 其他 与会 代表 达成 共识 , 坚决 反对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, 推动 世界 经济 可 持续 增长 。</w:t>
      </w:r>
    </w:p>
    <w:p w14:paraId="7A934264">
      <w:pPr>
        <w:rPr>
          <w:lang w:eastAsia="zh-CN"/>
        </w:rPr>
      </w:pPr>
      <w:r>
        <w:rPr>
          <w:lang w:eastAsia="zh-CN"/>
        </w:rPr>
        <w:t>荷兰 莱顿 大学 经济史 教授 理查德</w:t>
      </w:r>
      <w:r>
        <w:t>・</w:t>
      </w:r>
      <w:r>
        <w:rPr>
          <w:lang w:eastAsia="zh-CN"/>
        </w:rPr>
        <w:t>格里菲斯 接受 本 报 记者 采访 表示 , 关于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国际 共识 主要 是 建立 于 两 个 基本 假设 , 一 个 是 比较 优势 , 只要 不同 国家 之间 存在 比较 优势 的 差异 , 国家 就 会 集中 精力 发挥 自己 的 优势 并 通过 贸易 获取 利润 ; 另 一 个 是 合作 共赢 , 国家 之间 通过 合作 与 运用 国际 规则 来 达到 双赢 的 结果 。</w:t>
      </w:r>
    </w:p>
    <w:p w14:paraId="7E66F28E">
      <w:pPr>
        <w:rPr>
          <w:lang w:eastAsia="zh-CN"/>
        </w:rPr>
      </w:pPr>
      <w:r>
        <w:rPr>
          <w:lang w:eastAsia="zh-CN"/>
        </w:rPr>
        <w:t>显然 , 美国 总统 特朗普 一点 也 不 认可 上述 两 个 基本 假设 , 在 他 眼 中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一 个 零和 游戏 , 所谓 本国 利益 优先 是 其 基本 法则 。</w:t>
      </w:r>
    </w:p>
    <w:p w14:paraId="4E743815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之间 因 贸易 逆差 产生 抱怨 和 不满 是 很 正常 的 , 但 需要 的 是 在 现有 国际 规则 体系 内 解决 这些 分歧 , 而 不 是 像 美国 这样 做 。</w:t>
      </w:r>
    </w:p>
    <w:p w14:paraId="5B985944">
      <w:pPr>
        <w:rPr>
          <w:lang w:eastAsia="zh-CN"/>
        </w:rPr>
      </w:pPr>
      <w:r>
        <w:rPr>
          <w:lang w:eastAsia="zh-CN"/>
        </w:rPr>
        <w:t>美国 单边主义 的 做法 是 对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的 严重 破坏 。</w:t>
      </w:r>
    </w:p>
    <w:p w14:paraId="2A26BF78">
      <w:pPr>
        <w:rPr>
          <w:lang w:eastAsia="zh-CN"/>
        </w:rPr>
      </w:pPr>
      <w:r>
        <w:rPr>
          <w:lang w:eastAsia="zh-CN"/>
        </w:rPr>
        <w:t xml:space="preserve">" 不管 美国 是否 最终 会 挑起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其 对 世界 经济 的 影响 已经 显现 , 其 直接 表现 为 全球 投资者 对 世界 经济 复苏 信心 受到 了 打击 , 他们 更 保守 的 投资 意愿 会 减缓 经济 复苏 的 步伐 。"</w:t>
      </w:r>
      <w:r>
        <w:rPr>
          <w:lang w:eastAsia="zh-CN"/>
        </w:rPr>
        <w:br w:type="textWrapping"/>
      </w:r>
    </w:p>
    <w:p w14:paraId="2B8C35E3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印中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联盟 理事 易卜拉欣 表示 , 特朗普 想 简单 地 通过 关税 手段 来 减少 对 中国 的 贸易 赤字 , 这 是 不 现实 的 , 这 一 目标 的 实现 是 一 个 长期 的 过程 , 不 能 没有 耐心 、 意气用事 。</w:t>
      </w:r>
    </w:p>
    <w:p w14:paraId="2D0DBEBF">
      <w:pPr>
        <w:rPr>
          <w:lang w:eastAsia="zh-CN"/>
        </w:rPr>
      </w:pPr>
      <w:r>
        <w:rPr>
          <w:lang w:eastAsia="zh-CN"/>
        </w:rPr>
        <w:t>结合 自身 工作 经历 , 美国 中国 总商会 会长 、 中国 银行 美国 地区 银行 行长 徐辰 认为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从 根本 上 说 , 是 由 美国 内需 为主 的 经济 结构 或者 说 是 总 需求 大于 总 供给 的 状况 决定 的 。</w:t>
      </w:r>
    </w:p>
    <w:p w14:paraId="035B66E1">
      <w:pPr>
        <w:rPr>
          <w:lang w:eastAsia="zh-CN"/>
        </w:rPr>
      </w:pPr>
      <w:r>
        <w:rPr>
          <w:lang w:eastAsia="zh-CN"/>
        </w:rPr>
        <w:t>" 尽管 美国 政府 还 未 开打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但 相关 国家 已经 受到 ' 连 带 伤害 ' "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>如果 美国 想 通过 提高 关税 来 限制 中国 的 发展 , 这 种 战略 显然 是 幼稚 的 , 中国 的 崛起 和 世界 多极化 趋势 是 不 可 避免 的 。</w:t>
      </w:r>
    </w:p>
    <w:p w14:paraId="64866FC5">
      <w:pPr>
        <w:rPr>
          <w:lang w:eastAsia="zh-CN"/>
        </w:rPr>
      </w:pPr>
      <w:r>
        <w:rPr>
          <w:lang w:eastAsia="zh-CN"/>
        </w:rPr>
        <w:t>" 尽管 美国 政府 还 未 开打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但 相关 国家 已经 受到 ' 连 带 伤害 ' "</w:t>
      </w:r>
      <w:r>
        <w:rPr>
          <w:lang w:eastAsia="zh-CN"/>
        </w:rPr>
        <w:br w:type="textWrapping"/>
      </w:r>
      <w:r>
        <w:rPr>
          <w:lang w:eastAsia="zh-CN"/>
        </w:rPr>
        <w:t xml:space="preserve"> 近 20 年 来 , 美国 一直 是 高消费 、 低 储蓄 , 国内 产品 不 能 满足 消费者 需要 , 需要 靠 大量 进口 国外 商品 来 补缺 , 导致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。</w:t>
      </w:r>
    </w:p>
    <w:p w14:paraId="147AD4F3">
      <w:pPr>
        <w:rPr>
          <w:lang w:eastAsia="zh-CN"/>
        </w:rPr>
      </w:pPr>
      <w:r>
        <w:rPr>
          <w:lang w:eastAsia="zh-CN"/>
        </w:rPr>
        <w:t>徐辰 表示 , 美国 对 华 很 大 一 部分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源于 美国 企业 在 中国 从事 的 制造 活动 , 即 利用 了 中国 较 低 的 工资 以及 日益 完善 的 供应链 和 物流 基础 设施 进行 生产 , 之后 再 返销 美国 市场 形成 的 。</w:t>
      </w:r>
    </w:p>
    <w:p w14:paraId="474835D5">
      <w:pPr>
        <w:rPr>
          <w:lang w:eastAsia="zh-CN"/>
        </w:rPr>
      </w:pPr>
      <w:r>
        <w:rPr>
          <w:lang w:eastAsia="zh-CN"/>
        </w:rPr>
        <w:t>根据 中国 机电 产品 进出口 商会 的 数据 , 50% 以上 的 中国 对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来自 美国 品牌 商品 的 出货量 。</w:t>
      </w:r>
    </w:p>
    <w:p w14:paraId="38461820">
      <w:pPr>
        <w:rPr>
          <w:lang w:eastAsia="zh-CN"/>
        </w:rPr>
      </w:pPr>
      <w:r>
        <w:rPr>
          <w:lang w:eastAsia="zh-CN"/>
        </w:rPr>
        <w:t>据 统计 , 在 以 商品 附加值 为 基础 来 计算 的 美国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中 , 仅 有 16.4% 来自 中国 。</w:t>
      </w:r>
    </w:p>
    <w:p w14:paraId="66EBA2B6">
      <w:pPr>
        <w:rPr>
          <w:lang w:eastAsia="zh-CN"/>
        </w:rPr>
      </w:pPr>
      <w:r>
        <w:rPr>
          <w:lang w:eastAsia="zh-CN"/>
        </w:rPr>
        <w:t>埃及 艾因夏姆斯 大学 教授 纳赛尔 对 本 报 记者 表示 , 特朗普 作为 美国 总统 固然 有 维护 本国 贸易 利益 的 权利 , 但 美国 同时 是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成员 , 需要 按照 世贸 规则 承担 相应 的 国际 义务 , 充分 估计 到 自身 行为 产生 的 国际 连锁 反应 。</w:t>
      </w:r>
    </w:p>
    <w:p w14:paraId="78CDFB27">
      <w:pPr>
        <w:rPr>
          <w:lang w:eastAsia="zh-CN"/>
        </w:rPr>
      </w:pPr>
      <w:r>
        <w:rPr>
          <w:lang w:eastAsia="zh-CN"/>
        </w:rPr>
        <w:t>事实上 , 尽管 美国 政府 还 未 开打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但 相关 国家 已经 受到 " 连带 伤害 " 。</w:t>
      </w:r>
    </w:p>
    <w:p w14:paraId="1128FB9C">
      <w:pPr>
        <w:rPr>
          <w:lang w:eastAsia="zh-CN"/>
        </w:rPr>
      </w:pPr>
      <w:r>
        <w:rPr>
          <w:lang w:eastAsia="zh-CN"/>
        </w:rPr>
        <w:t>英国 伦敦 政治 经济 学院 经济史 系 教授 、 英国 皇家 史 学会 院士 邓钢 表示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 近 些 年 来 总体 顺利 , 这 既 是 美国 的 福祉 , 也 是 中国 的 福祉 。</w:t>
      </w:r>
    </w:p>
    <w:p w14:paraId="6C494DA3">
      <w:pPr>
        <w:rPr>
          <w:lang w:eastAsia="zh-CN"/>
        </w:rPr>
      </w:pPr>
      <w:r>
        <w:rPr>
          <w:lang w:eastAsia="zh-CN"/>
        </w:rPr>
        <w:t>考虑 到 美国 的 经济 体量 , 中国 对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对 美国 而言 并非 是 伤及 其 经济 根本 的 。</w:t>
      </w:r>
    </w:p>
    <w:p w14:paraId="5334485F">
      <w:pPr>
        <w:rPr>
          <w:lang w:eastAsia="zh-CN"/>
        </w:rPr>
      </w:pPr>
      <w:r>
        <w:rPr>
          <w:lang w:eastAsia="zh-CN"/>
        </w:rPr>
        <w:t>美国 对 中国 挑起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, 更 多 是 出自 特朗普 总统 的 政治 考量 。</w:t>
      </w:r>
    </w:p>
    <w:p w14:paraId="17C93C8E">
      <w:pPr>
        <w:rPr>
          <w:lang w:eastAsia="zh-CN"/>
        </w:rPr>
      </w:pPr>
      <w:r>
        <w:rPr>
          <w:lang w:eastAsia="zh-CN"/>
        </w:rPr>
        <w:t>徐辰 表示 , 中国 刚刚 结束 的 两 会 清晰 地 释放 一 个 信号 , 即 中国 将 会 继续 深化 供给 侧 结构性 改革 , 进一步 扩大 对 外 开放 , 实行 高 水平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便利化 政策 , 大幅 放宽 市场 准入 。</w:t>
      </w:r>
    </w:p>
    <w:p w14:paraId="1E24D779">
      <w:pPr>
        <w:rPr>
          <w:lang w:eastAsia="zh-CN"/>
        </w:rPr>
      </w:pPr>
      <w:r>
        <w:rPr>
          <w:lang w:eastAsia="zh-CN"/>
        </w:rPr>
        <w:t>伊兹莫夫 指出 , 中国 始终 严格 遵守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准则 和 各 种 公认 的 游戏 规则 。</w:t>
      </w:r>
    </w:p>
    <w:p w14:paraId="066B062A">
      <w:pPr>
        <w:rPr>
          <w:lang w:eastAsia="zh-CN"/>
        </w:rPr>
      </w:pPr>
      <w:r>
        <w:rPr>
          <w:lang w:eastAsia="zh-CN"/>
        </w:rPr>
        <w:t>中国 呼吁 所有 合作 伙伴 共同 抵制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携手 维护 公认 的 合作 准则 , 符合 大多数 国家 的 利益 , 得到 了 国际 社会 的 广泛 支持 和 拥护 。</w:t>
      </w:r>
    </w:p>
    <w:p w14:paraId="52D83E7E">
      <w:pPr>
        <w:rPr>
          <w:lang w:eastAsia="zh-CN"/>
        </w:rPr>
      </w:pPr>
      <w:r>
        <w:rPr>
          <w:lang w:eastAsia="zh-CN"/>
        </w:rPr>
        <w:t xml:space="preserve">中国 不 愿意 卷入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但 如果 美国 一意孤行 , 相信 中国 也 必 将 采取 有力 的 反制 措施 。</w:t>
      </w:r>
    </w:p>
    <w:p w14:paraId="1E0A8093">
      <w:pPr>
        <w:rPr>
          <w:lang w:eastAsia="zh-CN"/>
        </w:rPr>
      </w:pPr>
      <w:r>
        <w:rPr>
          <w:lang w:eastAsia="zh-CN"/>
        </w:rPr>
        <w:t>" 但 无论如何 , 世界 体量 最 大 的 两 个 经济体 之间 爆发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只 会 造成 两败俱伤 , 这 是 大家 都 不 愿意 看到 的 结果 。" </w:t>
      </w:r>
      <w:r>
        <w:rPr>
          <w:lang w:eastAsia="zh-CN"/>
        </w:rPr>
        <w:br w:type="textWrapping"/>
      </w:r>
    </w:p>
    <w:p w14:paraId="13F33B55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>" 对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体系 的 严重 破坏 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=–– 国际 舆论 批评 美国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 中 美 和 则 两 利 , 斗 则 俱伤 。</w:t>
      </w:r>
    </w:p>
    <w:p w14:paraId="7537DAA2">
      <w:pPr>
        <w:rPr>
          <w:lang w:eastAsia="zh-CN"/>
        </w:rPr>
      </w:pPr>
      <w:r>
        <w:rPr>
          <w:lang w:eastAsia="zh-CN"/>
        </w:rPr>
        <w:t>在 美国 总统 特朗普 签署 旨在 限制 中国 对 美 出口 的 备忘录 后 , 全球 众多 国家 的 各界 人士 表达 了 对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的 担忧 , 他们 认为 , 美国 政府 正在 刺激 一 场 全球 贸易战 的 爆发 , 这 对 全球 自由 贸易 体系 构成 了 极 大 损害 , 美国 应该 摒弃 我行我素 的 行事 方法 , 与 中国 一道 开拓 更加 广阔 的 经贸 互利 合作 空间 。</w:t>
      </w:r>
    </w:p>
    <w:p w14:paraId="7ACB5FE0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逆差 很 正常 , 需要 在 现有 国际 规则 体系 内 解决 " </w:t>
      </w:r>
      <w:r>
        <w:rPr>
          <w:lang w:eastAsia="zh-CN"/>
        </w:rPr>
        <w:br w:type="textWrapping"/>
      </w:r>
      <w:r>
        <w:rPr>
          <w:lang w:eastAsia="zh-CN"/>
        </w:rPr>
        <w:t xml:space="preserve"> 法国 经济 智库 国际 前瞻 及 信息 研究 中心 专家 塞 巴斯蒂安</w:t>
      </w:r>
      <w:r>
        <w:t>・</w:t>
      </w:r>
      <w:r>
        <w:rPr>
          <w:lang w:eastAsia="zh-CN"/>
        </w:rPr>
        <w:t>让 认为 , 美国 滥用 权力 的 举动 与 通过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规则 管理 贸易 、 化解 矛盾 、 平抑 紧张 局势 的 原则 相 违背 , 将 对 全球 多边 贸易 体系 造成 严重 伤害 。</w:t>
      </w:r>
    </w:p>
    <w:p w14:paraId="672A0B49">
      <w:pPr>
        <w:rPr>
          <w:lang w:eastAsia="zh-CN"/>
        </w:rPr>
      </w:pPr>
      <w:r>
        <w:rPr>
          <w:lang w:eastAsia="zh-CN"/>
        </w:rPr>
        <w:t>法国 经济 智库 国际 前瞻 及 信息 研究 中心 专家 塞 巴斯蒂安</w:t>
      </w:r>
      <w:r>
        <w:t>・</w:t>
      </w:r>
      <w:r>
        <w:rPr>
          <w:lang w:eastAsia="zh-CN"/>
        </w:rPr>
        <w:t>让 认为 , 美国 滥用 权力 的 举动 与 通过 多边 贸易 体系 规则 管理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化解 矛盾 、 平抑 紧张 局势 的 原则 相 违背 , 将 对 全球 多边 贸易 体系 造成 严重 伤害 。</w:t>
      </w:r>
    </w:p>
    <w:p w14:paraId="52FFD38C">
      <w:pPr>
        <w:rPr>
          <w:lang w:eastAsia="zh-CN"/>
        </w:rPr>
      </w:pPr>
      <w:r>
        <w:rPr>
          <w:lang w:eastAsia="zh-CN"/>
        </w:rPr>
        <w:t xml:space="preserve">为 避免 局势 升级 , 国际 社会 应对 美国 的 越界 行为 进行 坚决 反击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>欧盟 知名 智库 " 欧洲 之 友 " 欧洲 与 地缘 政治 研究部 主任 莎达</w:t>
      </w:r>
      <w:r>
        <w:t>・</w:t>
      </w:r>
      <w:r>
        <w:rPr>
          <w:lang w:eastAsia="zh-CN"/>
        </w:rPr>
        <w:t>伊斯拉姆 撰文 指出 , 美国 政府 正在 刺激 一 场 规模 巨大 的 全球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爆发 , 美国 总统 特朗普 认为 贸易战 很 好且 容易 取胜 , 岂 不 知 贸易战 没有 赢家 。</w:t>
      </w:r>
    </w:p>
    <w:p w14:paraId="755ED33C">
      <w:pPr>
        <w:rPr>
          <w:lang w:eastAsia="zh-CN"/>
        </w:rPr>
      </w:pPr>
      <w:r>
        <w:rPr>
          <w:lang w:eastAsia="zh-CN"/>
        </w:rPr>
        <w:t>在 美国 保护 主义 政策 的 冲击 下 ,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显得 十分 脆弱 , 在 此 紧要 关头 , 欧盟 应该 与 世界 上 其他 一些 主要 经济体 携手 维护 全球 自由 贸易 体系 。</w:t>
      </w:r>
    </w:p>
    <w:p w14:paraId="51DAA5F9">
      <w:pPr>
        <w:rPr>
          <w:lang w:eastAsia="zh-CN"/>
        </w:rPr>
      </w:pPr>
      <w:r>
        <w:rPr>
          <w:lang w:eastAsia="zh-CN"/>
        </w:rPr>
        <w:t>在 阿根廷 首都 布宜诺斯艾利斯 刚刚 结束 的 二十 国 集团 财长 及 央行 行长 会议 上 , 除 美国 之外 , 其他 与会 代表 达成 共识 , 坚决 反对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, 推动 世界 经济 可 持续 增长 。</w:t>
      </w:r>
    </w:p>
    <w:p w14:paraId="4C1E20FD">
      <w:pPr>
        <w:rPr>
          <w:lang w:eastAsia="zh-CN"/>
        </w:rPr>
      </w:pPr>
      <w:r>
        <w:rPr>
          <w:lang w:eastAsia="zh-CN"/>
        </w:rPr>
        <w:t>荷兰 莱顿 大学 经济史 教授 理查德</w:t>
      </w:r>
      <w:r>
        <w:t>・</w:t>
      </w:r>
      <w:r>
        <w:rPr>
          <w:lang w:eastAsia="zh-CN"/>
        </w:rPr>
        <w:t>格里菲斯 接受 本 报 记者 采访 表示 , 关于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国际 共识 主要 是 建立 于 两 个 基本 假设 , 一 个 是 比较 优势 , 只要 不同 国家 之间 存在 比较 优势 的 差异 , 国家 就 会 集中 精力 发挥 自己 的 优势 并 通过 贸易 获取 利润 ; 另 一 个 是 合作 共赢 , 国家 之间 通过 合作 与 运用 国际 规则 来 达到 双赢 的 结果 。</w:t>
      </w:r>
    </w:p>
    <w:p w14:paraId="3AE47A74">
      <w:pPr>
        <w:rPr>
          <w:lang w:eastAsia="zh-CN"/>
        </w:rPr>
      </w:pPr>
      <w:r>
        <w:rPr>
          <w:lang w:eastAsia="zh-CN"/>
        </w:rPr>
        <w:t>显然 , 美国 总统 特朗普 一点 也 不 认可 上述 两 个 基本 假设 , 在 他 眼 中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一 个 零和 游戏 , 所谓 本国 利益 优先 是 其 基本 法则 。</w:t>
      </w:r>
    </w:p>
    <w:p w14:paraId="6A3A873C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之间 因 贸易 逆差 产生 抱怨 和 不满 是 很 正常 的 , 但 需要 的 是 在 现有 国际 规则 体系 内 解决 这些 分歧 , 而 不 是 像 美国 这样 做 。</w:t>
      </w:r>
    </w:p>
    <w:p w14:paraId="6262F37E">
      <w:pPr>
        <w:rPr>
          <w:lang w:eastAsia="zh-CN"/>
        </w:rPr>
      </w:pPr>
      <w:r>
        <w:rPr>
          <w:lang w:eastAsia="zh-CN"/>
        </w:rPr>
        <w:t>美国 单边主义 的 做法 是 对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的 严重 破坏 。</w:t>
      </w:r>
    </w:p>
    <w:p w14:paraId="09241BCB">
      <w:pPr>
        <w:rPr>
          <w:lang w:eastAsia="zh-CN"/>
        </w:rPr>
      </w:pPr>
      <w:r>
        <w:rPr>
          <w:lang w:eastAsia="zh-CN"/>
        </w:rPr>
        <w:t xml:space="preserve">" 不管 美国 是否 最终 会 挑起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其 对 世界 经济 的 影响 已经 显现 , 其 直接 表现 为 全球 投资者 对 世界 经济 复苏 信心 受到 了 打击 , 他们 更 保守 的 投资 意愿 会 减缓 经济 复苏 的 步伐 。</w:t>
      </w:r>
    </w:p>
    <w:p w14:paraId="494AE741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印中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联盟 理事 易卜拉欣 表示 , 特朗普 想 简单 地 通过 关税 手段 来 减少 对 中国 的 贸易 赤字 , 这 是 不 现实 的 , 这 一 目标 的 实现 是 一 个 长期 的 过程 , 不 能 没有 耐心 、 意气用事 。</w:t>
      </w:r>
    </w:p>
    <w:p w14:paraId="7D7C34CB">
      <w:pPr>
        <w:rPr>
          <w:lang w:eastAsia="zh-CN"/>
        </w:rPr>
      </w:pPr>
      <w:r>
        <w:rPr>
          <w:lang w:eastAsia="zh-CN"/>
        </w:rPr>
        <w:t>" 尽管 美国 政府 还 未 开打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但 相关 国家 已经 受到 ' 连 带 伤害 ' "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结合 自身 工作 经历 , 美国 中国 总商会 会长 、 中国 银行 美国 地区 银行 行长 徐辰 认为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从 根本 上 说 , 是 由 美国 内需 为主 的 经济 结构 或者 说 是 总 需求 大于 总 供给 的 状况 决定 的 。</w:t>
      </w:r>
    </w:p>
    <w:p w14:paraId="210247DC">
      <w:pPr>
        <w:rPr>
          <w:lang w:eastAsia="zh-CN"/>
        </w:rPr>
      </w:pPr>
      <w:r>
        <w:rPr>
          <w:lang w:eastAsia="zh-CN"/>
        </w:rPr>
        <w:t>近 20 年 来 , 美国 一直 是 高消费 、 低 储蓄 , 国内 产品 不 能 满足 消费者 需要 , 需要 靠 大量 进口 国外 商品 来 补缺 , 导致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。</w:t>
      </w:r>
    </w:p>
    <w:p w14:paraId="6F8B7CFD">
      <w:pPr>
        <w:rPr>
          <w:lang w:eastAsia="zh-CN"/>
        </w:rPr>
      </w:pPr>
      <w:r>
        <w:rPr>
          <w:lang w:eastAsia="zh-CN"/>
        </w:rPr>
        <w:t>徐辰 表示 , 美国 对 华 很 大 一 部分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源于 美国 企业 在 中国 从事 的 制造 活动 , 即 利用 了 中国 较 低 的 工资 以及 日益 完善 的 供应链 和 物流 基础 设施 进行 生产 , 之后 再 返销 美国 市场 形成 的 。</w:t>
      </w:r>
    </w:p>
    <w:p w14:paraId="5546ED58">
      <w:pPr>
        <w:rPr>
          <w:lang w:eastAsia="zh-CN"/>
        </w:rPr>
      </w:pPr>
      <w:r>
        <w:rPr>
          <w:lang w:eastAsia="zh-CN"/>
        </w:rPr>
        <w:t>根据 中国 机电 产品 进出口 商会 的 数据 , 50% 以上 的 中国 对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来自 美国 品牌 商品 的 出货量 。</w:t>
      </w:r>
    </w:p>
    <w:p w14:paraId="1D0C377E">
      <w:pPr>
        <w:rPr>
          <w:lang w:eastAsia="zh-CN"/>
        </w:rPr>
      </w:pPr>
      <w:r>
        <w:rPr>
          <w:lang w:eastAsia="zh-CN"/>
        </w:rPr>
        <w:t>据 统计 , 在 以 商品 附加值 为 基础 来 计算 的 美国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中 , 仅 有 16.4% 来自 中国 。</w:t>
      </w:r>
    </w:p>
    <w:p w14:paraId="0169DE3A">
      <w:pPr>
        <w:rPr>
          <w:lang w:eastAsia="zh-CN"/>
        </w:rPr>
      </w:pPr>
      <w:r>
        <w:rPr>
          <w:lang w:eastAsia="zh-CN"/>
        </w:rPr>
        <w:t>埃及 艾因夏姆斯 大学 教授 纳赛尔 对 本 报 记者 表示 , 特朗普 作为 美国 总统 固然 有 维护 本国 贸易 利益 的 权利 , 但 美国 同时 是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成员 , 需要 按照 世贸 规则 承担 相应 的 国际 义务 , 充分 估计 到 自身 行为 产生 的 国际 连锁 反应 。</w:t>
      </w:r>
    </w:p>
    <w:p w14:paraId="557F19AE">
      <w:pPr>
        <w:rPr>
          <w:lang w:eastAsia="zh-CN"/>
        </w:rPr>
      </w:pPr>
      <w:r>
        <w:rPr>
          <w:lang w:eastAsia="zh-CN"/>
        </w:rPr>
        <w:t>事实上 , 尽管 美国 政府 还 未 开打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但 相关 国家 已经 受到 " 连带 伤害 " 。</w:t>
      </w:r>
    </w:p>
    <w:p w14:paraId="0809146A">
      <w:pPr>
        <w:rPr>
          <w:lang w:eastAsia="zh-CN"/>
        </w:rPr>
      </w:pPr>
      <w:r>
        <w:rPr>
          <w:lang w:eastAsia="zh-CN"/>
        </w:rPr>
        <w:t>英国 伦敦 政治 经济 学院 经济史 系 教授 、 英国 皇家 史 学会 院士 邓钢 表示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 近 些 年 来 总体 顺利 , 这 既 是 美国 的 福祉 , 也 是 中国 的 福祉 。</w:t>
      </w:r>
    </w:p>
    <w:p w14:paraId="5F60CA2C">
      <w:pPr>
        <w:rPr>
          <w:lang w:eastAsia="zh-CN"/>
        </w:rPr>
      </w:pPr>
      <w:r>
        <w:rPr>
          <w:lang w:eastAsia="zh-CN"/>
        </w:rPr>
        <w:t>考虑 到 美国 的 经济 体量 , 中国 对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对 美国 而言 并非 是 伤及 其 经济 根本 的 。</w:t>
      </w:r>
    </w:p>
    <w:p w14:paraId="1F38E582">
      <w:pPr>
        <w:rPr>
          <w:lang w:eastAsia="zh-CN"/>
        </w:rPr>
      </w:pPr>
      <w:r>
        <w:rPr>
          <w:lang w:eastAsia="zh-CN"/>
        </w:rPr>
        <w:t>美国 对 中国 挑起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, 更 多 是 出自 特朗普 总统 的 政治 考量 。</w:t>
      </w:r>
    </w:p>
    <w:p w14:paraId="64C978CD">
      <w:pPr>
        <w:rPr>
          <w:lang w:eastAsia="zh-CN"/>
        </w:rPr>
      </w:pPr>
      <w:r>
        <w:rPr>
          <w:lang w:eastAsia="zh-CN"/>
        </w:rPr>
        <w:t>徐辰 表示 , 中国 刚刚 结束 的 两 会 清晰 地 释放 一 个 信号 , 即 中国 将 会 继续 深化 供给 侧 结构性 改革 , 进一步 扩大 对 外 开放 , 实行 高 水平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便利化 政策 , 大幅 放宽 市场 准入 。</w:t>
      </w:r>
    </w:p>
    <w:p w14:paraId="202C42BE">
      <w:pPr>
        <w:rPr>
          <w:lang w:eastAsia="zh-CN"/>
        </w:rPr>
      </w:pPr>
      <w:r>
        <w:rPr>
          <w:lang w:eastAsia="zh-CN"/>
        </w:rPr>
        <w:t>伊兹莫夫 指出 , 中国 始终 严格 遵守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准则 和 各 种 公认 的 游戏 规则 。</w:t>
      </w:r>
    </w:p>
    <w:p w14:paraId="5D092693">
      <w:pPr>
        <w:rPr>
          <w:lang w:eastAsia="zh-CN"/>
        </w:rPr>
      </w:pPr>
      <w:r>
        <w:rPr>
          <w:lang w:eastAsia="zh-CN"/>
        </w:rPr>
        <w:t>中国 呼吁 所有 合作 伙伴 共同 抵制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携手 维护 公认 的 合作 准则 , 符合 大多数 国家 的 利益 , 得到 了 国际 社会 的 广泛 支持 和 拥护 。</w:t>
      </w:r>
    </w:p>
    <w:p w14:paraId="4319AE0B">
      <w:pPr>
        <w:rPr>
          <w:lang w:eastAsia="zh-CN"/>
        </w:rPr>
      </w:pPr>
      <w:r>
        <w:rPr>
          <w:lang w:eastAsia="zh-CN"/>
        </w:rPr>
        <w:t xml:space="preserve">中国 不 愿意 卷入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但 如果 美国 一意孤行 , 相信 中国 也 必 将 采取 有力 的 反制 措施 。</w:t>
      </w:r>
    </w:p>
    <w:p w14:paraId="0C3B4C4E">
      <w:pPr>
        <w:rPr>
          <w:lang w:eastAsia="zh-CN"/>
        </w:rPr>
      </w:pPr>
      <w:r>
        <w:rPr>
          <w:lang w:eastAsia="zh-CN"/>
        </w:rPr>
        <w:t>" 但 无论如何 , 世界 体量 最 大 的 两 个 经济体 之间 爆发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只 会 造成 两败俱伤 , 这 是 大家 都 不 愿意 看到 的 结果 。"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 美国 单边 行径 严重 损害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= 本 报 北京 1月 26日 电 ( 记者 王珂 ) " 美国 近日 公布 对 中国 的 101 调查 结论 和 措施 , 中方 对 此 予以 坚决 反对 。</w:t>
      </w:r>
    </w:p>
    <w:p w14:paraId="59EB1491">
      <w:pPr>
        <w:rPr>
          <w:lang w:eastAsia="zh-CN"/>
        </w:rPr>
      </w:pPr>
      <w:r>
        <w:rPr>
          <w:lang w:eastAsia="zh-CN"/>
        </w:rPr>
        <w:t>美国 的 单边 行径 , 不仅 损害 了 中国 和 其他 成员 的 利益 , 更 对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造成 了 严重 损害 。</w:t>
      </w:r>
    </w:p>
    <w:p w14:paraId="2A80DC6A">
      <w:pPr>
        <w:rPr>
          <w:lang w:eastAsia="zh-CN"/>
        </w:rPr>
      </w:pPr>
      <w:r>
        <w:rPr>
          <w:lang w:eastAsia="zh-CN"/>
        </w:rPr>
        <w:t>" 中国 常驻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代表团 代表 、 特命 全权 大使 张向晨 26日 在 世贸 组织 货物 贸易 理事会 上 就 美国 101 调查 发言 时 说 。</w:t>
      </w:r>
    </w:p>
    <w:p w14:paraId="2C948AE7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带 不 来 制造业 回流 ( 经济 透视 ) </w:t>
      </w:r>
      <w:r>
        <w:rPr>
          <w:lang w:eastAsia="zh-CN"/>
        </w:rPr>
        <w:br w:type="textWrapping"/>
      </w:r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</w:p>
    <w:p w14:paraId="59A182D4">
      <w:pPr>
        <w:rPr>
          <w:lang w:eastAsia="zh-CN"/>
        </w:rPr>
      </w:pPr>
      <w:r>
        <w:rPr>
          <w:lang w:eastAsia="zh-CN"/>
        </w:rPr>
        <w:t>美国 挥舞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大棒 , 对 中国 出口 美国 商品 大 规模 加征 关税 。</w:t>
      </w:r>
    </w:p>
    <w:p w14:paraId="2424E0B9">
      <w:pPr>
        <w:rPr>
          <w:lang w:eastAsia="zh-CN"/>
        </w:rPr>
      </w:pPr>
      <w:r>
        <w:rPr>
          <w:lang w:eastAsia="zh-CN"/>
        </w:rPr>
        <w:t>在 全球化 深入 发展 、 全球 生产 网络 复杂 交错 的 背景 下 , 美国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的 非理性 做法 , 只 会 搬起 石头 砸 了 自己 的 脚 。</w:t>
      </w:r>
    </w:p>
    <w:p w14:paraId="35CDEDA7">
      <w:pPr>
        <w:rPr>
          <w:lang w:eastAsia="zh-CN"/>
        </w:rPr>
      </w:pPr>
      <w:r>
        <w:rPr>
          <w:lang w:eastAsia="zh-CN"/>
        </w:rPr>
        <w:t>中 美 两 国 经贸 联系 紧密 , 利益 交错 难解 , 两 国 企业 构筑 了 亚太 全球 产业链 中 的 重要 环节 , 其 经营 行为 相互 关联 , 如果 发生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各 方 收益 和 损失 的 利益 分配 趋向 复杂 。</w:t>
      </w:r>
    </w:p>
    <w:p w14:paraId="3822EE58">
      <w:pPr>
        <w:rPr>
          <w:lang w:eastAsia="zh-CN"/>
        </w:rPr>
      </w:pPr>
      <w:r>
        <w:rPr>
          <w:lang w:eastAsia="zh-CN"/>
        </w:rPr>
        <w:t>虽然 美国 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会 使 与 中国 竞争 的 美国 本土 生产者 取得 一定 收益 , 但 与 之 相关 的 美国 下游 企业 将 遭受 更 大 的 损失 。</w:t>
      </w:r>
    </w:p>
    <w:p w14:paraId="2F1E752B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造成 的 产业 价值链 分割 将 带来 效率 损失 。</w:t>
      </w:r>
    </w:p>
    <w:p w14:paraId="3E81CC3C">
      <w:pPr>
        <w:rPr>
          <w:lang w:eastAsia="zh-CN"/>
        </w:rPr>
      </w:pPr>
      <w:r>
        <w:rPr>
          <w:lang w:eastAsia="zh-CN"/>
        </w:rPr>
        <w:t>开放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导致 资源 在 不同 企业 间 重新 配置 , 美国 对 钢铁 等 行业 的 过度 保护 将 降低 美国 国内 企业 面临 的 竞争 压力 , 减弱 其 创新 动力 , 阻碍 低 生产率 企业 退出 , 由 此 影响 经济 的 长期 增长 。</w:t>
      </w:r>
    </w:p>
    <w:p w14:paraId="1484FCEE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是 序列 博弈 的 过程 , 如果 美国 继续 使用 单边 保护 措施 , 中国 必 将 继续 采取 必要 的 反制 措施 , 美国 的 出口商 会 面临 更 高 的 关税 , 消费者 则 无法 享受 产品 多样化 的 好处 , 相关 产品 的 价格 提高 直接 影响 着 消费者 特别是 低 收入 者 的 福利 。</w:t>
      </w:r>
    </w:p>
    <w:p w14:paraId="4CE7F5DA">
      <w:pPr>
        <w:rPr>
          <w:lang w:eastAsia="zh-CN"/>
        </w:rPr>
      </w:pPr>
      <w:r>
        <w:rPr>
          <w:lang w:eastAsia="zh-CN"/>
        </w:rPr>
        <w:t>贸易战 是 序列 博弈 的 过程 , 如果 美国 继续 使用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, 中国 必 将 继续 采取 必要 的 反制 措施 , 美国 的 出口商 会 面临 更 高 的 关税 , 消费者 则 无法 享受 产品 多样化 的 好处 , 相关 产品 的 价格 提高 直接 影响 着 消费者 特别是 低 收入 者 的 福利 。</w:t>
      </w:r>
    </w:p>
    <w:p w14:paraId="79CF794B">
      <w:pPr>
        <w:rPr>
          <w:lang w:eastAsia="zh-CN"/>
        </w:rPr>
      </w:pPr>
      <w:r>
        <w:rPr>
          <w:lang w:eastAsia="zh-CN"/>
        </w:rPr>
        <w:t xml:space="preserve">其实 , 美国 政府 并 非 不 清楚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将 造成 两败俱伤 的 结果 。</w:t>
      </w:r>
    </w:p>
    <w:p w14:paraId="276D2EEE">
      <w:pPr>
        <w:rPr>
          <w:lang w:eastAsia="zh-CN"/>
        </w:rPr>
      </w:pPr>
      <w:r>
        <w:rPr>
          <w:lang w:eastAsia="zh-CN"/>
        </w:rPr>
        <w:t xml:space="preserve">美国人 心 中 , 不乏 以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为 威胁 手段 、 要求 中国 进一步 开放 市场 的 小九九 。</w:t>
      </w:r>
    </w:p>
    <w:p w14:paraId="22AE1D88">
      <w:pPr>
        <w:rPr>
          <w:lang w:eastAsia="zh-CN"/>
        </w:rPr>
      </w:pPr>
      <w:r>
        <w:rPr>
          <w:lang w:eastAsia="zh-CN"/>
        </w:rPr>
        <w:t>( 作者 为 中国 社会 科学院 世界 经济 与 政治 研究所 研究员 、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研究室 主任 ) </w:t>
      </w:r>
      <w:r>
        <w:rPr>
          <w:lang w:eastAsia="zh-CN"/>
        </w:rPr>
        <w:br w:type="textWrapping"/>
      </w:r>
      <w:r>
        <w:rPr>
          <w:lang w:eastAsia="zh-CN"/>
        </w:rPr>
        <w:t xml:space="preserve"> 我们 愿 与 科恩 先生 一 道 , 共同 为 改善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作出 积极 努力 。</w:t>
      </w:r>
    </w:p>
    <w:p w14:paraId="0CAF9F4F">
      <w:pPr>
        <w:rPr>
          <w:lang w:eastAsia="zh-CN"/>
        </w:rPr>
      </w:pPr>
      <w:r>
        <w:rPr>
          <w:lang w:eastAsia="zh-CN"/>
        </w:rPr>
        <w:t>外交部 回应 " 中 美 正 就 避免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开展 谈判 " 报道</w:t>
      </w:r>
      <w:r>
        <w:rPr>
          <w:lang w:eastAsia="zh-CN"/>
        </w:rPr>
        <w:br w:type="textWrapping"/>
      </w:r>
      <w:r>
        <w:rPr>
          <w:lang w:eastAsia="zh-CN"/>
        </w:rPr>
        <w:t>本 报 北京 1月 27日 电 ( 记者 韩秉宸 ) 针对 有 媒体 称 " 中 美 正在 静悄悄 地 就 避免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开展 谈判 磋商 " , 外交部 发言人 华春莹 27日 在 回答 相关 提问 时 说 , 谈判 磋商 应该 是 互利 双赢 的 , 开放 也 应 是 双向 的 , 希望 美方 和 其他 国家 也 能 为 中外 企业 开展 正常 的 投资 商业 活动 创造 公平 、 非歧视 的 营商 环境 。</w:t>
      </w:r>
    </w:p>
    <w:p w14:paraId="581F393E">
      <w:pPr>
        <w:rPr>
          <w:lang w:eastAsia="zh-CN"/>
        </w:rPr>
      </w:pPr>
      <w:r>
        <w:rPr>
          <w:lang w:eastAsia="zh-CN"/>
        </w:rPr>
        <w:t>华春莹 说 , 中方 一贯 主张 并 致力于 通过 谈判 磋商 妥善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分歧 或 摩擦 问题 。</w:t>
      </w:r>
    </w:p>
    <w:p w14:paraId="7F6A1E37">
      <w:pPr>
        <w:rPr>
          <w:lang w:eastAsia="zh-CN"/>
        </w:rPr>
      </w:pPr>
      <w:r>
        <w:rPr>
          <w:lang w:eastAsia="zh-CN"/>
        </w:rPr>
        <w:t>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体系 面临 威胁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= 艾斯瓦尔</w:t>
      </w:r>
      <w:r>
        <w:t>・</w:t>
      </w:r>
      <w:r>
        <w:rPr>
          <w:lang w:eastAsia="zh-CN"/>
        </w:rPr>
        <w:t>普瑞萨德特朗普 政府 对 进口 钢铁 和 铝 产品 征收 重税 , 随后 又 宣布 对 价值 600亿 美元 的 中国 商品 加征 关税 , 并 对 中国 进口 产品 采取 限制 措施 , 这 种 做法 破坏 了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的 稳定性 , 搅乱 了 国际 金融 市场。</w:t>
      </w:r>
    </w:p>
    <w:p w14:paraId="25160E75">
      <w:pPr>
        <w:rPr>
          <w:lang w:eastAsia="zh-CN"/>
        </w:rPr>
      </w:pPr>
      <w:r>
        <w:rPr>
          <w:lang w:eastAsia="zh-CN"/>
        </w:rPr>
        <w:t>美国 去年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达到 5660亿 美元 。</w:t>
      </w:r>
    </w:p>
    <w:p w14:paraId="5A355653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是 宏观 经济 政策 的 结果 , 当 一 个 国家 消费 和 投资 超过 它 的 年度 产出 时 , 就 必然 出现 贸易 逆差 。</w:t>
      </w:r>
    </w:p>
    <w:p w14:paraId="4B3D945B">
      <w:pPr>
        <w:rPr>
          <w:lang w:eastAsia="zh-CN"/>
        </w:rPr>
      </w:pPr>
      <w:r>
        <w:rPr>
          <w:lang w:eastAsia="zh-CN"/>
        </w:rPr>
        <w:t>当然 由于 巨额 政府 预算 赤字 而 造成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可能 是 有害 的 。</w:t>
      </w:r>
    </w:p>
    <w:p w14:paraId="1471379C">
      <w:pPr>
        <w:rPr>
          <w:lang w:eastAsia="zh-CN"/>
        </w:rPr>
      </w:pPr>
      <w:r>
        <w:rPr>
          <w:lang w:eastAsia="zh-CN"/>
        </w:rPr>
        <w:t>减少 政府 借贷 和 帮助 美国 公司 提高 生产力 将 会 比 其他 任何 事情 更 能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。</w:t>
      </w:r>
    </w:p>
    <w:p w14:paraId="566F1943">
      <w:pPr>
        <w:rPr>
          <w:lang w:eastAsia="zh-CN"/>
        </w:rPr>
      </w:pPr>
      <w:r>
        <w:rPr>
          <w:lang w:eastAsia="zh-CN"/>
        </w:rPr>
        <w:t>其他 国家 提出 的 报复性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将 损害 美国 的 出口 , 抵消 进口 减少 的 影响 , 这 意味 着 贸易 逆差 不 会 消失 。</w:t>
      </w:r>
    </w:p>
    <w:p w14:paraId="7F290504">
      <w:pPr>
        <w:rPr>
          <w:lang w:eastAsia="zh-CN"/>
        </w:rPr>
      </w:pPr>
      <w:r>
        <w:rPr>
          <w:lang w:eastAsia="zh-CN"/>
        </w:rPr>
        <w:t>更 重要 的 是 , 出口 减少 意味 着 就业 减少 –– 这 可能 是 特朗普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意外 后果 。</w:t>
      </w:r>
    </w:p>
    <w:p w14:paraId="63B256F3">
      <w:pPr>
        <w:rPr>
          <w:lang w:eastAsia="zh-CN"/>
        </w:rPr>
      </w:pPr>
      <w:r>
        <w:rPr>
          <w:lang w:eastAsia="zh-CN"/>
        </w:rPr>
        <w:t>特朗普 政府 对 全球化 的 敌对 态度 给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、 便利化 带来 巨大 威胁 。</w:t>
      </w:r>
    </w:p>
    <w:p w14:paraId="4BBE82B7">
      <w:pPr>
        <w:rPr>
          <w:lang w:eastAsia="zh-CN"/>
        </w:rPr>
      </w:pPr>
      <w:r>
        <w:rPr>
          <w:lang w:eastAsia="zh-CN"/>
        </w:rPr>
        <w:t>特朗普 政府 热衷 煽动 " 不确定性 " , 严重 损坏 了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游戏 规则 。</w:t>
      </w:r>
    </w:p>
    <w:p w14:paraId="66A98989">
      <w:pPr>
        <w:rPr>
          <w:lang w:eastAsia="zh-CN"/>
        </w:rPr>
      </w:pPr>
      <w:r>
        <w:rPr>
          <w:lang w:eastAsia="zh-CN"/>
        </w:rPr>
        <w:t>一方面 , 特朗普 政府 宣布 对 进口 钢铁 和 铝 产品 征收 重税 , 向 美国 的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" 宣战 " 。</w:t>
      </w:r>
    </w:p>
    <w:p w14:paraId="110E2B8F">
      <w:pPr>
        <w:rPr>
          <w:lang w:eastAsia="zh-CN"/>
        </w:rPr>
      </w:pPr>
      <w:r>
        <w:rPr>
          <w:lang w:eastAsia="zh-CN"/>
        </w:rPr>
        <w:t>这 种 严厉 的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举动 将 使 美国 的 贸易 伙伴 明白 , 与 美国 打交道 , 传统 的 接触 规则 已经 被 抛 在 一边 , 美国 可能 撕毁 长期 存在 的 贸易 协定 , 它们 必须 认真 对待 贸易 制裁 。</w:t>
      </w:r>
    </w:p>
    <w:p w14:paraId="67A9B7CE">
      <w:pPr>
        <w:rPr>
          <w:lang w:eastAsia="zh-CN"/>
        </w:rPr>
      </w:pPr>
      <w:r>
        <w:rPr>
          <w:lang w:eastAsia="zh-CN"/>
        </w:rPr>
        <w:t>另 一 方面 , 美国 又 试图 修正 其 与 部分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的 关系 , 除 此前 公布 的 加拿大 和 墨西哥 外 , 美国 还 暂时 豁免 了 对 欧盟 、 阿根廷 、 澳大利亚 、 巴西 、 韩国 等 经济体 的 进口 钢铁 和 铝制品 。</w:t>
      </w:r>
    </w:p>
    <w:p w14:paraId="74FD5624">
      <w:pPr>
        <w:rPr>
          <w:lang w:eastAsia="zh-CN"/>
        </w:rPr>
      </w:pPr>
      <w:r>
        <w:rPr>
          <w:lang w:eastAsia="zh-CN"/>
        </w:rPr>
        <w:t>美国 此 举 似乎 是 为 针对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组建 统一 阵线 。</w:t>
      </w:r>
    </w:p>
    <w:p w14:paraId="35DE8A08">
      <w:pPr>
        <w:rPr>
          <w:lang w:eastAsia="zh-CN"/>
        </w:rPr>
      </w:pPr>
      <w:r>
        <w:rPr>
          <w:lang w:eastAsia="zh-CN"/>
        </w:rPr>
        <w:t>特朗普 政府 对 中国 发起 有 针对性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制裁 , 这 让 美国 在 与 中国 进行 贸易 谈判 时 失去 了 优势 , 很 可能 会 招致 强力 回应 , 并 因此 至少 会 发展 成 一 场 小型 贸易战 。</w:t>
      </w:r>
    </w:p>
    <w:p w14:paraId="35621E90">
      <w:pPr>
        <w:rPr>
          <w:lang w:eastAsia="zh-CN"/>
        </w:rPr>
      </w:pPr>
      <w:r>
        <w:rPr>
          <w:lang w:eastAsia="zh-CN"/>
        </w:rPr>
        <w:t xml:space="preserve">如果 爆发 公开 的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美国 经济 , 尤其是 以 各 种 形式 在 中国 经营 的 美国 跨国 公司 , 将 受到 严重 的 连带 伤害 。</w:t>
      </w:r>
    </w:p>
    <w:p w14:paraId="103B42FF">
      <w:pPr>
        <w:rPr>
          <w:lang w:eastAsia="zh-CN"/>
        </w:rPr>
      </w:pPr>
      <w:r>
        <w:rPr>
          <w:lang w:eastAsia="zh-CN"/>
        </w:rPr>
        <w:t>特朗普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将 削弱 多边 贸易 体系 , 对 美国 经济 增长 和 就业 不仅 没有 好处 , 还 将 造成 损害 。</w:t>
      </w:r>
    </w:p>
    <w:p w14:paraId="4C85EB74">
      <w:pPr>
        <w:rPr>
          <w:lang w:eastAsia="zh-CN"/>
        </w:rPr>
      </w:pPr>
      <w:r>
        <w:rPr>
          <w:lang w:eastAsia="zh-CN"/>
        </w:rPr>
        <w:t xml:space="preserve">" 希望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永远 不 要 出现 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=––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摩擦 在 美国 国内 引发 担忧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驻 美国 记者 章念生 吴 乐� 胡泽曦 当前 , 美国 面临 下半年 的 中期 选举 、 " 铁锈 带 " 地区 经济 难 现 起色 、 贫富 差距 不断 拉大 ...... 在 此 背景 下 , 美国 政府 执意 要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上 挑起 战端 。</w:t>
      </w:r>
    </w:p>
    <w:p w14:paraId="121F0C0A">
      <w:pPr>
        <w:rPr>
          <w:lang w:eastAsia="zh-CN"/>
        </w:rPr>
      </w:pPr>
      <w:r>
        <w:rPr>
          <w:lang w:eastAsia="zh-CN"/>
        </w:rPr>
        <w:t>贸易战  山雨 欲 来  , 市场 行情 跌宕 起伏 , 美国 政 、 商 、 学 、 农业 等 各界 人士 为 未来 深感 担忧 , 反对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的 声音 不绝于耳 。</w:t>
      </w:r>
    </w:p>
    <w:p w14:paraId="4C1DA789">
      <w:pPr>
        <w:rPr>
          <w:lang w:eastAsia="zh-CN"/>
        </w:rPr>
      </w:pPr>
      <w:r>
        <w:rPr>
          <w:lang w:eastAsia="zh-CN"/>
        </w:rPr>
        <w:t>2017年 11月 , 中国 市场 重新 开放 后 不久 , 瓦克尔 加入 蒙大拿州 联邦 参议员 史蒂夫</w:t>
      </w:r>
      <w:r>
        <w:t>・</w:t>
      </w:r>
      <w:r>
        <w:rPr>
          <w:lang w:eastAsia="zh-CN"/>
        </w:rPr>
        <w:t>戴恩斯 率领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代表团 到访 中国 。</w:t>
      </w:r>
    </w:p>
    <w:p w14:paraId="28B10CAF">
      <w:pPr>
        <w:rPr>
          <w:lang w:eastAsia="zh-CN"/>
        </w:rPr>
      </w:pPr>
      <w:r>
        <w:rPr>
          <w:lang w:eastAsia="zh-CN"/>
        </w:rPr>
        <w:t>..... 我们 是 商人 , 我们 希望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永远 不 要 出现 。</w:t>
      </w:r>
    </w:p>
    <w:p w14:paraId="2B406E37">
      <w:pPr>
        <w:rPr>
          <w:lang w:eastAsia="zh-CN"/>
        </w:rPr>
      </w:pPr>
      <w:r>
        <w:rPr>
          <w:lang w:eastAsia="zh-CN"/>
        </w:rPr>
        <w:t>" 应 通过 更加 综合 全面 的 方法 来 解决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问题 " </w:t>
      </w:r>
      <w:r>
        <w:rPr>
          <w:lang w:eastAsia="zh-CN"/>
        </w:rPr>
        <w:br w:type="textWrapping"/>
      </w:r>
      <w:r>
        <w:rPr>
          <w:lang w:eastAsia="zh-CN"/>
        </w:rPr>
        <w:t>如果 查 一 查 车 里 装 的 货物 究竟 发往 哪里 , 你 就 会 知道 中国 是 多么 大 的 一 个 消费 市场 , 有 多少 美国 大豆 正在 被 运往 中国 。</w:t>
      </w:r>
    </w:p>
    <w:p w14:paraId="61D1093F">
      <w:pPr>
        <w:rPr>
          <w:lang w:eastAsia="zh-CN"/>
        </w:rPr>
      </w:pPr>
      <w:r>
        <w:rPr>
          <w:lang w:eastAsia="zh-CN"/>
        </w:rPr>
        <w:t>" 美国 《 华尔街 日报 》 1月 21日 的 社论 指出 , 美国 每 年 向 中国 出售 124亿 美元 的 大豆 , 一旦 爆发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美国 的 地位 有 可能 被 巴西 取代 。</w:t>
      </w:r>
    </w:p>
    <w:p w14:paraId="1D13356E">
      <w:pPr>
        <w:rPr>
          <w:lang w:eastAsia="zh-CN"/>
        </w:rPr>
      </w:pPr>
      <w:r>
        <w:rPr>
          <w:lang w:eastAsia="zh-CN"/>
        </w:rPr>
        <w:t>在 此 情况 下 , 特朗普 政府 将 矛头 对准 美国 大豆业 最 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令 人 " 极度 沮丧 " 。</w:t>
      </w:r>
    </w:p>
    <w:p w14:paraId="04F57456">
      <w:pPr>
        <w:rPr>
          <w:lang w:eastAsia="zh-CN"/>
        </w:rPr>
      </w:pPr>
      <w:r>
        <w:rPr>
          <w:lang w:eastAsia="zh-CN"/>
        </w:rPr>
        <w:t>海斯多费尔 认为 , 农业 有 巨大 潜力 来 改善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。</w:t>
      </w:r>
    </w:p>
    <w:p w14:paraId="577CC3A2">
      <w:pPr>
        <w:rPr>
          <w:lang w:eastAsia="zh-CN"/>
        </w:rPr>
      </w:pPr>
      <w:r>
        <w:rPr>
          <w:lang w:eastAsia="zh-CN"/>
        </w:rPr>
        <w:t>预计 未来 10 年 中国 对 美 大豆 进口量 将 显著 增加 , 大豆 可以 引领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增长 。</w:t>
      </w:r>
    </w:p>
    <w:p w14:paraId="686A0720">
      <w:pPr>
        <w:rPr>
          <w:lang w:eastAsia="zh-CN"/>
        </w:rPr>
      </w:pPr>
      <w:r>
        <w:rPr>
          <w:lang w:eastAsia="zh-CN"/>
        </w:rPr>
        <w:t>加州 葡萄酒 协会 也 发表 声明 称 , 特朗普 政府 的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将 严重 影响 未来 美国 葡萄酒 对 华 出口 。</w:t>
      </w:r>
    </w:p>
    <w:p w14:paraId="10B3232E">
      <w:pPr>
        <w:rPr>
          <w:lang w:eastAsia="zh-CN"/>
        </w:rPr>
      </w:pPr>
      <w:r>
        <w:rPr>
          <w:lang w:eastAsia="zh-CN"/>
        </w:rPr>
        <w:t>" 特朗普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政策 损害 了 华盛顿州 广大 居民 的 利益 , 涉及 农民 、 工程师 、 机械师 以及 大量 中产 家庭 。" </w:t>
      </w:r>
    </w:p>
    <w:p w14:paraId="0B9DE954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英斯利对特朗普 总统 的 对 华 进口 关税 政策 表示 严重 关切 , 认为 需要 通过 更加 综合 、 全面 的 方法 来 解决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, 美国 应 继续 与 世界 贸易 组织 以及 全球 伙伴 加强 合作 。</w:t>
      </w:r>
    </w:p>
    <w:p w14:paraId="3D8D0B37">
      <w:pPr>
        <w:rPr>
          <w:lang w:eastAsia="zh-CN"/>
        </w:rPr>
      </w:pPr>
      <w:r>
        <w:rPr>
          <w:lang w:eastAsia="zh-CN"/>
        </w:rPr>
        <w:t>美国 彼得森 国际 经济 研究所 研究员 郑宜珍 接受 本 报 记者 采访 时 表示 , 特朗普 政府 咄咄逼人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增加 了 不确定性 , 破坏 了 世界 贸易 体系 的 稳定 。</w:t>
      </w:r>
    </w:p>
    <w:p w14:paraId="66F41698">
      <w:pPr>
        <w:rPr>
          <w:lang w:eastAsia="zh-CN"/>
        </w:rPr>
      </w:pPr>
      <w:r>
        <w:rPr>
          <w:lang w:eastAsia="zh-CN"/>
        </w:rPr>
        <w:t>在 应对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时 , 受 影响 的 国家 将 准备 回应 美国 的 贸易 政策 。</w:t>
      </w:r>
    </w:p>
    <w:p w14:paraId="3D13A859">
      <w:pPr>
        <w:rPr>
          <w:lang w:eastAsia="zh-CN"/>
        </w:rPr>
      </w:pPr>
      <w:r>
        <w:rPr>
          <w:lang w:eastAsia="zh-CN"/>
        </w:rPr>
        <w:t>这 使得 企业界 在 进行 商业 计划 和 决策 时 感到 不安 , 从而 阻碍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的 流动 , 这 可能 会 对 全球 贸易 产生 不利 影响 。</w:t>
      </w:r>
    </w:p>
    <w:p w14:paraId="362E4416">
      <w:pPr>
        <w:rPr>
          <w:lang w:eastAsia="zh-CN"/>
        </w:rPr>
      </w:pPr>
      <w:r>
        <w:rPr>
          <w:lang w:eastAsia="zh-CN"/>
        </w:rPr>
        <w:t xml:space="preserve">" 希望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永远 不 要 出现 "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=––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摩擦 在 美国 国内 引发 担忧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驻 美国 记者 章念生 吴 乐� 胡泽曦 当前 , 美国 面临 下半年 的 中期 选举 、 " 铁锈 带 " 地区 经济 难 现 起色 、 贫富 差距 不断 拉大 ...... 在 此 背景 下 , 美国 政府 执意 要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上 挑起 战端 。</w:t>
      </w:r>
    </w:p>
    <w:p w14:paraId="4226E809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 "山雨欲来", 市场 行情 跌宕 起伏 , 美国 政 、 商 、 学 、 农业 等 各界 人士 为 未来 深感 担忧 , 反对 贸易战 的 声音 不绝于耳 。</w:t>
      </w:r>
    </w:p>
    <w:p w14:paraId="4E0FA24A">
      <w:pPr>
        <w:rPr>
          <w:lang w:eastAsia="zh-CN"/>
        </w:rPr>
      </w:pPr>
      <w:r>
        <w:rPr>
          <w:lang w:eastAsia="zh-CN"/>
        </w:rPr>
        <w:t>2017年 11月 , 中国 市场 重新 开放 后 不久 , 瓦克尔 加入 蒙大拿州 联邦 参议员 史蒂夫</w:t>
      </w:r>
      <w:r>
        <w:t>・</w:t>
      </w:r>
      <w:r>
        <w:rPr>
          <w:lang w:eastAsia="zh-CN"/>
        </w:rPr>
        <w:t>戴恩斯 率领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代表团 到访 中国 。</w:t>
      </w:r>
    </w:p>
    <w:p w14:paraId="48D1D3DD">
      <w:pPr>
        <w:rPr>
          <w:lang w:eastAsia="zh-CN"/>
        </w:rPr>
      </w:pPr>
      <w:r>
        <w:rPr>
          <w:lang w:eastAsia="zh-CN"/>
        </w:rPr>
        <w:t>..... 我们 是 商人 , 我们 希望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永远 不 要 出现 。</w:t>
      </w:r>
    </w:p>
    <w:p w14:paraId="34B99D1A">
      <w:pPr>
        <w:rPr>
          <w:lang w:eastAsia="zh-CN"/>
        </w:rPr>
      </w:pPr>
      <w:r>
        <w:rPr>
          <w:lang w:eastAsia="zh-CN"/>
        </w:rPr>
        <w:t>" 应 通过 更加 综合 全面 的 方法 来 解决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问题 " </w:t>
      </w:r>
      <w:r>
        <w:rPr>
          <w:lang w:eastAsia="zh-CN"/>
        </w:rPr>
        <w:br w:type="textWrapping"/>
      </w:r>
      <w:r>
        <w:rPr>
          <w:lang w:eastAsia="zh-CN"/>
        </w:rPr>
        <w:t>如果 查 一 查 车 里 装 的 货物 究竟 发往 哪里 , 你 就 会 知道 中国 是 多么 大 的 一 个 消费 市场 , 有 多少 美国 大豆 正在 被 运往 中国 。</w:t>
      </w:r>
    </w:p>
    <w:p w14:paraId="4FCCC3CA">
      <w:pPr>
        <w:rPr>
          <w:lang w:eastAsia="zh-CN"/>
        </w:rPr>
      </w:pPr>
      <w:r>
        <w:rPr>
          <w:lang w:eastAsia="zh-CN"/>
        </w:rPr>
        <w:t>" 美国 《 华尔街 日报 》 1月 21日 的 社论 指出 , 美国 每 年 向 中国 出售 124亿 美元 的 大豆 , 一旦 爆发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美国 的 地位 有 可能 被 巴西 取代 。</w:t>
      </w:r>
    </w:p>
    <w:p w14:paraId="7D7FF1F3">
      <w:pPr>
        <w:rPr>
          <w:lang w:eastAsia="zh-CN"/>
        </w:rPr>
      </w:pPr>
      <w:r>
        <w:rPr>
          <w:lang w:eastAsia="zh-CN"/>
        </w:rPr>
        <w:t>在 此 情况 下 , 特朗普 政府 将 矛头 对准 美国 大豆业 最 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令 人 " 极度 沮丧 " 。</w:t>
      </w:r>
    </w:p>
    <w:p w14:paraId="3071E1C0">
      <w:pPr>
        <w:rPr>
          <w:lang w:eastAsia="zh-CN"/>
        </w:rPr>
      </w:pPr>
      <w:r>
        <w:rPr>
          <w:lang w:eastAsia="zh-CN"/>
        </w:rPr>
        <w:t>海斯多费尔 认为 , 农业 有 巨大 潜力 来 改善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。</w:t>
      </w:r>
    </w:p>
    <w:p w14:paraId="1BEE60F0">
      <w:pPr>
        <w:rPr>
          <w:lang w:eastAsia="zh-CN"/>
        </w:rPr>
      </w:pPr>
      <w:r>
        <w:rPr>
          <w:lang w:eastAsia="zh-CN"/>
        </w:rPr>
        <w:t>预计 未来 10 年 中国 对 美 大豆 进口量 将 显著 增加 , 大豆 可以 引领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增长 。</w:t>
      </w:r>
    </w:p>
    <w:p w14:paraId="23099707">
      <w:pPr>
        <w:rPr>
          <w:lang w:eastAsia="zh-CN"/>
        </w:rPr>
      </w:pPr>
      <w:r>
        <w:rPr>
          <w:lang w:eastAsia="zh-CN"/>
        </w:rPr>
        <w:t>加州 葡萄酒 协会 也 发表 声明 称 , 特朗普 政府 的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将 严重 影响 未来 美国 葡萄酒 对 华 出口 。</w:t>
      </w:r>
    </w:p>
    <w:p w14:paraId="3DEA2E4F">
      <w:pPr>
        <w:rPr>
          <w:lang w:eastAsia="zh-CN"/>
        </w:rPr>
      </w:pPr>
      <w:r>
        <w:rPr>
          <w:lang w:eastAsia="zh-CN"/>
        </w:rPr>
        <w:t>" 特朗普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政策 损害 了 华盛顿州 广大 居民 的 利益 , 涉及 农民 、 工程师 、 机械师 以及 大量 中产 家庭 。" </w:t>
      </w:r>
      <w:r>
        <w:rPr>
          <w:lang w:eastAsia="zh-CN"/>
        </w:rPr>
        <w:br w:type="textWrapping"/>
      </w:r>
    </w:p>
    <w:p w14:paraId="5BFF7260">
      <w:pPr>
        <w:rPr>
          <w:lang w:eastAsia="zh-CN"/>
        </w:rPr>
      </w:pPr>
      <w:r>
        <w:rPr>
          <w:lang w:eastAsia="zh-CN"/>
        </w:rPr>
        <w:t>英斯利对特朗普 总统 的 对 华 进口 关税 政策 表示 严重 关切 , 认为 需要 通过 更加 综合 、 全面 的 方法 来 解决 国际 贸易 问题 , 美国 应 继续 与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以及 全球 伙伴 加强 合作 。</w:t>
      </w:r>
    </w:p>
    <w:p w14:paraId="71D3B95E">
      <w:pPr>
        <w:rPr>
          <w:lang w:eastAsia="zh-CN"/>
        </w:rPr>
      </w:pPr>
      <w:r>
        <w:rPr>
          <w:lang w:eastAsia="zh-CN"/>
        </w:rPr>
        <w:t>美国 彼得森 国际 经济 研究所 研究员 郑宜珍 接受 本 报 记者 采访 时 表示 , 特朗普 政府 咄咄逼人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增加 了 不确定性 , 破坏 了 世界 贸易 体系 的 稳定 。</w:t>
      </w:r>
    </w:p>
    <w:p w14:paraId="627B4BF3">
      <w:pPr>
        <w:rPr>
          <w:lang w:eastAsia="zh-CN"/>
        </w:rPr>
      </w:pPr>
      <w:r>
        <w:rPr>
          <w:lang w:eastAsia="zh-CN"/>
        </w:rPr>
        <w:t>在 应对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时 , 受 影响 的 国家 将 准备 回应 美国 的 贸易 政策 。</w:t>
      </w:r>
    </w:p>
    <w:p w14:paraId="2F1D8C69">
      <w:pPr>
        <w:rPr>
          <w:lang w:eastAsia="zh-CN"/>
        </w:rPr>
      </w:pPr>
      <w:r>
        <w:rPr>
          <w:lang w:eastAsia="zh-CN"/>
        </w:rPr>
        <w:t>这 使得 企业界 在 进行 商业 计划 和 决策 时 感到 不安 , 从而 阻碍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的 流动 , 这 可能 会 对 全球 贸易 产生 不利 影响 。</w:t>
      </w:r>
    </w:p>
    <w:p w14:paraId="1BA05789">
      <w:pPr>
        <w:rPr>
          <w:lang w:eastAsia="zh-CN"/>
        </w:rPr>
      </w:pPr>
      <w:r>
        <w:rPr>
          <w:lang w:eastAsia="zh-CN"/>
        </w:rPr>
        <w:t>挑起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 xml:space="preserve">是 危险 的 经济 暴力 行为 </w:t>
      </w:r>
      <w:r>
        <w:rPr>
          <w:lang w:eastAsia="zh-CN"/>
        </w:rPr>
        <w:br w:type="textWrapping"/>
      </w:r>
      <w:r>
        <w:rPr>
          <w:lang w:eastAsia="zh-CN"/>
        </w:rPr>
        <w:t xml:space="preserve"> </w:t>
      </w:r>
      <w:r>
        <w:rPr>
          <w:lang w:eastAsia="zh-CN"/>
        </w:rPr>
        <w:br w:type="textWrapping"/>
      </w:r>
      <w:r>
        <w:rPr>
          <w:lang w:eastAsia="zh-CN"/>
        </w:rPr>
        <w:t xml:space="preserve"> 一 段 时间 以来 , 美国 采取 了 一 系列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行为 , 其 实质 是 单边主义 、 本 国 权利 至上 </w:t>
      </w:r>
      <w:r>
        <w:rPr>
          <w:lang w:eastAsia="zh-CN"/>
        </w:rPr>
        <w:br w:type="textWrapping"/>
      </w:r>
    </w:p>
    <w:p w14:paraId="714AEFDE">
      <w:pPr>
        <w:rPr>
          <w:lang w:eastAsia="zh-CN"/>
        </w:rPr>
      </w:pPr>
      <w:r>
        <w:rPr>
          <w:lang w:eastAsia="zh-CN"/>
        </w:rPr>
        <w:t>关于 自由 贸易 的 经济 理论 认为 , 无论 发生 什么 情况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 带来 的 状况 将 总体 优于 各 种 限制 导致 的 结果 。</w:t>
      </w:r>
    </w:p>
    <w:p w14:paraId="62E11454">
      <w:pPr>
        <w:rPr>
          <w:lang w:eastAsia="zh-CN"/>
        </w:rPr>
      </w:pPr>
      <w:r>
        <w:rPr>
          <w:lang w:eastAsia="zh-CN"/>
        </w:rPr>
        <w:t>1817年 , 英国 古典 经济学家 大卫</w:t>
      </w:r>
      <w:r>
        <w:t>・</w:t>
      </w:r>
      <w:r>
        <w:rPr>
          <w:lang w:eastAsia="zh-CN"/>
        </w:rPr>
        <w:t>李嘉图 提出 的 比较 优势 原理 就 指出 ,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有 好处 的 , 因为 通过 促进 公平 竞争 , 能够 降低 人们 获取 基本 消费品 的 价格 。</w:t>
      </w:r>
    </w:p>
    <w:p w14:paraId="6FD5BDF1">
      <w:pPr>
        <w:rPr>
          <w:lang w:eastAsia="zh-CN"/>
        </w:rPr>
      </w:pPr>
      <w:r>
        <w:rPr>
          <w:lang w:eastAsia="zh-CN"/>
        </w:rPr>
        <w:t>目前 , 人们 对于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认识 经常 出现 矛盾 和 反复 , 而 同样 的 态度 在 二战 结束 后 也 出现 过 。</w:t>
      </w:r>
    </w:p>
    <w:p w14:paraId="75E4C82C">
      <w:pPr>
        <w:rPr>
          <w:lang w:eastAsia="zh-CN"/>
        </w:rPr>
      </w:pPr>
      <w:r>
        <w:rPr>
          <w:lang w:eastAsia="zh-CN"/>
        </w:rPr>
        <w:t>当时 , 经济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开放 让 世界 上 越来越 多 的 人 能够 丰衣足食 , 过上 体面 的 生活 。</w:t>
      </w:r>
    </w:p>
    <w:p w14:paraId="64E0497A">
      <w:pPr>
        <w:rPr>
          <w:lang w:eastAsia="zh-CN"/>
        </w:rPr>
      </w:pPr>
      <w:r>
        <w:rPr>
          <w:lang w:eastAsia="zh-CN"/>
        </w:rPr>
        <w:t>但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同时 让 世界 重新 洗牌 , 使 新兴 国家 先 是 在 世界 市场 上 , 继而 在 国际 关系 中 得以 崛起 。</w:t>
      </w:r>
    </w:p>
    <w:p w14:paraId="0B6FB327">
      <w:pPr>
        <w:rPr>
          <w:lang w:eastAsia="zh-CN"/>
        </w:rPr>
      </w:pPr>
      <w:r>
        <w:rPr>
          <w:lang w:eastAsia="zh-CN"/>
        </w:rPr>
        <w:t>遗憾 的 是 , 在 那 之后 , 人们 对于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经济 全球化 的 争议 仍然 甚嚣尘上 。</w:t>
      </w:r>
    </w:p>
    <w:p w14:paraId="57388CE0">
      <w:pPr>
        <w:rPr>
          <w:lang w:eastAsia="zh-CN"/>
        </w:rPr>
      </w:pPr>
      <w:r>
        <w:rPr>
          <w:lang w:eastAsia="zh-CN"/>
        </w:rPr>
        <w:t>直 到 2017年 1月 , 中国 国家 主席 习近平 在 达沃斯 世界 经济 论坛 年会 上 发表 主旨 演讲 , 人们 才 确信 , 世界 上 依然 有 很多 国家 希望 行动 起来 , 支持 开放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2F813F93">
      <w:pPr>
        <w:rPr>
          <w:lang w:eastAsia="zh-CN"/>
        </w:rPr>
      </w:pPr>
      <w:r>
        <w:rPr>
          <w:lang w:eastAsia="zh-CN"/>
        </w:rPr>
        <w:t>对 欧洲 来说 ,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其 长期 希望 达成 的 理想 。</w:t>
      </w:r>
    </w:p>
    <w:p w14:paraId="0C70A7D9">
      <w:pPr>
        <w:rPr>
          <w:lang w:eastAsia="zh-CN"/>
        </w:rPr>
      </w:pPr>
      <w:r>
        <w:rPr>
          <w:lang w:eastAsia="zh-CN"/>
        </w:rPr>
        <w:t>面对 非常 巨大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美国 反对 自由 贸易 的 呼声 一直 颇为 强大 。</w:t>
      </w:r>
    </w:p>
    <w:p w14:paraId="58E3E135">
      <w:pPr>
        <w:rPr>
          <w:lang w:eastAsia="zh-CN"/>
        </w:rPr>
      </w:pPr>
      <w:r>
        <w:rPr>
          <w:lang w:eastAsia="zh-CN"/>
        </w:rPr>
        <w:t>一 段 时间 以来 , 美国 采取 了 一 系列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, 其 实质 是 单边主义 、 本 国 权利 至上 。</w:t>
      </w:r>
    </w:p>
    <w:p w14:paraId="3943A2FE">
      <w:pPr>
        <w:rPr>
          <w:lang w:eastAsia="zh-CN"/>
        </w:rPr>
      </w:pPr>
      <w:r>
        <w:rPr>
          <w:lang w:eastAsia="zh-CN"/>
        </w:rPr>
        <w:t>挑起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 xml:space="preserve">是 危险 的 经济 暴力 行为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中 从来 没有 赢家 , 永远 是 杀敌 一千 自 损 八百 , 沟通 、 协调 、 谈判 才 是 更 好 的 解决 方案 。</w:t>
      </w:r>
    </w:p>
    <w:p w14:paraId="4DFA9E77">
      <w:pPr>
        <w:rPr>
          <w:lang w:eastAsia="zh-CN"/>
        </w:rPr>
      </w:pPr>
      <w:r>
        <w:rPr>
          <w:lang w:eastAsia="zh-CN"/>
        </w:rPr>
        <w:t>对于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美国 和 欧洲 有 着 不同 的 理解 和 期待 。</w:t>
      </w:r>
    </w:p>
    <w:p w14:paraId="229E1CDD">
      <w:pPr>
        <w:rPr>
          <w:lang w:eastAsia="zh-CN"/>
        </w:rPr>
      </w:pPr>
      <w:r>
        <w:rPr>
          <w:lang w:eastAsia="zh-CN"/>
        </w:rPr>
        <w:t>面对 美 欧 不同 的 诉求 和 利益 , 中国 将 如何 应对 并 推动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是 世界 密切 关注 的 问题 。</w:t>
      </w:r>
    </w:p>
    <w:p w14:paraId="26C617C3">
      <w:pPr>
        <w:rPr>
          <w:lang w:eastAsia="zh-CN"/>
        </w:rPr>
      </w:pPr>
      <w:r>
        <w:rPr>
          <w:lang w:eastAsia="zh-CN"/>
        </w:rPr>
        <w:t xml:space="preserve">打 </w:t>
      </w:r>
      <w:r>
        <w:rPr>
          <w:lang w:eastAsia="zh-CN"/>
        </w:rPr>
        <w:tab/>
      </w:r>
      <w:r>
        <w:rPr>
          <w:lang w:eastAsia="zh-CN"/>
        </w:rPr>
        <w:t>" 贸易战 "</w:t>
      </w:r>
      <w:r>
        <w:rPr>
          <w:lang w:eastAsia="zh-CN"/>
        </w:rPr>
        <w:tab/>
      </w:r>
      <w:r>
        <w:rPr>
          <w:lang w:eastAsia="zh-CN"/>
        </w:rPr>
        <w:t xml:space="preserve"> 解决 不 了 问题 , 也 违背 了 贸易 的 基本 原则 。</w:t>
      </w:r>
    </w:p>
    <w:p w14:paraId="188A66A3">
      <w:pPr>
        <w:rPr>
          <w:lang w:eastAsia="zh-CN"/>
        </w:rPr>
      </w:pPr>
      <w:r>
        <w:rPr>
          <w:lang w:eastAsia="zh-CN"/>
        </w:rPr>
        <w:t>希望 美方 以 务实 理性 的 态度 同 中方 相向 而 行 , 这 有助于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对 两 国 、 对 世界 都 有利 。</w:t>
      </w:r>
    </w:p>
    <w:p w14:paraId="10904A0B">
      <w:pPr>
        <w:rPr>
          <w:lang w:eastAsia="zh-CN"/>
        </w:rPr>
      </w:pPr>
      <w:r>
        <w:rPr>
          <w:lang w:eastAsia="zh-CN"/>
        </w:rPr>
        <w:t>国内外 许多 专家 学者 认为 , 美方 101 调查 依据 的 是 美国 国内法 , 以 国内法 处置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本身 就 有悖于 国际 规则 。</w:t>
      </w:r>
    </w:p>
    <w:p w14:paraId="0A753EC6">
      <w:pPr>
        <w:rPr>
          <w:lang w:eastAsia="zh-CN"/>
        </w:rPr>
      </w:pPr>
      <w:r>
        <w:rPr>
          <w:lang w:eastAsia="zh-CN"/>
        </w:rPr>
        <w:t>美方 单边 保护 主义 行动 对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全球 经济 将 造成 严重 危害 。</w:t>
      </w:r>
    </w:p>
    <w:p w14:paraId="4EF5DCF0">
      <w:pPr>
        <w:rPr>
          <w:lang w:eastAsia="zh-CN"/>
        </w:rPr>
      </w:pPr>
      <w:r>
        <w:rPr>
          <w:lang w:eastAsia="zh-CN"/>
        </w:rPr>
        <w:t>上 世纪 八 九十年代 , 美国 曾 频繁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发起 " 101 调查 " 。</w:t>
      </w:r>
    </w:p>
    <w:p w14:paraId="4929C711">
      <w:pPr>
        <w:rPr>
          <w:lang w:eastAsia="zh-CN"/>
        </w:rPr>
      </w:pPr>
      <w:r>
        <w:rPr>
          <w:lang w:eastAsia="zh-CN"/>
        </w:rPr>
        <w:t>如果 美国 没有 通过 世贸 组织 来 解决 问题 , 就是 单边主义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, 是 违反 世贸 组织 原则 的 。</w:t>
      </w:r>
    </w:p>
    <w:p w14:paraId="62C6B5E2">
      <w:pPr>
        <w:rPr>
          <w:lang w:eastAsia="zh-CN"/>
        </w:rPr>
      </w:pPr>
      <w:r>
        <w:rPr>
          <w:lang w:eastAsia="zh-CN"/>
        </w:rPr>
        <w:t>清华 大学 国家 金融 研究院 院长 朱民 认为 , 美国 曾 是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主要 缔造者 , 而 现在 的 做法 却 带有 明显 " 破坏者 " 性质 。</w:t>
      </w:r>
    </w:p>
    <w:p w14:paraId="7C3C8FB7">
      <w:pPr>
        <w:rPr>
          <w:lang w:eastAsia="zh-CN"/>
        </w:rPr>
      </w:pPr>
      <w:r>
        <w:rPr>
          <w:lang w:eastAsia="zh-CN"/>
        </w:rPr>
        <w:t>中国 常驻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代表团 代表 、 特命 全权 大使 张向晨 认为 , 根据 WTO 裁定 和 美国 承诺 , 美国 不 能 通过 101 调查 单边 认定 其他 成员 做法 是否 违反 世贸 规则 , 在 处理 涉及 世贸 协定 的 事项 时 , 美国 须 依据 世贸 规则 和 争端 解决 机构 ( DSB ) 的 裁决 。</w:t>
      </w:r>
    </w:p>
    <w:p w14:paraId="3A625FE9">
      <w:pPr>
        <w:rPr>
          <w:lang w:eastAsia="zh-CN"/>
        </w:rPr>
      </w:pPr>
      <w:r>
        <w:rPr>
          <w:lang w:eastAsia="zh-CN"/>
        </w:rPr>
        <w:t>" 美国 的 单边 行径 , 不仅 损害 了 中国 和 其他 成员 的 利益 , 更 对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造成 了 严重 损害 。</w:t>
      </w:r>
    </w:p>
    <w:p w14:paraId="6B062E01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= 美国 单边 行径 危害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秩序 ( 特别 关注 ) </w:t>
      </w:r>
      <w:r>
        <w:rPr>
          <w:lang w:eastAsia="zh-CN"/>
        </w:rPr>
        <w:br w:type="textWrapping"/>
      </w:r>
      <w:r>
        <w:rPr>
          <w:lang w:eastAsia="zh-CN"/>
        </w:rPr>
        <w:t xml:space="preserve">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是 互利 双赢 的 关系 。</w:t>
      </w:r>
    </w:p>
    <w:p w14:paraId="671FDDB0">
      <w:pPr>
        <w:rPr>
          <w:lang w:eastAsia="zh-CN"/>
        </w:rPr>
      </w:pPr>
      <w:r>
        <w:rPr>
          <w:lang w:eastAsia="zh-CN"/>
        </w:rPr>
        <w:t>从 建交 至今 , 中 美 两 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已 增长 210多 倍 , 为 增加 美国 就业 、 降低 美国 通货膨胀 以及 美国 寻找 海外 市场 起到 了 非常 重要 的 作用 。</w:t>
      </w:r>
    </w:p>
    <w:p w14:paraId="4C88968F">
      <w:pPr>
        <w:rPr>
          <w:lang w:eastAsia="zh-CN"/>
        </w:rPr>
      </w:pPr>
      <w:r>
        <w:rPr>
          <w:lang w:eastAsia="zh-CN"/>
        </w:rPr>
        <w:t>然而 , 美国 总统 特朗普 近日 签署 备忘录 , 决定 对 华 输 美 产品 设限 ,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。</w:t>
      </w:r>
    </w:p>
    <w:p w14:paraId="2F04BBD3">
      <w:pPr>
        <w:rPr>
          <w:lang w:eastAsia="zh-CN"/>
        </w:rPr>
      </w:pPr>
      <w:r>
        <w:rPr>
          <w:lang w:eastAsia="zh-CN"/>
        </w:rPr>
        <w:t>国际 舆论 普遍 认为 , 美国 政府 一意孤行 采取 典型 的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做法 , 不仅 有损 中 美 经贸 关系 稳定 , 也 危害 全球 贸易 秩序 , 将 严重 威胁 世界 经济 复苏 增长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损人 又 害己 </w:t>
      </w:r>
      <w:r>
        <w:rPr>
          <w:lang w:eastAsia="zh-CN"/>
        </w:rPr>
        <w:br w:type="textWrapping"/>
      </w:r>
      <w:r>
        <w:rPr>
          <w:lang w:eastAsia="zh-CN"/>
        </w:rPr>
        <w:t xml:space="preserve"> </w:t>
      </w:r>
      <w:r>
        <w:rPr>
          <w:lang w:eastAsia="zh-CN"/>
        </w:rPr>
        <w:br w:type="textWrapping"/>
      </w:r>
      <w:r>
        <w:rPr>
          <w:lang w:eastAsia="zh-CN"/>
        </w:rPr>
        <w:t xml:space="preserve"> 美国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的 做法 引发 国际 舆论 高度 关注 , 多国 专家 学者 在 接受 本 报 记者 采访 时 都 表示 , 美方 此 举 不 符合 中国 利益 , 不 符合 美国 利益 , 也 不 符合 世界 利益 。</w:t>
      </w:r>
    </w:p>
    <w:p w14:paraId="5316661C">
      <w:pPr>
        <w:rPr>
          <w:lang w:eastAsia="zh-CN"/>
        </w:rPr>
      </w:pPr>
      <w:r>
        <w:rPr>
          <w:lang w:eastAsia="zh-CN"/>
        </w:rPr>
        <w:t>21世纪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需要 尊重 规则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" 现在 是 21世纪 了 , 但是 特朗普 总统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政策 却 更 像 是 18 世纪 、 甚至 是 17世纪 的 重商主义 政策 。" </w:t>
      </w:r>
    </w:p>
    <w:p w14:paraId="7FBAF703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特朗普 宣称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国际 合作 、 国际 公共 产品 对 美国 来说 都 是 有害 的 , 事实上 美国 能够 保持 经济 繁荣 乃至 成为 世界 上 实力 最 强 的 国家 , 有赖于 二战 后 建立 的 开放 的 世界 经济 体系 。</w:t>
      </w:r>
    </w:p>
    <w:p w14:paraId="42A33D94">
      <w:pPr>
        <w:rPr>
          <w:lang w:eastAsia="zh-CN"/>
        </w:rPr>
      </w:pPr>
      <w:r>
        <w:rPr>
          <w:lang w:eastAsia="zh-CN"/>
        </w:rPr>
        <w:t>"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前 总干事 拉米 1月 26日 在 北京 表示 , 我们 应该 避免 发生 贸易战 , 21世纪 国际 贸易 需要 基于 规则 , 而 不 是 实力 或 强权 。</w:t>
      </w:r>
    </w:p>
    <w:p w14:paraId="5A6F0E52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" 世界 贸易 组织 前 总干事 拉米 1月 26日 在 北京 表示 , 我们 应该 避免 发生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 xml:space="preserve">, 21世纪 国际 贸易 需要 基于 规则 , 而 不 是 实力 或 强权 。"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我们 应该 建立 基于 规则 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, 这 个 体系 也许 需要 一定 的 调整 , 但是 我们 必须 巩固 它 。</w:t>
      </w:r>
    </w:p>
    <w:p w14:paraId="71853668">
      <w:pPr>
        <w:rPr>
          <w:lang w:eastAsia="zh-CN"/>
        </w:rPr>
      </w:pPr>
      <w:r>
        <w:rPr>
          <w:lang w:eastAsia="zh-CN"/>
        </w:rPr>
        <w:t>" " 美国 政府 所 采取 的 单边主义 措施 , 无视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是 极 有 可能 招致 贸易 战争 的 危险 举动 。</w:t>
      </w:r>
    </w:p>
    <w:p w14:paraId="1E8523BA">
      <w:pPr>
        <w:rPr>
          <w:lang w:eastAsia="zh-CN"/>
        </w:rPr>
      </w:pPr>
      <w:r>
        <w:rPr>
          <w:lang w:eastAsia="zh-CN"/>
        </w:rPr>
        <w:t>包括 日本 在内 , 重视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各 有关 国家 应该 采取 行动 , 强烈 要求 美国 改变 政策 。</w:t>
      </w:r>
    </w:p>
    <w:p w14:paraId="74B8586E">
      <w:pPr>
        <w:rPr>
          <w:lang w:eastAsia="zh-CN"/>
        </w:rPr>
      </w:pPr>
      <w:r>
        <w:rPr>
          <w:lang w:eastAsia="zh-CN"/>
        </w:rPr>
        <w:t>" 《 日本 经济 新闻 》 在 社论 中 指出 , 美国 通过 采取 强硬 措施 , 迫使 别 国 做出 让步 , 这 是 典型 的 " 交易 至上主义 " , 不仅 有损 各 国 对 美国 的 信赖 , 而且 也 会 导致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陷入 混乱 。</w:t>
      </w:r>
    </w:p>
    <w:p w14:paraId="38F4F774">
      <w:pPr>
        <w:rPr>
          <w:lang w:eastAsia="zh-CN"/>
        </w:rPr>
      </w:pPr>
      <w:r>
        <w:rPr>
          <w:lang w:eastAsia="zh-CN"/>
        </w:rPr>
        <w:t>美国 一意孤行 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举动 的 恶劣 影响 不 可 估量 。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中国 不 希望  打 贸易战 但 也 绝 不 害怕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 中国 坚决 捍卫 自身 合法 利益 , 且 有 信心 、 有 能力 应对 任何 挑战 。</w:t>
      </w:r>
    </w:p>
    <w:p w14:paraId="28C5F482">
      <w:pPr>
        <w:rPr>
          <w:lang w:eastAsia="zh-CN"/>
        </w:rPr>
      </w:pPr>
      <w:r>
        <w:rPr>
          <w:lang w:eastAsia="zh-CN"/>
        </w:rPr>
        <w:t xml:space="preserve">新加坡 《 海峡 时报 》 的 报道 称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一旦 打响 , 美国 一些 潜在 的 目标 , 包括 为数 不 多 的 有 贸易 顺差 的 部门 比如 农业 , 英特尔 和 苹果 等 在 中国 开展 制造 业务 的 高科技 公司 都 会 受到 影响 。</w:t>
      </w:r>
    </w:p>
    <w:p w14:paraId="4D41F11F">
      <w:pPr>
        <w:rPr>
          <w:lang w:eastAsia="zh-CN"/>
        </w:rPr>
      </w:pPr>
      <w:r>
        <w:rPr>
          <w:lang w:eastAsia="zh-CN"/>
        </w:rPr>
        <w:t>文章 认为 , 中国 可以 迅速 采取 反制 措施 , 如 设置 非关税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障碍 , 加强 安全 检查 , 推迟 货物 入境 等 。</w:t>
      </w:r>
    </w:p>
    <w:p w14:paraId="75CC208E">
      <w:pPr>
        <w:rPr>
          <w:lang w:eastAsia="zh-CN"/>
        </w:rPr>
      </w:pPr>
      <w:r>
        <w:rPr>
          <w:lang w:eastAsia="zh-CN"/>
        </w:rPr>
        <w:t xml:space="preserve">全球 股市 出现 下跌 , 显示 人们 担心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会 带来 破坏性 影响 。</w:t>
      </w:r>
    </w:p>
    <w:p w14:paraId="3309CFD0">
      <w:pPr>
        <w:rPr>
          <w:lang w:eastAsia="zh-CN"/>
        </w:rPr>
      </w:pPr>
      <w:r>
        <w:rPr>
          <w:lang w:eastAsia="zh-CN"/>
        </w:rPr>
        <w:t>" 泰国 《 曼谷 邮报 》 发文 称 ,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总 干事 阿泽维多 呼吁 双方 保持 冷静 , 并 表示 新 的 贸易 壁垒 将 " 危害 全球 经济 " 。</w:t>
      </w:r>
    </w:p>
    <w:p w14:paraId="1A762B84">
      <w:pPr>
        <w:rPr>
          <w:lang w:eastAsia="zh-CN"/>
        </w:rPr>
      </w:pPr>
      <w:r>
        <w:rPr>
          <w:lang w:eastAsia="zh-CN"/>
        </w:rPr>
        <w:t>美国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逆差 根本 原因 在 其 自身 </w:t>
      </w:r>
      <w:r>
        <w:rPr>
          <w:lang w:eastAsia="zh-CN"/>
        </w:rPr>
        <w:br w:type="textWrapping"/>
      </w:r>
      <w:r>
        <w:rPr>
          <w:lang w:eastAsia="zh-CN"/>
        </w:rPr>
        <w:t xml:space="preserve"> 中国 素来 维护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, 是 开放型 世界 经济 的 主要 推动者 和 贡献者 。</w:t>
      </w:r>
    </w:p>
    <w:p w14:paraId="42702F56">
      <w:pPr>
        <w:rPr>
          <w:lang w:eastAsia="zh-CN"/>
        </w:rPr>
      </w:pPr>
      <w:r>
        <w:rPr>
          <w:lang w:eastAsia="zh-CN"/>
        </w:rPr>
        <w:t>中国 素来 维护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, 是 开放型 世界 经济 的 主要 推动者 和 贡献者 。</w:t>
      </w:r>
    </w:p>
    <w:p w14:paraId="502BEABC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" 贸易 保护 政策 不 是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有效 途径 , 美国 只 有 正确 认识 逆差 产生 的 根本 原因 , 才 能 对症下药 。</w:t>
      </w:r>
    </w:p>
    <w:p w14:paraId="3FD91852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欧洲 记者网 主编 科林</w:t>
      </w:r>
      <w:r>
        <w:t>・</w:t>
      </w:r>
      <w:r>
        <w:rPr>
          <w:lang w:eastAsia="zh-CN"/>
        </w:rPr>
        <w:t>史蒂文斯 在 接受 本 报 记者 采访 时 表示 , 造成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根本 原因 还 在于 其 自身 。</w:t>
      </w:r>
    </w:p>
    <w:p w14:paraId="0686DC75">
      <w:pPr>
        <w:rPr>
          <w:lang w:eastAsia="zh-CN"/>
        </w:rPr>
      </w:pPr>
      <w:r>
        <w:rPr>
          <w:lang w:eastAsia="zh-CN"/>
        </w:rPr>
        <w:t>一 是 美国 国内 工业 发展 出现 空洞化 , 大量 制造业 向 新兴 市场 国家 转移 , 特别是 相比于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技术 贸易 比重 的 增加 , 制造业 在 美国 产业 结构 中 的 地位 相对 萎缩 。</w:t>
      </w:r>
    </w:p>
    <w:p w14:paraId="7EC41FBC">
      <w:pPr>
        <w:rPr>
          <w:lang w:eastAsia="zh-CN"/>
        </w:rPr>
      </w:pPr>
      <w:r>
        <w:rPr>
          <w:lang w:eastAsia="zh-CN"/>
        </w:rPr>
        <w:t>马来西亚 星洲网 的 报道 引用 美国 消费 技术 协会 首席 执行官 兼 总裁 夏皮罗 的 声明 表示 , 增加 关税 和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危及 约 250万 个 美国 就业 岗位 , 威胁 经济 增长 , 并 影响 近期 税制 改革 的 效果 。</w:t>
      </w:r>
    </w:p>
    <w:p w14:paraId="45026815">
      <w:pPr>
        <w:rPr>
          <w:lang w:eastAsia="zh-CN"/>
        </w:rPr>
      </w:pPr>
      <w:r>
        <w:rPr>
          <w:lang w:eastAsia="zh-CN"/>
        </w:rPr>
        <w:t>" 美国 国际 战略 研究 中心 政治 经济学家 乔纳森</w:t>
      </w:r>
      <w:r>
        <w:t>・</w:t>
      </w:r>
      <w:r>
        <w:rPr>
          <w:lang w:eastAsia="zh-CN"/>
        </w:rPr>
        <w:t>希尔曼 指出 , 美国 10% 的 基金 经理 认为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 市场 构成 了 最 大 风险 , 主权 投资者 减少 了 对 美国 资产 的 敞口 。</w:t>
      </w:r>
    </w:p>
    <w:p w14:paraId="5C54A532">
      <w:pPr>
        <w:rPr>
          <w:lang w:eastAsia="zh-CN"/>
        </w:rPr>
      </w:pPr>
      <w:r>
        <w:rPr>
          <w:lang w:eastAsia="zh-CN"/>
        </w:rPr>
        <w:t>一 是 美国 国内 工业 发展 出现 空洞化 , 大量 制造业 向 新兴 市场 国家 转移 , 特别是 相比于 服务 贸易 、 技术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比重 的 增加 , 制造业 在 美国 产业 结构 中 的 地位 相对 萎缩 。</w:t>
      </w:r>
    </w:p>
    <w:p w14:paraId="36526507">
      <w:pPr>
        <w:rPr>
          <w:lang w:eastAsia="zh-CN"/>
        </w:rPr>
      </w:pPr>
      <w:r>
        <w:rPr>
          <w:lang w:eastAsia="zh-CN"/>
        </w:rPr>
        <w:t>但 这些 做法 并 不 会 对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产生 本质性 改变 , 双方 应该 通过 对话 协商 解决 彼此 关切 的 问题 。</w:t>
      </w:r>
    </w:p>
    <w:p w14:paraId="11FA8CAC">
      <w:pPr>
        <w:rPr>
          <w:lang w:eastAsia="zh-CN"/>
        </w:rPr>
      </w:pPr>
      <w:r>
        <w:rPr>
          <w:lang w:eastAsia="zh-CN"/>
        </w:rPr>
        <w:t>" 泰国 朱拉隆功 大学 经济 学院 教授 提拉纳 对 本 报 记者 表示 , 中国 已经 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做出 了 巨大 贡献 , 特别是 在 进口 关税 减让 方面 做出 了 很 大 让步 , 同时 中国 也 在 积极 推动 区域 自由 贸易 协定 谈判 。</w:t>
      </w:r>
    </w:p>
    <w:p w14:paraId="53F34EC4">
      <w:pPr>
        <w:rPr>
          <w:lang w:eastAsia="zh-CN"/>
        </w:rPr>
      </w:pPr>
      <w:r>
        <w:rPr>
          <w:lang w:eastAsia="zh-CN"/>
        </w:rPr>
        <w:t>史蒂文斯 强调 , 美国 要 想 从 根本 上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问题 , 必须 从 自身 做起 , 逐步 削减 财政 赤字 、 压缩 过度 消费 、 遏制 金融 泡沫 、 放宽 出口 管制 , 只有 这样 才 能 创造 有利于 全球 经济 良性 发展 的 大 环境 。</w:t>
      </w:r>
    </w:p>
    <w:p w14:paraId="38219C75">
      <w:pPr>
        <w:rPr>
          <w:lang w:eastAsia="zh-CN"/>
        </w:rPr>
      </w:pPr>
      <w:r>
        <w:rPr>
          <w:lang w:eastAsia="zh-CN"/>
        </w:rPr>
        <w:t>" 国际 经济 体系 建立 以来 最 危险 的 举动 "  =––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摩擦 在 美国 国内 引发 担忧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驻 美国 记者 章念生 张 梦旭 吴 乐� 美国 总统 特朗普 1月 22日 签署 限制 中国 对 美 出口 的 备忘录 以来 , 美国 知名 智库 和 主流 媒体 , 大量 刊发 文章 , 深入 分析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成因 , 阐述 贸易战 对 美国 经济 的 消极 作用 。</w:t>
      </w:r>
    </w:p>
    <w:p w14:paraId="3A3A05F1">
      <w:pPr>
        <w:rPr>
          <w:lang w:eastAsia="zh-CN"/>
        </w:rPr>
      </w:pPr>
      <w:r>
        <w:rPr>
          <w:lang w:eastAsia="zh-CN"/>
        </w:rPr>
        <w:t>接受 本 报 记者 采访 的 美国 商界 人士 忧心忡忡 , 担心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反制 措施 伤及 美国 经济 , 敦促 美国 政府 谨慎 行事 。</w:t>
      </w:r>
    </w:p>
    <w:p w14:paraId="5F02B31C">
      <w:pPr>
        <w:rPr>
          <w:lang w:eastAsia="zh-CN"/>
        </w:rPr>
      </w:pPr>
      <w:r>
        <w:rPr>
          <w:lang w:eastAsia="zh-CN"/>
        </w:rPr>
        <w:t>" 在 一 国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中 , 总体 贸易 平衡 才 是 最 重要 的 " </w:t>
      </w:r>
      <w:r>
        <w:rPr>
          <w:lang w:eastAsia="zh-CN"/>
        </w:rPr>
        <w:br w:type="textWrapping"/>
      </w:r>
      <w:r>
        <w:rPr>
          <w:lang w:eastAsia="zh-CN"/>
        </w:rPr>
        <w:t xml:space="preserve"> </w:t>
      </w:r>
      <w:r>
        <w:rPr>
          <w:lang w:eastAsia="zh-CN"/>
        </w:rPr>
        <w:br w:type="textWrapping"/>
      </w:r>
      <w:r>
        <w:rPr>
          <w:lang w:eastAsia="zh-CN"/>
        </w:rPr>
        <w:t xml:space="preserve"> "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威胁 和 关税 行动 是 自 20世纪 40年代 国际 经济 体系 建立 以来 最 危险 的 举动 。</w:t>
      </w:r>
    </w:p>
    <w:p w14:paraId="1D743E72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美国 彼得森 国际 经济 研究所 所长 亚当</w:t>
      </w:r>
      <w:r>
        <w:t>・</w:t>
      </w:r>
      <w:r>
        <w:rPr>
          <w:lang w:eastAsia="zh-CN"/>
        </w:rPr>
        <w:t>珀森 撰文 指出 , 特朗普 以 国家 安全 为 理由 , 对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进行 大 规模 操纵 , 此 举 将 引发 受 影响 国家 针锋相对 的 行动 。</w:t>
      </w:r>
    </w:p>
    <w:p w14:paraId="0F8C4BF9">
      <w:pPr>
        <w:rPr>
          <w:lang w:eastAsia="zh-CN"/>
        </w:rPr>
      </w:pPr>
      <w:r>
        <w:rPr>
          <w:lang w:eastAsia="zh-CN"/>
        </w:rPr>
        <w:t xml:space="preserve">研究 显示 , 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的 爆发 将 导致 美国 失业率 上升 2 至 1 个 百分点 , 资产 价格 大幅 下降 , 破坏 复杂 的 供应链 和 生产链 。</w:t>
      </w:r>
    </w:p>
    <w:p w14:paraId="249EB028">
      <w:pPr>
        <w:rPr>
          <w:lang w:eastAsia="zh-CN"/>
        </w:rPr>
      </w:pPr>
      <w:r>
        <w:rPr>
          <w:lang w:eastAsia="zh-CN"/>
        </w:rPr>
        <w:t xml:space="preserve">然而 , 他 发起 的 一 场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证明 , 他 的 这 场 ' 经济战 ' 将 像 阿富汗 战争 一样 代价 昂贵 , 且 毫 无 结果 。</w:t>
      </w:r>
    </w:p>
    <w:p w14:paraId="47943CBB">
      <w:pPr>
        <w:rPr>
          <w:lang w:eastAsia="zh-CN"/>
        </w:rPr>
      </w:pPr>
      <w:r>
        <w:rPr>
          <w:lang w:eastAsia="zh-CN"/>
        </w:rPr>
        <w:t>" 卡内基 国际 和平 研究院 亚洲 项目 资深 研究员 黄育川 表示 , 特朗普 曾 说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战争 是 好 的 , 容易 取胜 " , 但 实际 情况 是 , 征收 钢铁 关税 将 提高 消费品 的 价格 , 降低 以 钢铁 为 原料 企业 的 竞争力 , 而 不 会 减少 美国 巨大 的 贸易 赤字 。"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特朗普 的 行为 反映 了 他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的 根本 误解 。</w:t>
      </w:r>
    </w:p>
    <w:p w14:paraId="736A89FA">
      <w:pPr>
        <w:rPr>
          <w:lang w:eastAsia="zh-CN"/>
        </w:rPr>
      </w:pPr>
      <w:r>
        <w:rPr>
          <w:lang w:eastAsia="zh-CN"/>
        </w:rPr>
        <w:t>" 黄育川 认为 , 在 生产 网络 主宰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的 时代 , 贸易 是 多边 的 , 从 双边 角度 理解 国际 贸易 是 片面 的 。</w:t>
      </w:r>
    </w:p>
    <w:p w14:paraId="593C2997">
      <w:pPr>
        <w:rPr>
          <w:lang w:eastAsia="zh-CN"/>
        </w:rPr>
      </w:pPr>
      <w:r>
        <w:rPr>
          <w:lang w:eastAsia="zh-CN"/>
        </w:rPr>
        <w:t>一 国 与 一些 国家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与 另外 一些 国家 是 贸易 顺差 , 这 是 合乎 逻辑 的 。</w:t>
      </w:r>
    </w:p>
    <w:p w14:paraId="741463BD">
      <w:pPr>
        <w:rPr>
          <w:lang w:eastAsia="zh-CN"/>
        </w:rPr>
      </w:pPr>
      <w:r>
        <w:rPr>
          <w:lang w:eastAsia="zh-CN"/>
        </w:rPr>
        <w:t>事实上 , 在 一 国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, 总体 贸易 平衡 才 是 最 重要 的 。</w:t>
      </w:r>
    </w:p>
    <w:p w14:paraId="4D433A5A">
      <w:pPr>
        <w:rPr>
          <w:lang w:eastAsia="zh-CN"/>
        </w:rPr>
      </w:pPr>
      <w:r>
        <w:rPr>
          <w:lang w:eastAsia="zh-CN"/>
        </w:rPr>
        <w:t>为了 遏制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而 对 一 国 的 特定 产品 征收 关税 , 并 不 会 导致 美国 贸易 赤字 总体 上 减少 , 赤字 只 会 转移 到 另 一 个 国家 。</w:t>
      </w:r>
    </w:p>
    <w:p w14:paraId="27226FBB">
      <w:pPr>
        <w:rPr>
          <w:lang w:eastAsia="zh-CN"/>
        </w:rPr>
      </w:pPr>
      <w:r>
        <w:rPr>
          <w:lang w:eastAsia="zh-CN"/>
        </w:rPr>
        <w:t>美国 《 外交 事务 》 杂志 网站 刊文 指出 , 特朗普 政府 对 中国 商品 加征 巨额 关税 , 将 损害 美国 公司 和 消费者 的 利益 , 并 破坏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, 损害 远远 超过 收益 。</w:t>
      </w:r>
    </w:p>
    <w:p w14:paraId="6F251506">
      <w:pPr>
        <w:rPr>
          <w:lang w:eastAsia="zh-CN"/>
        </w:rPr>
      </w:pPr>
      <w:r>
        <w:rPr>
          <w:lang w:eastAsia="zh-CN"/>
        </w:rPr>
        <w:t>文章 还 警告 称 , 美国 政府 此 举 可能 会 对 更 广泛 的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产生 重大 连锁 效应 , 其他 国家 可能 会 效仿 美国 提出 针对 美国 的 贸易 壁垒 。</w:t>
      </w:r>
    </w:p>
    <w:p w14:paraId="7CA47AF1">
      <w:pPr>
        <w:rPr>
          <w:lang w:eastAsia="zh-CN"/>
        </w:rPr>
      </w:pPr>
      <w:r>
        <w:rPr>
          <w:lang w:eastAsia="zh-CN"/>
        </w:rPr>
        <w:t>" 两 国 政府 应该 进行 建设性 谈判 , 防止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争端 升级 " </w:t>
      </w:r>
      <w:r>
        <w:rPr>
          <w:lang w:eastAsia="zh-CN"/>
        </w:rPr>
        <w:br w:type="textWrapping"/>
      </w:r>
      <w:r>
        <w:rPr>
          <w:lang w:eastAsia="zh-CN"/>
        </w:rPr>
        <w:t xml:space="preserve"> 作为 世界 前 两 大 经济体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总值 2017年 达到 1.95万亿 元 人民币 , 两 国 民众 对于 对方 国家 的 商品 都 不 陌生 。</w:t>
      </w:r>
    </w:p>
    <w:p w14:paraId="4D0D61D1">
      <w:pPr>
        <w:rPr>
          <w:lang w:eastAsia="zh-CN"/>
        </w:rPr>
      </w:pPr>
      <w:r>
        <w:rPr>
          <w:lang w:eastAsia="zh-CN"/>
        </w:rPr>
        <w:t>然而 , 骤然 紧张 的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, 让 美国 商界 人士 惊诧不已 。</w:t>
      </w:r>
    </w:p>
    <w:p w14:paraId="156E68EB">
      <w:pPr>
        <w:rPr>
          <w:lang w:eastAsia="zh-CN"/>
        </w:rPr>
      </w:pPr>
      <w:r>
        <w:rPr>
          <w:lang w:eastAsia="zh-CN"/>
        </w:rPr>
        <w:t>近日 , 代表 了 美国 经济 多 种 产业 的 45 家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协会 向 特朗普 政府 申诉 , 要求 其 停止 考虑 对 中国 征收 关税 , 以 其他 方式 来 处理 与 中国 的 贸易 争端 。</w:t>
      </w:r>
    </w:p>
    <w:p w14:paraId="47BBB89E">
      <w:pPr>
        <w:rPr>
          <w:lang w:eastAsia="zh-CN"/>
        </w:rPr>
      </w:pPr>
      <w:r>
        <w:rPr>
          <w:lang w:eastAsia="zh-CN"/>
        </w:rPr>
        <w:t>他 说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 双方 都 不利 , 美国 单方面 行动 必 将 产生 负面 后果 , 不仅 损害 中方 利益 , 也 会 损害 美国 消费者 和 进口商 利益 。</w:t>
      </w:r>
    </w:p>
    <w:p w14:paraId="07A6568D">
      <w:pPr>
        <w:rPr>
          <w:lang w:eastAsia="zh-CN"/>
        </w:rPr>
      </w:pPr>
      <w:r>
        <w:rPr>
          <w:lang w:eastAsia="zh-CN"/>
        </w:rPr>
        <w:t>箭 在 弦上 的 中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让 美国 农业界 人士 很 担忧 。</w:t>
      </w:r>
    </w:p>
    <w:p w14:paraId="73606173">
      <w:pPr>
        <w:rPr>
          <w:lang w:eastAsia="zh-CN"/>
        </w:rPr>
      </w:pPr>
      <w:r>
        <w:rPr>
          <w:lang w:eastAsia="zh-CN"/>
        </w:rPr>
        <w:t>美国 艾奥瓦州 大豆 协会 市场 开发部 主任 格兰特</w:t>
      </w:r>
      <w:r>
        <w:t>・</w:t>
      </w:r>
      <w:r>
        <w:rPr>
          <w:lang w:eastAsia="zh-CN"/>
        </w:rPr>
        <w:t>金伯利 在 接受 本 报 记者 采访 时 表达 了 自己 的 无奈 , " 农业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是 美 中 贸易 中 美国 能够 实现 顺差 的 领域 之一 , 其中 大豆 和 猪肉 产品 获利 最 多 。" </w:t>
      </w:r>
    </w:p>
    <w:p w14:paraId="53876845">
      <w:pPr>
        <w:rPr>
          <w:lang w:eastAsia="zh-CN"/>
        </w:rPr>
      </w:pPr>
      <w:r>
        <w:rPr>
          <w:lang w:eastAsia="zh-CN"/>
        </w:rPr>
        <w:t>北美 肉类 协会 主席 巴里</w:t>
      </w:r>
      <w:r>
        <w:t>・</w:t>
      </w:r>
      <w:r>
        <w:rPr>
          <w:lang w:eastAsia="zh-CN"/>
        </w:rPr>
        <w:t xml:space="preserve">卡彭特 发表 声明 , 对 美国 政府 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做法 表示 担忧 , 认为 美国 政府 限制 贸易 的 政策 不仅 会 减少 美国 农产品 的 出口 , 抑制 经济 发展 , 而且 会 最终 伤害 到 美国 的 农业 人口 , 因为 他们 将 在 中国 的 报复 措施 中 蒙受 损失 。</w:t>
      </w:r>
    </w:p>
    <w:p w14:paraId="0CB803B3">
      <w:pPr>
        <w:rPr>
          <w:lang w:eastAsia="zh-CN"/>
        </w:rPr>
      </w:pPr>
      <w:r>
        <w:rPr>
          <w:lang w:eastAsia="zh-CN"/>
        </w:rPr>
        <w:t>他 认为 美国 政府 应该 与 中国 政府 进行 建设性 谈判 , 防止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升级 。</w:t>
      </w:r>
    </w:p>
    <w:p w14:paraId="0A729B55">
      <w:pPr>
        <w:rPr>
          <w:lang w:eastAsia="zh-CN"/>
        </w:rPr>
      </w:pPr>
      <w:r>
        <w:rPr>
          <w:lang w:eastAsia="zh-CN"/>
        </w:rPr>
        <w:t>他 表示 , 美国 农业 和 畜牧业 的 未来 增长 , 取决于 美 中 之间 强劲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。</w:t>
      </w:r>
    </w:p>
    <w:p w14:paraId="69BDD349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没有 赢家 , 受 伤害 最 大 的 是 消费者 。</w:t>
      </w:r>
    </w:p>
    <w:p w14:paraId="325F7555">
      <w:pPr>
        <w:rPr>
          <w:lang w:eastAsia="zh-CN"/>
        </w:rPr>
      </w:pPr>
      <w:r>
        <w:rPr>
          <w:lang w:eastAsia="zh-CN"/>
        </w:rPr>
        <w:t>" 黄育川 认为 , "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的 运行 是 公平 和 迅速 的 , 美国 要 做 的 是 在 世贸 体系 框架 内 行事 , 而 不 是 否定 这 一 体系 。</w:t>
      </w:r>
    </w:p>
    <w:p w14:paraId="1325013E">
      <w:pPr>
        <w:rPr>
          <w:lang w:eastAsia="zh-CN"/>
        </w:rPr>
      </w:pPr>
      <w:r>
        <w:rPr>
          <w:lang w:eastAsia="zh-CN"/>
        </w:rPr>
        <w:t>" 国际 经济 体系 建立 以来 最 危险 的 举动 "  =––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摩擦 在 美国 国内 引发 担忧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驻 美国 记者 章念生 张 梦旭 吴 乐� 美国 总统 特朗普 1月 22日 签署 限制 中国 对 美 出口 的 备忘录 以来 , 美国 知名 智库 和 主流 媒体 , 大量 刊发 文章 , 深入 分析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成因 , 阐述 贸易战 对 美国 经济 的 消极 作用 。</w:t>
      </w:r>
    </w:p>
    <w:p w14:paraId="503AED25">
      <w:pPr>
        <w:rPr>
          <w:lang w:eastAsia="zh-CN"/>
        </w:rPr>
      </w:pPr>
      <w:r>
        <w:rPr>
          <w:lang w:eastAsia="zh-CN"/>
        </w:rPr>
        <w:t>接受 本 报 记者 采访 的 美国 商界 人士 忧心忡忡 , 担心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反制 措施 伤及 美国 经济 , 敦促 美国 政府 谨慎 行事 。</w:t>
      </w:r>
    </w:p>
    <w:p w14:paraId="7FA8755C">
      <w:pPr>
        <w:rPr>
          <w:lang w:eastAsia="zh-CN"/>
        </w:rPr>
      </w:pPr>
      <w:r>
        <w:rPr>
          <w:lang w:eastAsia="zh-CN"/>
        </w:rPr>
        <w:t>" 在 一 国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中 , 总体 贸易 平衡 才 是 最 重要 的 "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"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威胁 和 关税 行动 是 自 20世纪 40年代 国际 经济 体系 建立 以来 最 危险 的 举动 。</w:t>
      </w:r>
    </w:p>
    <w:p w14:paraId="7CAB5137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美国 彼得森 国际 经济 研究所 所长 亚当</w:t>
      </w:r>
      <w:r>
        <w:t>・</w:t>
      </w:r>
      <w:r>
        <w:rPr>
          <w:lang w:eastAsia="zh-CN"/>
        </w:rPr>
        <w:t>珀森 撰文 指出 , 特朗普 以 国家 安全 为 理由 , 对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进行 大 规模 操纵 , 此 举 将 引发 受 影响 国家 针锋相对 的 行动 。</w:t>
      </w:r>
    </w:p>
    <w:p w14:paraId="5357A27E">
      <w:pPr>
        <w:rPr>
          <w:lang w:eastAsia="zh-CN"/>
        </w:rPr>
      </w:pPr>
      <w:r>
        <w:rPr>
          <w:lang w:eastAsia="zh-CN"/>
        </w:rPr>
        <w:t xml:space="preserve">研究 显示 , 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的 爆发 将 导致 美国 失业率 上升 2 至 1 个 百分点 , 资产 价格 大幅 下降 , 破坏 复杂 的 供应链 和 生产链 。</w:t>
      </w:r>
    </w:p>
    <w:p w14:paraId="64018AD2">
      <w:pPr>
        <w:rPr>
          <w:lang w:eastAsia="zh-CN"/>
        </w:rPr>
      </w:pPr>
      <w:r>
        <w:rPr>
          <w:lang w:eastAsia="zh-CN"/>
        </w:rPr>
        <w:t xml:space="preserve">然而 , 他 发起 的 一 场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证明 , 他 的 这 场 ' 经济战 ' 将 像 阿富汗 战争 一样 代价 昂贵 , 且 毫 无 结果 。</w:t>
      </w:r>
    </w:p>
    <w:p w14:paraId="2A378C55">
      <w:pPr>
        <w:rPr>
          <w:lang w:eastAsia="zh-CN"/>
        </w:rPr>
      </w:pPr>
      <w:r>
        <w:rPr>
          <w:lang w:eastAsia="zh-CN"/>
        </w:rPr>
        <w:t>" 卡内基 国际 和平 研究院 亚洲 项目 资深 研究员 黄育川 表示 , 特朗普 曾 说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战争 是 好 的 , 容易 取胜 " , 但 实际 情况 是 , 征收 钢铁 关税 将 提高 消费品 的 价格 , 降低 以 钢铁 为 原料 企业 的 竞争力 , 而 不 会 减少 美国 巨大 的 贸易 赤字 。</w:t>
      </w:r>
    </w:p>
    <w:p w14:paraId="5891B278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特朗普 的 行为 反映 了 他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的 根本 误解 。</w:t>
      </w:r>
    </w:p>
    <w:p w14:paraId="687879BC">
      <w:pPr>
        <w:rPr>
          <w:lang w:eastAsia="zh-CN"/>
        </w:rPr>
      </w:pPr>
      <w:r>
        <w:rPr>
          <w:lang w:eastAsia="zh-CN"/>
        </w:rPr>
        <w:t>" 黄育川 认为 , 在 生产 网络 主宰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的 时代 , 贸易 是 多边 的 , 从 双边 角度 理解 国际 贸易 是 片面 的 。</w:t>
      </w:r>
    </w:p>
    <w:p w14:paraId="70E320D2">
      <w:pPr>
        <w:rPr>
          <w:lang w:eastAsia="zh-CN"/>
        </w:rPr>
      </w:pPr>
      <w:r>
        <w:rPr>
          <w:lang w:eastAsia="zh-CN"/>
        </w:rPr>
        <w:t>一 国 与 一些 国家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与 另外 一些 国家 是 贸易 顺差 , 这 是 合乎 逻辑 的 。</w:t>
      </w:r>
    </w:p>
    <w:p w14:paraId="546F1E56">
      <w:pPr>
        <w:rPr>
          <w:lang w:eastAsia="zh-CN"/>
        </w:rPr>
      </w:pPr>
      <w:r>
        <w:rPr>
          <w:lang w:eastAsia="zh-CN"/>
        </w:rPr>
        <w:t>事实上 , 在 一 国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, 总体 贸易 平衡 才 是 最 重要 的 。</w:t>
      </w:r>
    </w:p>
    <w:p w14:paraId="45EBA16F">
      <w:pPr>
        <w:rPr>
          <w:lang w:eastAsia="zh-CN"/>
        </w:rPr>
      </w:pPr>
      <w:r>
        <w:rPr>
          <w:lang w:eastAsia="zh-CN"/>
        </w:rPr>
        <w:t>为了 遏制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而 对 一 国 的 特定 产品 征收 关税 , 并 不 会 导致 美国 贸易 赤字 总体 上 减少 , 赤字 只 会 转移 到 另 一 个 国家 。</w:t>
      </w:r>
    </w:p>
    <w:p w14:paraId="7B9CF125">
      <w:pPr>
        <w:rPr>
          <w:lang w:eastAsia="zh-CN"/>
        </w:rPr>
      </w:pPr>
      <w:r>
        <w:rPr>
          <w:lang w:eastAsia="zh-CN"/>
        </w:rPr>
        <w:t>美国 《 外交 事务 》 杂志 网站 刊文 指出 , 特朗普 政府 对 中国 商品 加征 巨额 关税 , 将 损害 美国 公司 和 消费者 的 利益 , 并 破坏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, 损害 远远 超过 收益 。</w:t>
      </w:r>
    </w:p>
    <w:p w14:paraId="4EDBFFC4">
      <w:pPr>
        <w:rPr>
          <w:lang w:eastAsia="zh-CN"/>
        </w:rPr>
      </w:pPr>
      <w:r>
        <w:rPr>
          <w:lang w:eastAsia="zh-CN"/>
        </w:rPr>
        <w:t>文章 还 警告 称 , 美国 政府 此 举 可能 会 对 更 广泛 的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产生 重大 连锁 效应 , 其他 国家 可能 会 效仿 美国 提出 针对 美国 的 贸易 壁垒 。</w:t>
      </w:r>
    </w:p>
    <w:p w14:paraId="68EFEE9F">
      <w:pPr>
        <w:rPr>
          <w:lang w:eastAsia="zh-CN"/>
        </w:rPr>
      </w:pPr>
      <w:r>
        <w:rPr>
          <w:lang w:eastAsia="zh-CN"/>
        </w:rPr>
        <w:t>" 两 国 政府 应该 进行 建设性 谈判 , 防止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争端 升级 " </w:t>
      </w:r>
      <w:r>
        <w:rPr>
          <w:lang w:eastAsia="zh-CN"/>
        </w:rPr>
        <w:br w:type="textWrapping"/>
      </w:r>
      <w:r>
        <w:rPr>
          <w:lang w:eastAsia="zh-CN"/>
        </w:rPr>
        <w:t xml:space="preserve"> 作为 世界 前 两 大 经济体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总值 2017年 达到 1.95万亿 元 人民币 , 两 国 民众 对于 对方 国家 的 商品 都 不 陌生 。</w:t>
      </w:r>
    </w:p>
    <w:p w14:paraId="57A24398">
      <w:pPr>
        <w:rPr>
          <w:lang w:eastAsia="zh-CN"/>
        </w:rPr>
      </w:pPr>
      <w:r>
        <w:rPr>
          <w:lang w:eastAsia="zh-CN"/>
        </w:rPr>
        <w:t>然而 , 骤然 紧张 的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, 让 美国 商界 人士 惊诧不已 。</w:t>
      </w:r>
    </w:p>
    <w:p w14:paraId="07080566">
      <w:pPr>
        <w:rPr>
          <w:lang w:eastAsia="zh-CN"/>
        </w:rPr>
      </w:pPr>
      <w:r>
        <w:rPr>
          <w:lang w:eastAsia="zh-CN"/>
        </w:rPr>
        <w:t>近日 , 代表 了 美国 经济 多 种 产业 的 45 家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协会 向 特朗普 政府 申诉 , 要求 其 停止 考虑 对 中国 征收 关税 , 以 其他 方式 来 处理 与 中国 的 贸易 争端 。</w:t>
      </w:r>
    </w:p>
    <w:p w14:paraId="59C3D21A">
      <w:pPr>
        <w:rPr>
          <w:lang w:eastAsia="zh-CN"/>
        </w:rPr>
      </w:pPr>
      <w:r>
        <w:rPr>
          <w:lang w:eastAsia="zh-CN"/>
        </w:rPr>
        <w:t>他 说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 双方 都 不利 , 美国 单方面 行动 必 将 产生 负面 后果 , 不仅 损害 中方 利益 , 也 会 损害 美国 消费者 和 进口商 利益 。</w:t>
      </w:r>
    </w:p>
    <w:p w14:paraId="48600430">
      <w:pPr>
        <w:rPr>
          <w:lang w:eastAsia="zh-CN"/>
        </w:rPr>
      </w:pPr>
      <w:r>
        <w:rPr>
          <w:lang w:eastAsia="zh-CN"/>
        </w:rPr>
        <w:t>箭 在 弦上 的 中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让 美国 农业界 人士 很 担忧 。</w:t>
      </w:r>
    </w:p>
    <w:p w14:paraId="1FD99BA1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美国 艾奥瓦州 大豆 协会 市场 开发部 主任 格兰特</w:t>
      </w:r>
      <w:r>
        <w:t>・</w:t>
      </w:r>
      <w:r>
        <w:rPr>
          <w:lang w:eastAsia="zh-CN"/>
        </w:rPr>
        <w:t>金伯利 在 接受 本 报 记者 采访 时 表达 了 自己 的 无奈 , " 农业 贸易 是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美国 能够 实现 顺差 的 领域 之一 , 其中 大豆 和 猪肉 产品 获利 最 多 。</w:t>
      </w:r>
    </w:p>
    <w:p w14:paraId="7A34243C">
      <w:pPr>
        <w:rPr>
          <w:lang w:eastAsia="zh-CN"/>
        </w:rPr>
      </w:pPr>
      <w:r>
        <w:rPr>
          <w:lang w:eastAsia="zh-CN"/>
        </w:rPr>
        <w:t>北美 肉类 协会 主席 巴里</w:t>
      </w:r>
      <w:r>
        <w:t>・</w:t>
      </w:r>
      <w:r>
        <w:rPr>
          <w:lang w:eastAsia="zh-CN"/>
        </w:rPr>
        <w:t xml:space="preserve">卡彭特 发表 声明 , 对 美国 政府 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做法 表示 担忧 , 认为 美国 政府 限制 贸易 的 政策 不仅 会 减少 美国 农产品 的 出口 , 抑制 经济 发展 , 而且 会 最终 伤害 到 美国 的 农业 人口 , 因为 他们 将 在 中国 的 报复 措施 中 蒙受 损失 。</w:t>
      </w:r>
    </w:p>
    <w:p w14:paraId="3D5F0D34">
      <w:pPr>
        <w:rPr>
          <w:lang w:eastAsia="zh-CN"/>
        </w:rPr>
      </w:pPr>
      <w:r>
        <w:rPr>
          <w:lang w:eastAsia="zh-CN"/>
        </w:rPr>
        <w:t>他 认为 美国 政府 应该 与 中国 政府 进行 建设性 谈判 , 防止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升级 。</w:t>
      </w:r>
    </w:p>
    <w:p w14:paraId="028A6407">
      <w:pPr>
        <w:rPr>
          <w:lang w:eastAsia="zh-CN"/>
        </w:rPr>
      </w:pPr>
      <w:r>
        <w:rPr>
          <w:lang w:eastAsia="zh-CN"/>
        </w:rPr>
        <w:t>他 表示 , 美国 农业 和 畜牧业 的 未来 增长 , 取决于 美 中 之间 强劲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。</w:t>
      </w:r>
    </w:p>
    <w:p w14:paraId="122C15BF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没有 赢家 , 受 伤害 最 大 的 是 消费者 。</w:t>
      </w:r>
    </w:p>
    <w:p w14:paraId="404AF284">
      <w:pPr>
        <w:rPr>
          <w:lang w:eastAsia="zh-CN"/>
        </w:rPr>
      </w:pPr>
      <w:r>
        <w:rPr>
          <w:lang w:eastAsia="zh-CN"/>
        </w:rPr>
        <w:t>" 黄育川 认为 , "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的 运行 是 公平 和 迅速 的 , 美国 要 做 的 是 在 世贸 体系 框架 内 行事 , 而 不 是 否定 这 一 体系 。</w:t>
      </w:r>
    </w:p>
    <w:p w14:paraId="1646904A">
      <w:pPr>
        <w:rPr>
          <w:lang w:eastAsia="zh-CN"/>
        </w:rPr>
      </w:pPr>
      <w:r>
        <w:rPr>
          <w:lang w:eastAsia="zh-CN"/>
        </w:rPr>
        <w:t>=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结 不 出 好 果子 ( 国际 论坛 ) 特朗普 总统 签署 的 备忘录 , 不仅 将 使 美国 自食其果 , 也 将 对 业已 形成 的 全球 供应链 施加 巨大 破坏 作用 , 是 影响 世界 经济 发展 的 极大 负面 因素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美国 总统 特朗普 一直 主张 " 美国 第一 " , 然而 美国 实施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却 是 " 特朗普 第一 " , 将 会 导致 经济 全球化 进一步 倒退 。</w:t>
      </w:r>
    </w:p>
    <w:p w14:paraId="2C1A34A9">
      <w:pPr>
        <w:rPr>
          <w:lang w:eastAsia="zh-CN"/>
        </w:rPr>
      </w:pPr>
      <w:r>
        <w:rPr>
          <w:lang w:eastAsia="zh-CN"/>
        </w:rPr>
        <w:t>历史 已经 证明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不 会 结出 好 果子 。</w:t>
      </w:r>
    </w:p>
    <w:p w14:paraId="0462FFB4">
      <w:pPr>
        <w:rPr>
          <w:lang w:eastAsia="zh-CN"/>
        </w:rPr>
      </w:pPr>
      <w:r>
        <w:rPr>
          <w:lang w:eastAsia="zh-CN"/>
        </w:rPr>
        <w:t>今天 的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可以 说 与 当年 日 美 贸易 摩擦 具有 一定 相似性 。</w:t>
      </w:r>
    </w:p>
    <w:p w14:paraId="64F85ABB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措施 终将 给 美国 经济 带来 消极 影响 。</w:t>
      </w:r>
    </w:p>
    <w:p w14:paraId="26BD9692">
      <w:pPr>
        <w:rPr>
          <w:lang w:eastAsia="zh-CN"/>
        </w:rPr>
      </w:pPr>
      <w:r>
        <w:rPr>
          <w:lang w:eastAsia="zh-CN"/>
        </w:rPr>
        <w:t>他 认为 , 美国 政府 最近 作出 的 对 进口 钢铝 征收 高 关税 , 以及 大 规模 限制 中国 对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的 决定 , 最终 将 打击 美国 消费者 、 制造业 和 产品 。</w:t>
      </w:r>
    </w:p>
    <w:p w14:paraId="52462253">
      <w:pPr>
        <w:rPr>
          <w:lang w:eastAsia="zh-CN"/>
        </w:rPr>
      </w:pPr>
      <w:r>
        <w:rPr>
          <w:lang w:eastAsia="zh-CN"/>
        </w:rPr>
        <w:t>博卡斯 2014年 2月 担任 美国 驻华 大使 前 , 曾 在 美国 联邦 参议院 任职 15 年 , 包括 担任 参议院 财政 委员会 主席 这 一 重要 职位 , 是 美国 国会 2000年 批准 与 中国 的 永久 正常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、 2001年 中国 加入 世界 贸易 组织 等 重大 事件 的 亲历者 与 推动者 , 对 美 中 贸易 合作 有 着 多 年 亲身 体会 。</w:t>
      </w:r>
    </w:p>
    <w:p w14:paraId="679FA856">
      <w:pPr>
        <w:rPr>
          <w:lang w:eastAsia="zh-CN"/>
        </w:rPr>
      </w:pPr>
      <w:r>
        <w:rPr>
          <w:lang w:eastAsia="zh-CN"/>
        </w:rPr>
        <w:t>博卡斯 2014年 2月 担任 美国 驻华 大使 前 , 曾 在 美国 联邦 参议院 任职 35 年 , 包括 担任 参议院 财政 委员会 主席 这 一 重要 职位 , 是 美国 国会 2000年 批准 与 中国 的 永久 正常 贸易 关系 、 2001年 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等 重大 事件 的 亲历者 与 推动者 , 对 美 中 贸易 合作 有 着 多 年 亲身 体会 。</w:t>
      </w:r>
    </w:p>
    <w:p w14:paraId="5AB4D2F6">
      <w:pPr>
        <w:rPr>
          <w:lang w:eastAsia="zh-CN"/>
        </w:rPr>
      </w:pPr>
      <w:r>
        <w:rPr>
          <w:lang w:eastAsia="zh-CN"/>
        </w:rPr>
        <w:t>作为 蒙大拿州 任职 时间 最 长 的 联邦 参议员 , 博卡斯 为 蒙大拿 的 经济 事务 , 包括 促进 与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发展 不遗余力 。</w:t>
      </w:r>
    </w:p>
    <w:p w14:paraId="660E0B65">
      <w:pPr>
        <w:rPr>
          <w:lang w:eastAsia="zh-CN"/>
        </w:rPr>
      </w:pPr>
      <w:r>
        <w:rPr>
          <w:lang w:eastAsia="zh-CN"/>
        </w:rPr>
        <w:t>如今 , 特朗普 政府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让 博卡斯深感 忧虑 。</w:t>
      </w:r>
    </w:p>
    <w:p w14:paraId="43D80E56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 xml:space="preserve"> = 商务部 回应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摩擦 相关 问题 ––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记者 王 珂 在 商务部 1月 29日 举行 的 例行 新闻 发布会 上 , 商务部 新闻 发言人 高峰 表示 , 美国 在 对 华 经贸 问题 上 采取 的 一 系列 举措 , 是 典型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是 冷战 思维 、 零 和 意识 在 作祟 。</w:t>
      </w:r>
    </w:p>
    <w:p w14:paraId="52AAE19E">
      <w:pPr>
        <w:rPr>
          <w:lang w:eastAsia="zh-CN"/>
        </w:rPr>
      </w:pPr>
      <w:r>
        <w:rPr>
          <w:lang w:eastAsia="zh-CN"/>
        </w:rPr>
        <w:t>近日 , 有 声音 认为 , 中国 市场 开放 程度 不 及 预期 , 未 切实 履行 加入 世贸 组织 降低 关税 的 承诺 , 这 是 美国 对 华 发动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原因 之一 。</w:t>
      </w:r>
    </w:p>
    <w:p w14:paraId="009E4537">
      <w:pPr>
        <w:rPr>
          <w:lang w:eastAsia="zh-CN"/>
        </w:rPr>
      </w:pPr>
      <w:r>
        <w:rPr>
          <w:lang w:eastAsia="zh-CN"/>
        </w:rPr>
        <w:t>如果 考虑 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 的 因素 , 中国 实际 的 贸易 加权 平均 税率 只 有 4.4% , 已经 非常 接近 发达 成员 , 美国 贸易 加权 的 实际 进口 关税 税率 是 2.4% , 欧盟 是 1% , 澳大利亚 是 4% 。</w:t>
      </w:r>
    </w:p>
    <w:p w14:paraId="52D20826">
      <w:pPr>
        <w:rPr>
          <w:lang w:eastAsia="zh-CN"/>
        </w:rPr>
      </w:pPr>
      <w:r>
        <w:rPr>
          <w:lang w:eastAsia="zh-CN"/>
        </w:rPr>
        <w:t>实际上 , 美国 在 《 乌拉圭 回合 协定 法 》 的 附件 《 行政 行为 说明 》 中 承诺 , 对于 WTO 规则 涵盖 的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行为 将 诉诸 WTO 争端 解决 机制 , 而 不 再 适用 于 本国 的 101 调查 。</w:t>
      </w:r>
    </w:p>
    <w:p w14:paraId="5E8F8A59">
      <w:pPr>
        <w:rPr>
          <w:lang w:eastAsia="zh-CN"/>
        </w:rPr>
      </w:pPr>
      <w:r>
        <w:rPr>
          <w:lang w:eastAsia="zh-CN"/>
        </w:rPr>
        <w:t>" 美方 对 华 101 调查 是 对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公然 挑战 。</w:t>
      </w:r>
    </w:p>
    <w:p w14:paraId="43BB56E4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>美方 恶劣 做法 就 像 开启 了 " 潘多拉盒子 " " 这 是 一 起 正常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案件 。</w:t>
      </w:r>
    </w:p>
    <w:p w14:paraId="05014B83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然而 , 继 美国 对 进口 的 钢铁 和 铝 产品 采取 " 212 " 措施 之后 , 欧盟 、 日本 等 相继 对 有关 产品 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措施 或者 开展 调查 。</w:t>
      </w:r>
    </w:p>
    <w:p w14:paraId="1DBA9C89">
      <w:pPr>
        <w:rPr>
          <w:lang w:eastAsia="zh-CN"/>
        </w:rPr>
      </w:pPr>
      <w:r>
        <w:rPr>
          <w:lang w:eastAsia="zh-CN"/>
        </w:rPr>
        <w:t>" 美方 的 恶劣 做法 , 就 像 开启 了 ' 潘多拉 的 盒子 ' , 确实 有 引发 连锁 反应 的 危险 , 会 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' 病毒 ' 在 全球 蔓延 。</w:t>
      </w:r>
    </w:p>
    <w:p w14:paraId="1B13F33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美方 的 行径 开启 了 非常 恶劣 的 先例 , 对 中国 产品 征税 , 这 是 公然 违反 世贸 组织 规则 , 把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完全 抛 在 脑 后 , 是 对 多边 规则 的 蔑视 和 践踏 。</w:t>
      </w:r>
    </w:p>
    <w:p w14:paraId="676718DD">
      <w:pPr>
        <w:rPr>
          <w:lang w:eastAsia="zh-CN"/>
        </w:rPr>
      </w:pPr>
      <w:r>
        <w:rPr>
          <w:lang w:eastAsia="zh-CN"/>
        </w:rPr>
        <w:t>美方 的 恶劣 行径 , 还 可能 会 引发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连锁 反应 , 使 本 已 复苏 的 全球 经济 再次 蒙上 阴影 。</w:t>
      </w:r>
    </w:p>
    <w:p w14:paraId="7931CED7">
      <w:pPr>
        <w:rPr>
          <w:lang w:eastAsia="zh-CN"/>
        </w:rPr>
      </w:pPr>
      <w:r>
        <w:rPr>
          <w:lang w:eastAsia="zh-CN"/>
        </w:rPr>
        <w:t>高峰 表示 , 希望 所有 世贸 组织 成员 能够 团结 起来 , 不 受 个别 成员 的 影响 , 继续 坚定 地 反对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继续 坚定 地 维护 多边 贸易 体制 , 继续 坚定 地 推进 经济 全球化 和 贸易 投资 自由化 , 为 世界 各 国 产业 带来 新 的 发展 , 为 各 国 人民 福祉 带来 新 的 希望 。</w:t>
      </w:r>
    </w:p>
    <w:p w14:paraId="06D91847">
      <w:pPr>
        <w:rPr>
          <w:lang w:eastAsia="zh-CN"/>
        </w:rPr>
      </w:pPr>
      <w:r>
        <w:rPr>
          <w:lang w:eastAsia="zh-CN"/>
        </w:rPr>
        <w:t>" 中方 的 立场 已经 非常 明确 , 我们 不 希望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中国 正 积极 发展 全球 伙伴 关系 , 努力 扩大 同 世界 各 国 的 利益 交汇点 , 构建 合作 共赢 的 新型 国际 关系 。</w:t>
      </w:r>
    </w:p>
    <w:p w14:paraId="51850D2C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>高峰 说 , 但是 我们 绝 不 害怕 打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我们 反对 把 自己 的 意志 强加于 人 , 反对 以强凌弱 , 绝 不 会 放弃 自己 的 正当 权益 , 会 采取 一切 必要 措施 , 坚决 捍卫 自身 的 合法 权益 。</w:t>
      </w:r>
    </w:p>
    <w:p w14:paraId="415AE61C">
      <w:pPr>
        <w:rPr>
          <w:lang w:eastAsia="zh-CN"/>
        </w:rPr>
      </w:pPr>
      <w:r>
        <w:rPr>
          <w:lang w:eastAsia="zh-CN"/>
        </w:rPr>
        <w:t>美方 必须 收起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的 " 大棒 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近日 有 消息 称 ,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莱特希泽说 , 美国 对 华 加征 关税 产品 的 清单 公示 天数 将 从 10 天 延长 到 60 天 。</w:t>
      </w:r>
    </w:p>
    <w:p w14:paraId="573AAA58">
      <w:pPr>
        <w:rPr>
          <w:lang w:eastAsia="zh-CN"/>
        </w:rPr>
      </w:pPr>
      <w:r>
        <w:rPr>
          <w:lang w:eastAsia="zh-CN"/>
        </w:rPr>
        <w:t>高峰 表示 , 希望 美方 认清 形势 , 顺应 经济 全球化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自由化 的 历史 趋势 。</w:t>
      </w:r>
    </w:p>
    <w:p w14:paraId="00A5DA93">
      <w:pPr>
        <w:rPr>
          <w:lang w:eastAsia="zh-CN"/>
        </w:rPr>
      </w:pPr>
      <w:r>
        <w:rPr>
          <w:lang w:eastAsia="zh-CN"/>
        </w:rPr>
        <w:t>我们 敦促 美方 摒弃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做法 , 切实 采取 措施 , 通过 对话 协商 的 方式 解决 分歧 , 真正 维护 中 美 经贸 合作 的 良好 局面 。</w:t>
      </w:r>
    </w:p>
    <w:p w14:paraId="75BEDC64">
      <w:pPr>
        <w:rPr>
          <w:lang w:eastAsia="zh-CN"/>
        </w:rPr>
      </w:pPr>
      <w:r>
        <w:rPr>
          <w:lang w:eastAsia="zh-CN"/>
        </w:rPr>
        <w:t>" 至于 如何 解决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我 认为 解铃 仍 须 系铃人 。</w:t>
      </w:r>
    </w:p>
    <w:p w14:paraId="3619E1D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高峰 说 , 美方 必须 停止 其 错误 做法 , 收起 其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" 大棒 " , 通过 双方 平等 、 互利 的 磋商 , 才 能 找到 合作 共赢 的 解决 办法 。</w:t>
      </w:r>
    </w:p>
    <w:p w14:paraId="19FAB221">
      <w:pPr>
        <w:rPr>
          <w:lang w:eastAsia="zh-CN"/>
        </w:rPr>
      </w:pPr>
      <w:r>
        <w:rPr>
          <w:lang w:eastAsia="zh-CN"/>
        </w:rPr>
        <w:t>美方 的 征税 举措 还 会 使 美国 国内 的 原材料 和 消费品 价格 上涨 , 影响 美国 的 制造业 和 消费者 , 最终 伤害 的 是 美国 人民 的 福祉 。</w:t>
      </w:r>
    </w:p>
    <w:p w14:paraId="41906378">
      <w:pPr>
        <w:rPr>
          <w:lang w:eastAsia="zh-CN"/>
        </w:rPr>
      </w:pPr>
      <w:r>
        <w:rPr>
          <w:lang w:eastAsia="zh-CN"/>
        </w:rPr>
        <w:t>高峰 说 , 美方 必须 停止 其 错误 做法 , 收起 其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" 大棒 " , 通过 双方 平等 、 互利 的 磋商 , 才 能 找到 合作 共赢 的 解决 办法 。</w:t>
      </w:r>
    </w:p>
    <w:p w14:paraId="5B44D75F">
      <w:pPr>
        <w:rPr>
          <w:lang w:eastAsia="zh-CN"/>
        </w:rPr>
      </w:pPr>
      <w:r>
        <w:rPr>
          <w:lang w:eastAsia="zh-CN"/>
        </w:rPr>
        <w:t>首先 美国 必须 放弃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做法 。</w:t>
      </w:r>
    </w:p>
    <w:p w14:paraId="7B073D1C">
      <w:pPr>
        <w:rPr>
          <w:lang w:eastAsia="zh-CN"/>
        </w:rPr>
      </w:pPr>
      <w:r>
        <w:rPr>
          <w:lang w:eastAsia="zh-CN"/>
        </w:rPr>
        <w:t>= 奥地利 商会 批评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谈判 必须 是 平等 的 , 中方 不 会 接受 在 单方 胁迫 下 展开 任何 的 磋商 。</w:t>
      </w:r>
    </w:p>
    <w:p w14:paraId="5FC06710">
      <w:pPr>
        <w:rPr>
          <w:lang w:eastAsia="zh-CN"/>
        </w:rPr>
      </w:pPr>
      <w:r>
        <w:rPr>
          <w:lang w:eastAsia="zh-CN"/>
        </w:rPr>
        <w:t>= 据 新华社 维也纳 1月 29日 电 ( 记者 刘向 ) 奥地利 联邦 商会 副主席 克里斯托弗</w:t>
      </w:r>
      <w:r>
        <w:t>・</w:t>
      </w:r>
      <w:r>
        <w:rPr>
          <w:lang w:eastAsia="zh-CN"/>
        </w:rPr>
        <w:t>马茨内特尔 日前 接受 新华社 记者 采访 时 说 , 美国 政府 采取 的 一 系列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, 恶化 了 国际 经济 关系 , 整 个 欧盟 都 受到 这些 政策 的 波及 。</w:t>
      </w:r>
    </w:p>
    <w:p w14:paraId="733EAF72">
      <w:pPr>
        <w:rPr>
          <w:lang w:eastAsia="zh-CN"/>
        </w:rPr>
      </w:pPr>
      <w:r>
        <w:rPr>
          <w:lang w:eastAsia="zh-CN"/>
        </w:rPr>
        <w:t>马茨内特尔 说 , 国际 货币 基金 组织 ( IMF ) 总裁 拉加德 近日 强调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没有 赢家 , 她 呼吁 二十 国 集团 政策 制定者 合作 减少 贸易 壁垒 , 防范 贸易 保护 主义 升级 。</w:t>
      </w:r>
    </w:p>
    <w:p w14:paraId="46DD9210">
      <w:pPr>
        <w:rPr>
          <w:lang w:eastAsia="zh-CN"/>
        </w:rPr>
      </w:pPr>
      <w:r>
        <w:rPr>
          <w:lang w:eastAsia="zh-CN"/>
        </w:rPr>
        <w:t>长期 以来 , 美国 是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等 多边 贸易 体系 的 主要 支持者 , 而 现在 美国 却 违反 世贸 组织 规则 , 这 将 损害 各 方 利益 。</w:t>
      </w:r>
    </w:p>
    <w:p w14:paraId="3D394E26">
      <w:pPr>
        <w:rPr>
          <w:lang w:eastAsia="zh-CN"/>
        </w:rPr>
      </w:pPr>
      <w:r>
        <w:rPr>
          <w:lang w:eastAsia="zh-CN"/>
        </w:rPr>
        <w:t>= " 战略性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毫 无 战略 眼光 ( 钟声 )  或许 正是 出于 一 种 狭隘 的 自危 心态 , 美方 上演 了 一 出 无端 指责 与 借题发挥 的 大戏 , 缺乏 大 国 应 有 气度 , 更 缺乏 基本 理性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 美国 《 赫芬顿 邮报 》 曾 刊文 指出 : " 一些 政治 人物 和 西方 媒体 热衷于 把 美国 经济 问题 归咎于 中国 。</w:t>
      </w:r>
    </w:p>
    <w:p w14:paraId="5A77D594">
      <w:pPr>
        <w:rPr>
          <w:lang w:eastAsia="zh-CN"/>
        </w:rPr>
      </w:pPr>
      <w:r>
        <w:rPr>
          <w:lang w:eastAsia="zh-CN"/>
        </w:rPr>
        <w:t>" 重温 这 一 观点 对于 理解 当前 美国 对 华 发起 的 一 系列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举措 颇 具 启示 。</w:t>
      </w:r>
    </w:p>
    <w:p w14:paraId="42497D6F">
      <w:pPr>
        <w:rPr>
          <w:lang w:eastAsia="zh-CN"/>
        </w:rPr>
      </w:pPr>
      <w:r>
        <w:rPr>
          <w:lang w:eastAsia="zh-CN"/>
        </w:rPr>
        <w:t>所谓 " 战略性 " , 是 因为 此 番 调查 不仅 针对 美国 对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更 体现 出 美国 对于 中国 高 技术 产业 深入 发展 可能 威胁 到 美国 未来 竞争力 的 深 层次 忧虑 。</w:t>
      </w:r>
    </w:p>
    <w:p w14:paraId="185DF008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罗伯特</w:t>
      </w:r>
      <w:r>
        <w:t>・</w:t>
      </w:r>
      <w:r>
        <w:rPr>
          <w:lang w:eastAsia="zh-CN"/>
        </w:rPr>
        <w:t>莱特 希泽 直言 , 中国 要 投入 几千亿 元 来 实现 自主 研制 和 应用 " 中国 制造 2025 " 计划 发展 的 主要 产业 , 到 2025年 基本上 达到 国际 领先 地位 , 这 将 对 美国 不利 。</w:t>
      </w:r>
    </w:p>
    <w:p w14:paraId="66CE1B2D">
      <w:pPr>
        <w:rPr>
          <w:lang w:eastAsia="zh-CN"/>
        </w:rPr>
      </w:pPr>
      <w:r>
        <w:rPr>
          <w:lang w:eastAsia="zh-CN"/>
        </w:rPr>
        <w:t>众所周知 的 事实 是 , 中 美 双方 企业 正常 的 基于 市场 条件 的 商业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行为 , 经常 遭到 美国 政府 的 重重 阻碍 。</w:t>
      </w:r>
    </w:p>
    <w:p w14:paraId="0BF5770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几 天 前 , 美国 前 财长 、 哈佛 大学 教授 劳伦斯</w:t>
      </w:r>
      <w:r>
        <w:t>・</w:t>
      </w:r>
      <w:r>
        <w:rPr>
          <w:lang w:eastAsia="zh-CN"/>
        </w:rPr>
        <w:t>萨默斯 在 中国 发展 高层 论坛 2018年 年会 上 的 一 番 话 形象 道出 美国 当前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误区 。</w:t>
      </w:r>
    </w:p>
    <w:p w14:paraId="62E2F2D2">
      <w:pPr>
        <w:rPr>
          <w:lang w:eastAsia="zh-CN"/>
        </w:rPr>
      </w:pPr>
      <w:r>
        <w:rPr>
          <w:lang w:eastAsia="zh-CN"/>
        </w:rPr>
        <w:t>把 自身 发展 过程 中 遇到 的 问题 归咎于 他方 的 做法 不 可能 化解 自身 危机感 , 以 此 为 据 做出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的 " 战略 决策 " 毫 无 战略 眼光 可 言 , 最终 只是 弄出 一 个 损人 害己 的 僵局 , 搅乱 国际 秩序 。</w:t>
      </w:r>
    </w:p>
    <w:p w14:paraId="378A487E">
      <w:pPr>
        <w:rPr>
          <w:lang w:eastAsia="zh-CN"/>
        </w:rPr>
      </w:pPr>
      <w:r>
        <w:rPr>
          <w:lang w:eastAsia="zh-CN"/>
        </w:rPr>
        <w:t>= 美国 多 州 表达 对 特朗普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政策 的 担忧 ––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驻 美国 记者 章念生 张 梦旭 吴 乐 � " 中国 是 凤凰城 大都 市区 的 第三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任何 降低 出口 机会 的 政策 都 将 影响 凤凰城 的 经济 。</w:t>
      </w:r>
    </w:p>
    <w:p w14:paraId="4F0BDA52">
      <w:pPr>
        <w:rPr>
          <w:lang w:eastAsia="zh-CN"/>
        </w:rPr>
      </w:pPr>
      <w:r>
        <w:rPr>
          <w:lang w:eastAsia="zh-CN"/>
        </w:rPr>
        <w:t>( 向 中国 产品 ) 征收 关税 将 我们 与 中国 的 强大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置于 危险 境地 , 并 可能 会 损害 当地 经济 。</w:t>
      </w:r>
    </w:p>
    <w:p w14:paraId="14C35FBF">
      <w:pPr>
        <w:rPr>
          <w:lang w:eastAsia="zh-CN"/>
        </w:rPr>
      </w:pPr>
      <w:r>
        <w:rPr>
          <w:lang w:eastAsia="zh-CN"/>
        </w:rPr>
        <w:t>关于 特朗普 政府 准备 对 中国 产品 增税 及 限制 中 企 投资 这 一 问题 , 近日 接受 本 报 记者 采访 的 阿肯色州 、 路易斯安那州 负责 经济 发展 事务 的 官员 , 均 强调 中国 投资 给 当地 经济 带来 的 好处 , 对 可能 爆发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表示 担忧 。</w:t>
      </w:r>
    </w:p>
    <w:p w14:paraId="263CE1B4">
      <w:pPr>
        <w:rPr>
          <w:lang w:eastAsia="zh-CN"/>
        </w:rPr>
      </w:pPr>
      <w:r>
        <w:rPr>
          <w:lang w:eastAsia="zh-CN"/>
        </w:rPr>
        <w:t>" 对于 凤凰城 和 亚利桑那州 来 说 , 中国 是 我们 的 第三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08AB7C87">
      <w:pPr>
        <w:rPr>
          <w:lang w:eastAsia="zh-CN"/>
        </w:rPr>
      </w:pPr>
      <w:r>
        <w:rPr>
          <w:lang w:eastAsia="zh-CN"/>
        </w:rPr>
        <w:t>美国 全 国 零售商 联合会 主席 马修</w:t>
      </w:r>
      <w:r>
        <w:t>・</w:t>
      </w:r>
      <w:r>
        <w:rPr>
          <w:lang w:eastAsia="zh-CN"/>
        </w:rPr>
        <w:t>谢 伊 强调 , 工薪 阶层 的 美国人 刚刚 开始 看到 税制 改革 的 好处 , 一旦 发生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消除 这些 收益 , 并 导致 更 大 范围 的 消费品 和 基本 家用 产品 价格 上涨 。</w:t>
      </w:r>
    </w:p>
    <w:p w14:paraId="35D4FB1E">
      <w:pPr>
        <w:rPr>
          <w:lang w:eastAsia="zh-CN"/>
        </w:rPr>
      </w:pPr>
      <w:r>
        <w:rPr>
          <w:lang w:eastAsia="zh-CN"/>
        </w:rPr>
        <w:t>美国 加利福尼亚州 西萨克拉门托 市长 克里斯托弗</w:t>
      </w:r>
      <w:r>
        <w:t>・</w:t>
      </w:r>
      <w:r>
        <w:rPr>
          <w:lang w:eastAsia="zh-CN"/>
        </w:rPr>
        <w:t>卡巴尔顿 在 接受 媒体 采访 时 指出 , 当 联邦 政府 在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" 倒退 " 时 , 美国 许多 城市 的 市长们 将 担起 职责 , 维持 美国 的 开放 商业 环境 、 吸引 外来 投资 、 促进 本地 就业 。</w:t>
      </w:r>
    </w:p>
    <w:p w14:paraId="46B290F4">
      <w:pPr>
        <w:rPr>
          <w:lang w:eastAsia="zh-CN"/>
        </w:rPr>
      </w:pPr>
      <w:r>
        <w:rPr>
          <w:lang w:eastAsia="zh-CN"/>
        </w:rPr>
        <w:t>" 路易斯安那州 每 年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超过 66亿 美元 , 这 在 很 大 程度 上 归功于 我们 在 能源 和 农业 领域 的 优势 。</w:t>
      </w:r>
    </w:p>
    <w:p w14:paraId="4B6FBF6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路易斯安那州 经济 发展署 署长 唐</w:t>
      </w:r>
      <w:r>
        <w:t>・</w:t>
      </w:r>
      <w:r>
        <w:rPr>
          <w:lang w:eastAsia="zh-CN"/>
        </w:rPr>
        <w:t>皮埃尔松 告诉 本 报 记者 , 路易斯安那州 一直 致力于 培育 强有力 的 国际 商务 伙伴 关系 , 并 视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外国 直接 投资 为 经济 成功 的 关键 。</w:t>
      </w:r>
    </w:p>
    <w:p w14:paraId="190F89D3">
      <w:pPr>
        <w:rPr>
          <w:lang w:eastAsia="zh-CN"/>
        </w:rPr>
      </w:pPr>
      <w:r>
        <w:rPr>
          <w:lang w:eastAsia="zh-CN"/>
        </w:rPr>
        <w:t>阿肯色州 经济 发展 委员会 执行 主任 迈克</w:t>
      </w:r>
      <w:r>
        <w:t>・</w:t>
      </w:r>
      <w:r>
        <w:rPr>
          <w:lang w:eastAsia="zh-CN"/>
        </w:rPr>
        <w:t>普林斯顿 强调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为 阿肯色州 带来 福祉 。</w:t>
      </w:r>
    </w:p>
    <w:p w14:paraId="0427133C">
      <w:pPr>
        <w:rPr>
          <w:lang w:eastAsia="zh-CN"/>
        </w:rPr>
      </w:pPr>
      <w:r>
        <w:rPr>
          <w:lang w:eastAsia="zh-CN"/>
        </w:rPr>
        <w:t>" 关税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限制 带来 不确定性 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美国 联邦 政府 挑起 的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难题 , 让 克里斯汀</w:t>
      </w:r>
      <w:r>
        <w:t>・</w:t>
      </w:r>
      <w:r>
        <w:rPr>
          <w:lang w:eastAsia="zh-CN"/>
        </w:rPr>
        <w:t>麦基 忧心忡忡 。</w:t>
      </w:r>
    </w:p>
    <w:p w14:paraId="74EA9077">
      <w:pPr>
        <w:rPr>
          <w:lang w:eastAsia="zh-CN"/>
        </w:rPr>
      </w:pPr>
      <w:r>
        <w:rPr>
          <w:lang w:eastAsia="zh-CN"/>
        </w:rPr>
        <w:t>她 说 , 商业 讨厌 不 确定性 , 目前 联邦 政府 有关 关税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的 政策 给 亚利桑那州 企业界 带来 了 不确定性 , 当地 数百 家 企业 为 此 需要 重新 评估 他们 公司 在 中国 做 生意 的 方式 , 这 是 一 个 挑战 。</w:t>
      </w:r>
    </w:p>
    <w:p w14:paraId="65B52CB3">
      <w:pPr>
        <w:rPr>
          <w:lang w:eastAsia="zh-CN"/>
        </w:rPr>
      </w:pPr>
      <w:r>
        <w:rPr>
          <w:lang w:eastAsia="zh-CN"/>
        </w:rPr>
        <w:t>" 希望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对 在 路易斯安那州 营商 的 外国 公司 有利 , 对 在 这些 公司 工作 的 雇员 有利 , 对 那些 在 我们 土地 上 做 生意 的 公司 有利 。</w:t>
      </w:r>
    </w:p>
    <w:p w14:paraId="7280B873">
      <w:pPr>
        <w:rPr>
          <w:lang w:eastAsia="zh-CN"/>
        </w:rPr>
      </w:pPr>
      <w:r>
        <w:rPr>
          <w:lang w:eastAsia="zh-CN"/>
        </w:rPr>
        <w:t xml:space="preserve">" 毫无疑问 , 如果 美 中 两 国 发生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美国 零售商 将 受到 负面 影响 , 区别 只是 伤害 程度 而已 。</w:t>
      </w:r>
    </w:p>
    <w:p w14:paraId="4F31036B">
      <w:pPr>
        <w:rPr>
          <w:lang w:eastAsia="zh-CN"/>
        </w:rPr>
      </w:pPr>
      <w:r>
        <w:rPr>
          <w:lang w:eastAsia="zh-CN"/>
        </w:rPr>
        <w:t>我们 倡导 美国 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开展 对话 , 以 加强 公平 竞争 并 推进 有 针对性 的 贸易 救济 措施 。</w:t>
      </w:r>
    </w:p>
    <w:p w14:paraId="265D1297">
      <w:pPr>
        <w:rPr>
          <w:lang w:eastAsia="zh-CN"/>
        </w:rPr>
      </w:pPr>
      <w:r>
        <w:rPr>
          <w:lang w:eastAsia="zh-CN"/>
        </w:rPr>
        <w:t>事实上 , 最近 我们 也 看到 , 美国 国内 因 担心 美国 政府 单边主义 措施 导致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恶化 的 还 不 仅仅 是 农产品 行业 。</w:t>
      </w:r>
    </w:p>
    <w:p w14:paraId="5B9EE1DA">
      <w:pPr>
        <w:rPr>
          <w:lang w:eastAsia="zh-CN"/>
        </w:rPr>
      </w:pPr>
      <w:r>
        <w:rPr>
          <w:lang w:eastAsia="zh-CN"/>
        </w:rPr>
        <w:t>他 表示 , 至于 中方 是否 应该 拿 大豆 作为 反制 领域 , 必须 清楚 一 点 , 那 就 是 进行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贸易战 的 区别 在于 , 贸易 是 大家 商量 着 来 , 而 贸易战 一旦 开打 , 应战 的 一 方 只 会 根据 自身 利益 和 需要 来 决定 反制 的 时间 、 方式 和 领域 。</w:t>
      </w:r>
    </w:p>
    <w:p w14:paraId="794B4E78">
      <w:pPr>
        <w:rPr>
          <w:lang w:eastAsia="zh-CN"/>
        </w:rPr>
      </w:pPr>
      <w:r>
        <w:rPr>
          <w:lang w:eastAsia="zh-CN"/>
        </w:rPr>
        <w:t xml:space="preserve">" 我们 多次 说 过 , 中方 不 想 打 </w:t>
      </w:r>
      <w:r>
        <w:rPr>
          <w:lang w:eastAsia="zh-CN"/>
        </w:rPr>
        <w:tab/>
      </w:r>
      <w:r>
        <w:rPr>
          <w:lang w:eastAsia="zh-CN"/>
        </w:rPr>
        <w:t>贸易战 。</w:t>
      </w:r>
    </w:p>
    <w:p w14:paraId="590E4F79">
      <w:pPr>
        <w:rPr>
          <w:lang w:eastAsia="zh-CN"/>
        </w:rPr>
      </w:pPr>
      <w:r>
        <w:rPr>
          <w:lang w:eastAsia="zh-CN"/>
        </w:rPr>
        <w:t xml:space="preserve">同时 , 我们 也 多 次 表明 过 , 如果 被迫 卷入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中方 有 底气 、 有 信心 维护 好 自身 利益 。</w:t>
      </w:r>
    </w:p>
    <w:p w14:paraId="7D238F6F">
      <w:pPr>
        <w:rPr>
          <w:lang w:eastAsia="zh-CN"/>
        </w:rPr>
      </w:pPr>
      <w:r>
        <w:rPr>
          <w:lang w:eastAsia="zh-CN"/>
        </w:rPr>
        <w:t xml:space="preserve">= "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让 全球 贸易 整体 受损 "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=–– 国际 舆论 批评 美国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举动 </w:t>
      </w:r>
      <w:r>
        <w:rPr>
          <w:lang w:eastAsia="zh-CN"/>
        </w:rPr>
        <w:br w:type="textWrapping"/>
      </w:r>
      <w:r>
        <w:rPr>
          <w:lang w:eastAsia="zh-CN"/>
        </w:rPr>
        <w:t xml:space="preserve"> = 国际 有识之士 普遍 认为 , 特朗普 政府 拟 大 规模 限制 中国 对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的 做法 无视 其 自身 经济 结构性 问题 , 也 是 对 国际 多边 贸易 体系 的 挑衅 , 其 结果 必 将 加剧 美国 的 " 内忧外患 " 。。</w:t>
      </w:r>
    </w:p>
    <w:p w14:paraId="58427E4C">
      <w:pPr>
        <w:rPr>
          <w:lang w:eastAsia="zh-CN"/>
        </w:rPr>
      </w:pPr>
      <w:r>
        <w:rPr>
          <w:lang w:eastAsia="zh-CN"/>
        </w:rPr>
        <w:t>美国 应该 维护 开放 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, 通过 谈判 磋商 找到 解决 方案 。</w:t>
      </w:r>
    </w:p>
    <w:p w14:paraId="09F415E2">
      <w:pPr>
        <w:rPr>
          <w:lang w:eastAsia="zh-CN"/>
        </w:rPr>
      </w:pPr>
      <w:r>
        <w:rPr>
          <w:lang w:eastAsia="zh-CN"/>
        </w:rPr>
        <w:t xml:space="preserve">" 鲁莽 的 经济 政策 妄图 通过 抑制 进口 打击 外国 竞争 , 只 会 使 国内 相关 经济 部门 遭到 打击 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加拿大 《 环球 邮报 》 日前 发表 文章 , 以 苹果 手机 为例 分析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的 成因 。</w:t>
      </w:r>
    </w:p>
    <w:p w14:paraId="73F844A2">
      <w:pPr>
        <w:rPr>
          <w:lang w:eastAsia="zh-CN"/>
        </w:rPr>
      </w:pPr>
      <w:r>
        <w:rPr>
          <w:lang w:eastAsia="zh-CN"/>
        </w:rPr>
        <w:t>然而 , 美国 目前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数字 将 大多数 制造 成本 算 到 了 中国 的 出口 数额 上 。</w:t>
      </w:r>
    </w:p>
    <w:p w14:paraId="166DEA46">
      <w:pPr>
        <w:rPr>
          <w:lang w:eastAsia="zh-CN"/>
        </w:rPr>
      </w:pPr>
      <w:r>
        <w:rPr>
          <w:lang w:eastAsia="zh-CN"/>
        </w:rPr>
        <w:t>粗略 计算 , 去年 iPhone 7 系列 手机 为 美国 增加 了 157亿 美元 的 赤字 , 约 占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的 4.4% , 约 占 美国 从 中国 进口 的 手机 和 家庭 电子 产品 价值 的 22% 。</w:t>
      </w:r>
    </w:p>
    <w:p w14:paraId="11C136CE">
      <w:pPr>
        <w:rPr>
          <w:lang w:eastAsia="zh-CN"/>
        </w:rPr>
      </w:pPr>
      <w:r>
        <w:rPr>
          <w:lang w:eastAsia="zh-CN"/>
        </w:rPr>
        <w:t>俄罗斯 科学院 世界 经济 与 国际 关系 研究所 专家 亚历山大</w:t>
      </w:r>
      <w:r>
        <w:t>・</w:t>
      </w:r>
      <w:r>
        <w:rPr>
          <w:lang w:eastAsia="zh-CN"/>
        </w:rPr>
        <w:t xml:space="preserve">萨利茨基 在 接受 俄 媒体 采访 时 表示 , 如果 中 美 打起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" 几乎 所有 观察家 都 认为 , 波音 公司 有 可能 成为 最 大 牺牲者。</w:t>
      </w:r>
    </w:p>
    <w:p w14:paraId="3C60393B">
      <w:pPr>
        <w:rPr>
          <w:lang w:eastAsia="zh-CN"/>
        </w:rPr>
      </w:pPr>
    </w:p>
    <w:p w14:paraId="52804F58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受害者 中 还 可能 有 美国 生产 太阳能 板 的 公司 , 因为 它们 与 中国 公司 合作 密切 。</w:t>
      </w:r>
    </w:p>
    <w:p w14:paraId="1F70C4AD">
      <w:pPr>
        <w:rPr>
          <w:lang w:eastAsia="zh-CN"/>
        </w:rPr>
      </w:pPr>
      <w:r>
        <w:rPr>
          <w:lang w:eastAsia="zh-CN"/>
        </w:rPr>
        <w:t>" 历史 证明 , 所有 经济体 都 无法 在 通 过 关税 高筑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的 同时 而 不 付出 沉重 的 经济 代价 。</w:t>
      </w:r>
    </w:p>
    <w:p w14:paraId="4435F54B">
      <w:pPr>
        <w:rPr>
          <w:lang w:eastAsia="zh-CN"/>
        </w:rPr>
      </w:pPr>
      <w:r>
        <w:rPr>
          <w:lang w:eastAsia="zh-CN"/>
        </w:rPr>
        <w:t>美国 曾 是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主要 设计者 , 而 现在 的 做法 却 带有 明显 " 破坏者 " 性质 。</w:t>
      </w:r>
    </w:p>
    <w:p w14:paraId="65100CEB">
      <w:pPr>
        <w:rPr>
          <w:lang w:eastAsia="zh-CN"/>
        </w:rPr>
      </w:pPr>
      <w:r>
        <w:rPr>
          <w:lang w:eastAsia="zh-CN"/>
        </w:rPr>
        <w:t>中 美 作为 全球 产业链 的 重要 环节 , 一旦 双方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, 全球 商品 的 成本 、 流通 、 价格 都 会 发生 不 可 预测 的 变化 。</w:t>
      </w:r>
    </w:p>
    <w:p w14:paraId="33CC88EF">
      <w:pPr>
        <w:rPr>
          <w:lang w:eastAsia="zh-CN"/>
        </w:rPr>
      </w:pPr>
      <w:r>
        <w:rPr>
          <w:lang w:eastAsia="zh-CN"/>
        </w:rPr>
        <w:t>近日 美股 大跌 , 已 显示 出 美国 经济界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的 担忧 。</w:t>
      </w:r>
    </w:p>
    <w:p w14:paraId="48AE1270">
      <w:pPr>
        <w:rPr>
          <w:lang w:eastAsia="zh-CN"/>
        </w:rPr>
      </w:pPr>
      <w:r>
        <w:rPr>
          <w:lang w:eastAsia="zh-CN"/>
        </w:rPr>
        <w:t>" 经济 政策 专家 普遍 认为 , 过度 的 国内 消费 才 是 导致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的 重要 原因 , 并且 还 会 随着 特朗普 的 减税 政策 进一步 加强 。</w:t>
      </w:r>
    </w:p>
    <w:p w14:paraId="590635D1">
      <w:pPr>
        <w:rPr>
          <w:lang w:eastAsia="zh-CN"/>
        </w:rPr>
      </w:pPr>
      <w:r>
        <w:rPr>
          <w:lang w:eastAsia="zh-CN"/>
        </w:rPr>
        <w:t>因此 , 设置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不 会 提升 制造业 的 就业 水平 , 反而 将 影响 整个 生产链 上 美国 工人 的 就业 与 收入 。</w:t>
      </w:r>
    </w:p>
    <w:p w14:paraId="5E4B78AD">
      <w:pPr>
        <w:rPr>
          <w:lang w:eastAsia="zh-CN"/>
        </w:rPr>
      </w:pPr>
      <w:r>
        <w:rPr>
          <w:lang w:eastAsia="zh-CN"/>
        </w:rPr>
        <w:t>再 考虑 到 美国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对 其 保护 主义 政策 的 报复 措施 , 这 将 会 导致 美国 出现 更 高 的 贸易 赤字 。</w:t>
      </w:r>
    </w:p>
    <w:p w14:paraId="06516B62">
      <w:pPr>
        <w:rPr>
          <w:lang w:eastAsia="zh-CN"/>
        </w:rPr>
      </w:pPr>
      <w:r>
        <w:rPr>
          <w:lang w:eastAsia="zh-CN"/>
        </w:rPr>
        <w:t xml:space="preserve">" 特朗普 的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可能 让 全球 贸易 整体 受到 损害 。"</w:t>
      </w:r>
    </w:p>
    <w:p w14:paraId="7C914BAA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巴西 前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国务 秘书 威尔伯</w:t>
      </w:r>
      <w:r>
        <w:t>・</w:t>
      </w:r>
      <w:r>
        <w:rPr>
          <w:lang w:eastAsia="zh-CN"/>
        </w:rPr>
        <w:t>巴拉尔 说 , 美国 的 做法 将 使 " 全球 贸易 保护 主义 升级 " , " 作为 全球 最 大 的 经济体 , 美国 的 保护 主义 势头 增强 , 这 可能 让 其他 国家 政府 不得不 提高 贸易 壁垒 。</w:t>
      </w:r>
    </w:p>
    <w:p w14:paraId="35CB24BC">
      <w:pPr>
        <w:rPr>
          <w:lang w:eastAsia="zh-CN"/>
        </w:rPr>
      </w:pPr>
      <w:r>
        <w:rPr>
          <w:lang w:eastAsia="zh-CN"/>
        </w:rPr>
        <w:t>中国 在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上 有 顺差 , 美国 在 服务 贸易 上 有 顺差 , 这 就 是 开放 带来 的 好处 。</w:t>
      </w:r>
    </w:p>
    <w:p w14:paraId="4D4CFFC3">
      <w:pPr>
        <w:rPr>
          <w:lang w:eastAsia="zh-CN"/>
        </w:rPr>
      </w:pPr>
      <w:r>
        <w:rPr>
          <w:lang w:eastAsia="zh-CN"/>
        </w:rPr>
        <w:t>针对 美 中 两 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问题 , 双方 应 通过 谈判 来 找到 平衡 点 。</w:t>
      </w:r>
    </w:p>
    <w:p w14:paraId="1DFCAFE9">
      <w:pPr>
        <w:rPr>
          <w:lang w:eastAsia="zh-CN"/>
        </w:rPr>
      </w:pPr>
      <w:r>
        <w:rPr>
          <w:lang w:eastAsia="zh-CN"/>
        </w:rPr>
        <w:t>" 中 美 经济 相互 依赖性 大 , 使 两 个 世界 大 国 成为 彼此 最 重要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和 投资 来源 国 。</w:t>
      </w:r>
    </w:p>
    <w:p w14:paraId="01F54FD8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墨西哥 国立 自治 大学 中 墨 问题 研究 中心 主任 杜塞尔 认为 , 特朗普 政府 对 华 采取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无疑 会 给 中国 和 美国 带来 负面 影响 , 而 这些 影响 是 中 美 双方 都 不 愿意 接受 的 。</w:t>
      </w:r>
    </w:p>
    <w:p w14:paraId="3B04CEE9">
      <w:pPr>
        <w:rPr>
          <w:lang w:eastAsia="zh-CN"/>
        </w:rPr>
      </w:pPr>
      <w:r>
        <w:rPr>
          <w:lang w:eastAsia="zh-CN"/>
        </w:rPr>
        <w:t>" 中 美 两 国 之间 存在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客观 事实 , 特朗普 希望 减小 双边 贸易 逆差 , 但 这 对 中 美 两 国 来说 并不 容易 。</w:t>
      </w:r>
    </w:p>
    <w:p w14:paraId="42829863">
      <w:pPr>
        <w:rPr>
          <w:lang w:eastAsia="zh-CN"/>
        </w:rPr>
      </w:pPr>
      <w:r>
        <w:rPr>
          <w:lang w:eastAsia="zh-CN"/>
        </w:rPr>
        <w:t>如 不 解决 产品 竞争力 这 一 根本 问题 , 减小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就 无从 谈起 。</w:t>
      </w:r>
    </w:p>
    <w:p w14:paraId="271CF358">
      <w:pPr>
        <w:rPr>
          <w:lang w:eastAsia="zh-CN"/>
        </w:rPr>
      </w:pPr>
      <w:r>
        <w:rPr>
          <w:lang w:eastAsia="zh-CN"/>
        </w:rPr>
        <w:t>= 以 理性 态度 处理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问题 </w:t>
      </w:r>
      <w:r>
        <w:rPr>
          <w:lang w:eastAsia="zh-CN"/>
        </w:rPr>
        <w:br w:type="textWrapping"/>
      </w:r>
      <w:r>
        <w:rPr>
          <w:lang w:eastAsia="zh-CN"/>
        </w:rPr>
        <w:t>本 报 驻 美国 记者 胡泽曦 " 特朗普 政府 希望 更 多 外资 进入 美国 , 希望 美国 企业 将 海外 就业 带回 美国 , 同时 还 想 以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减少 美国 逆差 , 但 这些 目标 互 不 兼容 , 自相矛盾 , 这 正 是 美国 经贸 政策 的 问题 所在 。</w:t>
      </w:r>
    </w:p>
    <w:p w14:paraId="1CB04798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>本 报 驻 美国 记者 胡泽曦 " 特朗普 政府 希望 更 多 外资 进入 美国 , 希望 美国 企业 将 海外 就业 带回 美国 , 同时 还 想 以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减少 美国 逆差 , 但 这些 目标 互 不 兼容 , 自相矛盾 , 这 正 是 美国 经贸 政策 的 问题 所在 。</w:t>
      </w:r>
    </w:p>
    <w:p w14:paraId="31B756C8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 xml:space="preserve"> 不久 前 , 特朗普 政府 签署 行政 备忘录 , 提出 对 中国 出口 美国 产品 大 规模 加征 关税 , 宣称 此 举 有助于 减少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6188F1D9">
      <w:pPr>
        <w:rPr>
          <w:lang w:eastAsia="zh-CN"/>
        </w:rPr>
      </w:pPr>
      <w:r>
        <w:rPr>
          <w:lang w:eastAsia="zh-CN"/>
        </w:rPr>
        <w:t>对 此 , 库珀 明确 表示 , 征收 关税 并 不 能 解决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问题 。</w:t>
      </w:r>
    </w:p>
    <w:p w14:paraId="5DB2FEB4">
      <w:pPr>
        <w:rPr>
          <w:lang w:eastAsia="zh-CN"/>
        </w:rPr>
      </w:pPr>
      <w:r>
        <w:rPr>
          <w:lang w:eastAsia="zh-CN"/>
        </w:rPr>
        <w:t>" 库珀 表示 , 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历史 来 看 , 目前 特朗普 政府 的 相关 言论 颇 显 " 另类 " 。</w:t>
      </w:r>
    </w:p>
    <w:p w14:paraId="36E2164F">
      <w:pPr>
        <w:rPr>
          <w:lang w:eastAsia="zh-CN"/>
        </w:rPr>
      </w:pPr>
      <w:r>
        <w:rPr>
          <w:lang w:eastAsia="zh-CN"/>
        </w:rPr>
        <w:t>然而 , 当 里根 、 克林顿 、 小 布什 、 奥巴马 等 历 届 总统 推出 关税 政策 时 , 相关 政策 表述 往往 会 加上 " 暂时 " " 特定 领域 " 等 限制 , 且 他们 总体上 强调 对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的 支持 。</w:t>
      </w:r>
    </w:p>
    <w:p w14:paraId="1A7EA327">
      <w:pPr>
        <w:rPr>
          <w:lang w:eastAsia="zh-CN"/>
        </w:rPr>
      </w:pPr>
      <w:r>
        <w:rPr>
          <w:lang w:eastAsia="zh-CN"/>
        </w:rPr>
        <w:t>" 特朗普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言论 和 罗斯福 总统 以来 几十 年 间 美国 政策 传统 十分 不 一致 。</w:t>
      </w:r>
    </w:p>
    <w:p w14:paraId="0745C977">
      <w:pPr>
        <w:rPr>
          <w:lang w:eastAsia="zh-CN"/>
        </w:rPr>
      </w:pPr>
      <w:r>
        <w:rPr>
          <w:lang w:eastAsia="zh-CN"/>
        </w:rPr>
        <w:t>历史 上 , 其 最近 的 前例 或许 是 胡佛 政府 , 当时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是 典型 的 保护 主义 。</w:t>
      </w:r>
    </w:p>
    <w:p w14:paraId="1B4E99D9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将 会 给 美 中 两 国 都 带来 打击 。</w:t>
      </w:r>
    </w:p>
    <w:p w14:paraId="3170D57A">
      <w:pPr>
        <w:rPr>
          <w:lang w:eastAsia="zh-CN"/>
        </w:rPr>
      </w:pPr>
      <w:r>
        <w:rPr>
          <w:lang w:eastAsia="zh-CN"/>
        </w:rPr>
        <w:t>从 美国 的 情况 看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将 有损 美国 家庭 利益 , 打击 从 中国 进口 中间 产品 的 美国 企业 。</w:t>
      </w:r>
    </w:p>
    <w:p w14:paraId="50BA7346">
      <w:pPr>
        <w:rPr>
          <w:lang w:eastAsia="zh-CN"/>
        </w:rPr>
      </w:pPr>
      <w:r>
        <w:rPr>
          <w:lang w:eastAsia="zh-CN"/>
        </w:rPr>
        <w:t>但 回顾 历史 可以 发现 , 给予 中国 永久 正常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地位 、 支持 中国 加入 世贸 组织 , 这些 决定 对 美 中 两 国 都 非常 有利 。</w:t>
      </w:r>
    </w:p>
    <w:p w14:paraId="6BE26869">
      <w:pPr>
        <w:rPr>
          <w:lang w:eastAsia="zh-CN"/>
        </w:rPr>
      </w:pPr>
      <w:r>
        <w:rPr>
          <w:lang w:eastAsia="zh-CN"/>
        </w:rPr>
        <w:t>" 采访 临近 结束 , 库珀 告诉 记者 , 尽管 现在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占据 很多 人 的 视线 , 但 他 本人 相信 , 中国 是 美国 的 经济 合作 伙伴 , 合作 将 对 两 国 利益 都 有所 增进 。"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我 常 说 的 一 点 是 , 随着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资本 流动 等 经济 行为 增多 , 经济体 间 的 问题 及 摩擦 自然 也 会 增多 。</w:t>
      </w:r>
    </w:p>
    <w:p w14:paraId="67CC87F1">
      <w:pPr>
        <w:rPr>
          <w:lang w:eastAsia="zh-CN"/>
        </w:rPr>
      </w:pPr>
      <w:r>
        <w:rPr>
          <w:lang w:eastAsia="zh-CN"/>
        </w:rPr>
        <w:t>= 美方 别 拿 中国 当 借口 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</w:t>
      </w:r>
      <w:r>
        <w:rPr>
          <w:lang w:eastAsia="zh-CN"/>
        </w:rPr>
        <w:br w:type="textWrapping"/>
      </w:r>
      <w:r>
        <w:rPr>
          <w:lang w:eastAsia="zh-CN"/>
        </w:rPr>
        <w:t xml:space="preserve"> 商务部 新闻 发言人 高峰 多 次 表示 , 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以来 , 认真 、 全面 地 履行 了 各 项 加入 承诺 , 市场 不断 开放 。</w:t>
      </w:r>
    </w:p>
    <w:p w14:paraId="7BBBE65F">
      <w:pPr>
        <w:rPr>
          <w:lang w:eastAsia="zh-CN"/>
        </w:rPr>
      </w:pPr>
      <w:r>
        <w:rPr>
          <w:lang w:eastAsia="zh-CN"/>
        </w:rPr>
        <w:t>中国 人民 大学 商法 研究所 所长 刘俊海 认为 , 在 积极 兑现 加入 世贸 组织 承诺 的 各 项 市场 开放 措施 方面 , 包括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以及 与 贸易 有关 的 投资 等 领域 , 中国 拿出 的 举措 和 获得 的 成效 , 全 世界 有目共睹 。</w:t>
      </w:r>
    </w:p>
    <w:p w14:paraId="7281CCF6">
      <w:pPr>
        <w:rPr>
          <w:lang w:eastAsia="zh-CN"/>
        </w:rPr>
      </w:pPr>
      <w:r>
        <w:rPr>
          <w:lang w:eastAsia="zh-CN"/>
        </w:rPr>
        <w:t>中国 人民 大学 重阳 金融 研究院 高级 研究员 董希淼 认为 , 中国 入世 以来 , 积极 履行 各 项 承诺 , 对 外 开放 步伐 不断 加快 , 已 成为 全球 第一 大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出口国 和 第二 大 进口国 、 吸引 外资 最 多 的 发展中 国家 以及 主要 的 对 外 投资国 , 开放 成果 备受 全球 关注 和 认可 。</w:t>
      </w:r>
    </w:p>
    <w:p w14:paraId="7324D917">
      <w:pPr>
        <w:rPr>
          <w:lang w:eastAsia="zh-CN"/>
        </w:rPr>
      </w:pPr>
      <w:r>
        <w:rPr>
          <w:lang w:eastAsia="zh-CN"/>
        </w:rPr>
        <w:t>" 如果 考虑 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结构 的 因素 , 中国 实际 的 贸易 加权 平均 税率 只 有 4.4% , 已 非常 接近 发达 成员 , 美国 贸易 加权 的 实际 进口 关税 税率 是 2.4% , 欧盟 是 1% , 澳大利亚 是 4% 。" " </w:t>
      </w:r>
      <w:r>
        <w:rPr>
          <w:lang w:eastAsia="zh-CN"/>
        </w:rPr>
        <w:br w:type="textWrapping"/>
      </w:r>
      <w:r>
        <w:rPr>
          <w:lang w:eastAsia="zh-CN"/>
        </w:rPr>
        <w:t xml:space="preserve"> 商务部 副部长 王受文 日前 表示 , 世贸 组织 对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定义 了 160 个 部门 , 中国 加入 世贸 组织 时 承诺 开放 100 个 , 但 目前 已 开放 120 个 。</w:t>
      </w:r>
    </w:p>
    <w:p w14:paraId="67A94622">
      <w:pPr>
        <w:rPr>
          <w:lang w:eastAsia="zh-CN"/>
        </w:rPr>
      </w:pPr>
      <w:r>
        <w:rPr>
          <w:lang w:eastAsia="zh-CN"/>
        </w:rPr>
        <w:t>商务部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经济 研究院 副院长 李光辉 说 , 中国 持续 改善 投资 和 市场 环境 , 加快 对外 开放 步伐 , 降低 市场 运行 成本 , 营造 了 更加 稳定 、 公平 、 透明 、 可 预期 的 营商 环境 。</w:t>
      </w:r>
    </w:p>
    <w:p w14:paraId="63F46D14">
      <w:pPr>
        <w:rPr>
          <w:lang w:eastAsia="zh-CN"/>
        </w:rPr>
      </w:pPr>
      <w:r>
        <w:rPr>
          <w:lang w:eastAsia="zh-CN"/>
        </w:rPr>
        <w:t>去年 , 国务院 《 关于 扩大 对 外 开放 积极 利用 外资 若干 措施 的 通知 》 提出 20 条 高 含金量 举措 力促 引进 外资 ; 新增 辽宁 等 7 个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, 总计 11 个 自 贸 试验区 形成 东 中 西 全方位 制度 创新 的 开放 格局 , 新版 自 贸 试验区 外商 投资 负面 清单 较 上 一 个 版本 再 减少 27 项 限制性 措施 ; 商务部 等 部门 出台 的 新版 《 外商 投资 产业 指导 目录 》 中 , 限制性 措施 由 91 条 再 减 10 条 。</w:t>
      </w:r>
    </w:p>
    <w:p w14:paraId="00C24770">
      <w:pPr>
        <w:rPr>
          <w:lang w:eastAsia="zh-CN"/>
        </w:rPr>
      </w:pPr>
      <w:r>
        <w:rPr>
          <w:lang w:eastAsia="zh-CN"/>
        </w:rPr>
        <w:t>" 美国 在 对 华 经贸 问题 上 采取 的 一连串 举措 , 是 典型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, 是 冷战 思维 、 零 和 意识 在 作祟 , 不 要 拿 中国 当 借口 。"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商务部 研究院 国际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研究所 所长 李俊 认为 , 近年 来 , 中国 市场 机遇 、 投资 机遇 、 绿色 机遇 和 对 外 合作 机遇 都 在 不断 增加 , 利用 外资 坚持 三 个 " 不 会 变 " , 为 外企 提供 了 良好 的 发展 空间 。</w:t>
      </w:r>
    </w:p>
    <w:p w14:paraId="383B412B">
      <w:pPr>
        <w:rPr>
          <w:lang w:eastAsia="zh-CN"/>
        </w:rPr>
      </w:pPr>
      <w:r>
        <w:rPr>
          <w:lang w:eastAsia="zh-CN"/>
        </w:rPr>
        <w:t>将 于 今年 11月 举办 的 首 届 中国 国际 进口 博览会 , 让 更 多 人 看到 中国 主动 向 世界 开放 市场 的 姿态 与 气魄 , 以及 为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 搭建 公共 平台 做出 的 切实 努力 。</w:t>
      </w:r>
    </w:p>
    <w:p w14:paraId="543FF247">
      <w:pPr>
        <w:rPr>
          <w:lang w:eastAsia="zh-CN"/>
        </w:rPr>
      </w:pPr>
      <w:r>
        <w:rPr>
          <w:lang w:eastAsia="zh-CN"/>
        </w:rPr>
        <w:t>中国 支持 经济 全球化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, 积极 构建 人类 命运 共同体 。</w:t>
      </w:r>
    </w:p>
    <w:p w14:paraId="343E6310">
      <w:pPr>
        <w:rPr>
          <w:lang w:eastAsia="zh-CN"/>
        </w:rPr>
      </w:pPr>
      <w:r>
        <w:rPr>
          <w:lang w:eastAsia="zh-CN"/>
        </w:rPr>
        <w:t>= " 保护 主义 无助于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平衡 "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驻 澳大利亚 记者 李 锋 " 美国 政府 专注于 通过 设置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来 减少 巨额 贸易 逆差 , 但 影响 一 个 国家 贸易 平衡 的 主要 因素 是 国内 储蓄 和 投资 缺口 。</w:t>
      </w:r>
    </w:p>
    <w:p w14:paraId="586B2B69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= 本 报 驻 澳大利亚 记者 李 锋 " 美国 政府 专注于 通过 设置 贸易 壁垒 来 减少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但 影响 一 个 国家 贸易 平衡 的 主要 因素 是 国内 储蓄 和 投资 缺口 。</w:t>
      </w:r>
    </w:p>
    <w:p w14:paraId="226D49BE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澳大利亚 国立 大学 亚洲 经济 研究局 主任 西罗</w:t>
      </w:r>
      <w:r>
        <w:t>・</w:t>
      </w:r>
      <w:r>
        <w:rPr>
          <w:lang w:eastAsia="zh-CN"/>
        </w:rPr>
        <w:t>阿姆斯特朗 日前 在 澳大利亚 国立 大学 克劳福德 公共 政策 学院 " 东亚 论坛 " 网站 发表 文章 , 明确 反对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政策 , 主张 国际 社会 采取 一致 行动 , 共同 应对 威胁 国际 贸易 体系 的 行为 。</w:t>
      </w:r>
    </w:p>
    <w:p w14:paraId="43E5C672">
      <w:pPr>
        <w:rPr>
          <w:lang w:eastAsia="zh-CN"/>
        </w:rPr>
      </w:pPr>
      <w:r>
        <w:rPr>
          <w:lang w:eastAsia="zh-CN"/>
        </w:rPr>
        <w:t>阿姆斯特朗 在 接受 本 报 记者 采访 时 表示 ,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" 是 由 一 个 不 懂 基本 经济学 的 政府 制定 的 , 将 对 全球 经济 发展 构成 威胁 " 。</w:t>
      </w:r>
    </w:p>
    <w:p w14:paraId="60FAECB0">
      <w:pPr>
        <w:rPr>
          <w:lang w:eastAsia="zh-CN"/>
        </w:rPr>
      </w:pPr>
      <w:r>
        <w:rPr>
          <w:lang w:eastAsia="zh-CN"/>
        </w:rPr>
        <w:t>他 告诉 记者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或 盈余 不 一定 会 让 美国人 失去 工作 机会 或 阻碍 经济 增长 。</w:t>
      </w:r>
    </w:p>
    <w:p w14:paraId="1556FDA6">
      <w:pPr>
        <w:rPr>
          <w:lang w:eastAsia="zh-CN"/>
        </w:rPr>
      </w:pPr>
      <w:r>
        <w:rPr>
          <w:lang w:eastAsia="zh-CN"/>
        </w:rPr>
        <w:t>美国 在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对 中国 是 有 贸易 顺差 的 , 并 与 其他 国家 存在 资本 账户 盈余 。</w:t>
      </w:r>
    </w:p>
    <w:p w14:paraId="454D7763">
      <w:pPr>
        <w:rPr>
          <w:lang w:eastAsia="zh-CN"/>
        </w:rPr>
      </w:pPr>
      <w:r>
        <w:rPr>
          <w:lang w:eastAsia="zh-CN"/>
        </w:rPr>
        <w:t>事实上 , 澳大利亚 生产力 委员会 的 模型 显示 ,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无助于 贸易 平衡 。</w:t>
      </w:r>
    </w:p>
    <w:p w14:paraId="47E9DFA4">
      <w:pPr>
        <w:rPr>
          <w:lang w:eastAsia="zh-CN"/>
        </w:rPr>
      </w:pPr>
      <w:r>
        <w:rPr>
          <w:lang w:eastAsia="zh-CN"/>
        </w:rPr>
        <w:t>如果 打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, 每 个 人 都 是 输家 。</w:t>
      </w:r>
    </w:p>
    <w:p w14:paraId="058E5CE9">
      <w:pPr>
        <w:rPr>
          <w:lang w:eastAsia="zh-CN"/>
        </w:rPr>
      </w:pPr>
      <w:r>
        <w:rPr>
          <w:lang w:eastAsia="zh-CN"/>
        </w:rPr>
        <w:t xml:space="preserve">" 阿姆斯特朗 表示 , 如果 中 美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不 可 避免 , 其他 国家 在 被 扭曲 的 国际 贸易 环境 下 为了 自保 将 被迫 卷入 其中 。" </w:t>
      </w:r>
      <w:r>
        <w:rPr>
          <w:lang w:eastAsia="zh-CN"/>
        </w:rPr>
        <w:br w:type="textWrapping"/>
      </w:r>
    </w:p>
    <w:p w14:paraId="418F1369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一 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大战 将 会 导致 大量 的 廉价 商品 涌入 一 个 没有 贸易 壁垒 的 国家 。</w:t>
      </w:r>
    </w:p>
    <w:p w14:paraId="7BD8ACA7">
      <w:pPr>
        <w:rPr>
          <w:lang w:eastAsia="zh-CN"/>
        </w:rPr>
      </w:pPr>
      <w:r>
        <w:rPr>
          <w:lang w:eastAsia="zh-CN"/>
        </w:rPr>
        <w:t>" 他 认为 , 世界 上 两 个 最大 经济体 的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一定 会 危及 诸如 世界 贸易 组织 这样 基于 全球 规则 的 系统 , 并 使 人们 对 支配 世界 贸易 的 规则 失去 信心 。</w:t>
      </w:r>
    </w:p>
    <w:p w14:paraId="42647F59">
      <w:pPr>
        <w:rPr>
          <w:lang w:eastAsia="zh-CN"/>
        </w:rPr>
      </w:pPr>
      <w:r>
        <w:rPr>
          <w:lang w:eastAsia="zh-CN"/>
        </w:rPr>
        <w:t>澳大利亚 是 以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立国 的 国家 , 始终 是 自由 贸易 的 坚定 维护者 。</w:t>
      </w:r>
    </w:p>
    <w:p w14:paraId="24765CC4">
      <w:pPr>
        <w:rPr>
          <w:lang w:eastAsia="zh-CN"/>
        </w:rPr>
      </w:pPr>
      <w:r>
        <w:rPr>
          <w:lang w:eastAsia="zh-CN"/>
        </w:rPr>
        <w:t>阿姆斯特朗 说 , 只有 国际 社会 协调 一致 和 集体 作出 反应 才 能 有效 应对 美国 对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制度 的 威胁 , " 目的 不 仅仅 是 避免 贸易战 , 而 是 要 最终 实现 经济 自由化 " 。</w:t>
      </w:r>
    </w:p>
    <w:p w14:paraId="6BD1801A">
      <w:pPr>
        <w:rPr>
          <w:lang w:eastAsia="zh-CN"/>
        </w:rPr>
      </w:pPr>
      <w:r>
        <w:rPr>
          <w:lang w:eastAsia="zh-CN"/>
        </w:rPr>
        <w:t>212 措施 违反 了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相关 规则 , 不 符合 " 安全 例外 " 规定 , 实际上 构成 保障 措施 。</w:t>
      </w:r>
    </w:p>
    <w:p w14:paraId="5F2C486D">
      <w:pPr>
        <w:rPr>
          <w:lang w:eastAsia="zh-CN"/>
        </w:rPr>
      </w:pPr>
      <w:r>
        <w:rPr>
          <w:lang w:eastAsia="zh-CN"/>
        </w:rPr>
        <w:t>我 国 倡导 并 支持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对 美 中 止 关税 减让 义务 是 我 国 运用 世界 贸易 组织 规则 , 维护 我 国 利益 而 采取 的 正当 举措 。</w:t>
      </w:r>
    </w:p>
    <w:p w14:paraId="40E3557D">
      <w:pPr>
        <w:rPr>
          <w:lang w:eastAsia="zh-CN"/>
        </w:rPr>
      </w:pPr>
      <w:r>
        <w:rPr>
          <w:lang w:eastAsia="zh-CN"/>
        </w:rPr>
        <w:t>我们 一直 在 说 , 中方 不 挑起 贸易战 , 不 愿意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但是 我们 也 不 怕 贸易战 。</w:t>
      </w:r>
    </w:p>
    <w:p w14:paraId="6C5378B8">
      <w:pPr>
        <w:rPr>
          <w:lang w:eastAsia="zh-CN"/>
        </w:rPr>
      </w:pPr>
      <w:r>
        <w:rPr>
          <w:lang w:eastAsia="zh-CN"/>
        </w:rPr>
        <w:t>= 望 美方 及早 摒弃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的 做法 </w:t>
      </w:r>
      <w:r>
        <w:rPr>
          <w:lang w:eastAsia="zh-CN"/>
        </w:rPr>
        <w:br w:type="textWrapping"/>
      </w:r>
      <w:r>
        <w:rPr>
          <w:lang w:eastAsia="zh-CN"/>
        </w:rPr>
        <w:t xml:space="preserve"> 但 同时 , 双方 的 对话 协商 应该 遵循 国际法 和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而 不 是 美国 国内法 ; 要 做到 相互 尊重 、 平等 相待 , 而 不 是 居高临下 , 单方 胁迫 ; 要 体现 互谅 互让 、 有 取 有 予 , 而 不 应 漫天 要 价 、 胡搅蛮缠 。</w:t>
      </w:r>
    </w:p>
    <w:p w14:paraId="560DC604">
      <w:pPr>
        <w:rPr>
          <w:lang w:eastAsia="zh-CN"/>
        </w:rPr>
      </w:pPr>
      <w:r>
        <w:rPr>
          <w:lang w:eastAsia="zh-CN"/>
        </w:rPr>
        <w:t>" 我们 希望 美方 保持 理性 , 认清 形势 , 倾听 工商界 和 普通 民众 的 声音 , 及早 摒弃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的 做法 , 通过 对话 协商 同 中方 解决 分歧 , 共同 推动 中 美 经贸 关系 健康 稳定 发展 , 造福 中 美 两 国 人民 。" </w:t>
      </w:r>
      <w:r>
        <w:rPr>
          <w:lang w:eastAsia="zh-CN"/>
        </w:rPr>
        <w:br w:type="textWrapping"/>
      </w:r>
    </w:p>
    <w:p w14:paraId="69725E5E">
      <w:pPr>
        <w:rPr>
          <w:lang w:eastAsia="zh-CN"/>
        </w:rPr>
      </w:pPr>
      <w:r>
        <w:rPr>
          <w:lang w:eastAsia="zh-CN"/>
        </w:rPr>
        <w:t>中国 国际 经济 交流 中心 研究员 张茉楠 说 , 中国 政府 先后 设立 11 个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, 以 制度 创新 引领 市场 开放 , 开放 的 范围 扩大 、 领域 拓宽 , 未来 将 按 扩大 开放 的 时间表 和 路线图 , 大力 推进 金融 、 教育 、 医疗 等 服务业 领域 有序 开放 。</w:t>
      </w:r>
    </w:p>
    <w:p w14:paraId="639B30F6">
      <w:pPr>
        <w:rPr>
          <w:lang w:eastAsia="zh-CN"/>
        </w:rPr>
      </w:pPr>
      <w:r>
        <w:rPr>
          <w:lang w:eastAsia="zh-CN"/>
        </w:rPr>
        <w:t>同时 , 中国 一直 致力于 更加 积极 主动 地 推动 建设 开放型 经济 , 在 以 开放 促 供给 侧 结构性 改革 、 以 开放 促 高 质量 发展 上 做 文章 , 这 包括 完善 扩大 进口 的 财税 政策 和 金融 政策 、 改善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便利化 条件 、 全面 实施 国民 待遇 加 负面 清单 管理 制度 等 。</w:t>
      </w:r>
    </w:p>
    <w:p w14:paraId="53B22E06">
      <w:pPr>
        <w:rPr>
          <w:lang w:eastAsia="zh-CN"/>
        </w:rPr>
      </w:pPr>
      <w:r>
        <w:rPr>
          <w:lang w:eastAsia="zh-CN"/>
        </w:rPr>
        <w:t>去年 , 《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外商 投资 准入 特别 管理 措施 ( 负面 清单 ) ( 2017年 版 ) 》 正式 公布 , 与 上 一 版 相比 , 新版 负面 清单 减少 了 10 个 条目 、 27 项 措施 , 开放度 进一步 提升 。</w:t>
      </w:r>
    </w:p>
    <w:p w14:paraId="759C8227">
      <w:pPr>
        <w:rPr>
          <w:lang w:eastAsia="zh-CN"/>
        </w:rPr>
      </w:pPr>
      <w:r>
        <w:rPr>
          <w:lang w:eastAsia="zh-CN"/>
        </w:rPr>
        <w:t>对 外 经贸 大学 中国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研究院 院长 屠新泉 说 , 中国 利用 外资 的 政策 不 会 变 , 对 外商 投资 企业 合法 权益 的 保障 不 会 变 , 为 各 国 企业 在 华 投资 兴业 提供 更 好 服务 的 方向 不 会 变 。</w:t>
      </w:r>
    </w:p>
    <w:p w14:paraId="103A1A8A">
      <w:pPr>
        <w:rPr>
          <w:lang w:eastAsia="zh-CN"/>
        </w:rPr>
      </w:pPr>
      <w:r>
        <w:rPr>
          <w:lang w:eastAsia="zh-CN"/>
        </w:rPr>
        <w:t>= 两 部委 负责人 回应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热点 问题 ––  打 , 奉陪 到底 !</w:t>
      </w:r>
    </w:p>
    <w:p w14:paraId="2018EA17">
      <w:pPr>
        <w:rPr>
          <w:lang w:eastAsia="zh-CN"/>
        </w:rPr>
      </w:pPr>
      <w:r>
        <w:rPr>
          <w:lang w:eastAsia="zh-CN"/>
        </w:rPr>
        <w:t>= 本 报 记者 王 珂 近期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受到 广泛 关注 。</w:t>
      </w:r>
    </w:p>
    <w:p w14:paraId="76D9328B">
      <w:pPr>
        <w:rPr>
          <w:lang w:eastAsia="zh-CN"/>
        </w:rPr>
      </w:pPr>
      <w:r>
        <w:rPr>
          <w:lang w:eastAsia="zh-CN"/>
        </w:rPr>
        <w:t>国务院 新闻 办公室 4 日 举行 的 新闻 发布会 上 , 财政部 副部长 朱光耀 、 商务部 副部长 兼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副代表 王受文 介绍 了 有关 情况 并 回答 了 记者 提问 。</w:t>
      </w:r>
    </w:p>
    <w:p w14:paraId="0574F590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逆差 是 市场 力量 决定 的 </w:t>
      </w:r>
      <w:r>
        <w:rPr>
          <w:lang w:eastAsia="zh-CN"/>
        </w:rPr>
        <w:br w:type="textWrapping"/>
      </w:r>
      <w:r>
        <w:rPr>
          <w:lang w:eastAsia="zh-CN"/>
        </w:rPr>
        <w:t xml:space="preserve"> 在 回答 有关 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提问 时 , 王受文 说 , 贸易 是 两 国 企业 、 两 国 的 消费者 在 自愿 的 基础 上 做出 选择 的 结果 。</w:t>
      </w:r>
    </w:p>
    <w:p w14:paraId="72FD3A8D">
      <w:pPr>
        <w:rPr>
          <w:lang w:eastAsia="zh-CN"/>
        </w:rPr>
      </w:pPr>
      <w:r>
        <w:rPr>
          <w:lang w:eastAsia="zh-CN"/>
        </w:rPr>
        <w:t>在 回答 有关 美 对 华 贸易 逆差 的 提问 时 , 王受文 说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两 国 企业 、 两 国 的 消费者 在 自愿 的 基础 上 做出 选择 的 结果 。</w:t>
      </w:r>
    </w:p>
    <w:p w14:paraId="77BC17A0">
      <w:pPr>
        <w:rPr>
          <w:lang w:eastAsia="zh-CN"/>
        </w:rPr>
      </w:pPr>
      <w:r>
        <w:rPr>
          <w:lang w:eastAsia="zh-CN"/>
        </w:rPr>
        <w:t>王受文 认为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, 首先 是 美国 经济 结构 问题 , 美国 储蓄 不足 、 储蓄 小于 投资 , 消费 比较 多 , 决定 了 一定 在 全球 贸易 上 有 逆差 , 所以 美国 不 只是 和 中国 有 贸易 逆差 , 和 其他 许多 国家 都 有 贸易 逆差 。</w:t>
      </w:r>
    </w:p>
    <w:p w14:paraId="05E33E41">
      <w:pPr>
        <w:rPr>
          <w:lang w:eastAsia="zh-CN"/>
        </w:rPr>
      </w:pPr>
      <w:r>
        <w:rPr>
          <w:lang w:eastAsia="zh-CN"/>
        </w:rPr>
        <w:t>第二 , 美元 作为 国际 支付 货币 , 也 决定 了 美国 必须 要 保持 比较 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才 能 维持 美元 国际 支付 货币 的 地位 。</w:t>
      </w:r>
    </w:p>
    <w:p w14:paraId="79D7F117">
      <w:pPr>
        <w:rPr>
          <w:lang w:eastAsia="zh-CN"/>
        </w:rPr>
      </w:pPr>
      <w:r>
        <w:rPr>
          <w:lang w:eastAsia="zh-CN"/>
        </w:rPr>
        <w:t>第三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 不 平衡 的 一 个 重要 原因 是 , 美国 有 很多 优势 行业 , 但是 美国 限制 对 中国 出口 。</w:t>
      </w:r>
    </w:p>
    <w:p w14:paraId="2490B6A5">
      <w:pPr>
        <w:rPr>
          <w:lang w:eastAsia="zh-CN"/>
        </w:rPr>
      </w:pPr>
      <w:r>
        <w:rPr>
          <w:lang w:eastAsia="zh-CN"/>
        </w:rPr>
        <w:t>" 如果 考虑 统计 、 转口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、 服务 贸易 的 原因 , 中 美 贸易 的 顺差 实际上 只 有 美方 公布 逆差 的 1/1 , 并 不 那么 大 。"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王受文 说 , 现在 美国 经常 项目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占 GDP 的 比重 只 有 2.1% , 比 以前 已经 大大 减少 了 。</w:t>
      </w:r>
    </w:p>
    <w:p w14:paraId="5EBBAF9B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逆差 是 市场 力量 决定 的 , 是 由 美国 整体 经济 政策 、 经济 结构 来 决定 的 , 中方 一 家 减 不 了 顺差 。</w:t>
      </w:r>
    </w:p>
    <w:p w14:paraId="614CBB14">
      <w:pPr>
        <w:rPr>
          <w:lang w:eastAsia="zh-CN"/>
        </w:rPr>
      </w:pPr>
      <w:r>
        <w:rPr>
          <w:lang w:eastAsia="zh-CN"/>
        </w:rPr>
        <w:t>王受文 说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或者 逆差 只 有 经过 双方 的 共同 努力 , 才 有 可能 逐步 缓解 , 确定 任何 一 个 绝对 的 数字 , 人为 的 政府 干预 , 实践 中 行 不 通 , 理论 上 也 不 可行 。</w:t>
      </w:r>
    </w:p>
    <w:p w14:paraId="57B1CC13">
      <w:pPr>
        <w:rPr>
          <w:lang w:eastAsia="zh-CN"/>
        </w:rPr>
      </w:pPr>
      <w:r>
        <w:rPr>
          <w:lang w:eastAsia="zh-CN"/>
        </w:rPr>
        <w:t>= 本 报 驻 美国 记者 章念生 吴 乐� 胡泽曦 张梦旭美东 时间 4月 1日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依据 101 调查 结果 公布 了 拟 加征 关税 的 中国 商品 清单 , 建议 对 来自 中国 的 1100余 种 商品 加征 25% 的 关税 , 主要 涉及 信息 和 通信 技术 、 航天 航空 、 机器人 、 医药 、 机械 等 行业 的 产品 。</w:t>
      </w:r>
    </w:p>
    <w:p w14:paraId="5AEEDEA0">
      <w:pPr>
        <w:rPr>
          <w:lang w:eastAsia="zh-CN"/>
        </w:rPr>
      </w:pPr>
      <w:r>
        <w:rPr>
          <w:lang w:eastAsia="zh-CN"/>
        </w:rPr>
        <w:t>该 条款 授权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可 对 他国 的 " 不 合理 或 不 公正 贸易 做法 " 发起 调查 , 并 可 在 调查 结束 后 建议 美国 总统 实施 单边 制裁 。</w:t>
      </w:r>
    </w:p>
    <w:p w14:paraId="18DF8548">
      <w:pPr>
        <w:rPr>
          <w:lang w:eastAsia="zh-CN"/>
        </w:rPr>
      </w:pPr>
      <w:r>
        <w:rPr>
          <w:lang w:eastAsia="zh-CN"/>
        </w:rPr>
        <w:t>这 一 调查 由 美国 自身 发起 、 调查 、 裁决 、 执行 , 具有 强烈 的 保护 主义 色彩 , 不仅 违背 了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实际上 也 提升 不 了 美国 的 科技 竞争力 。</w:t>
      </w:r>
    </w:p>
    <w:p w14:paraId="5208D6E0">
      <w:pPr>
        <w:rPr>
          <w:lang w:eastAsia="zh-CN"/>
        </w:rPr>
      </w:pPr>
      <w:r>
        <w:rPr>
          <w:lang w:eastAsia="zh-CN"/>
        </w:rPr>
        <w:t>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举措 咄咄逼人 , 不少 美国 企业 对 华盛顿 保护 主义 政治 气氛 带来 的 干扰 充满 忧虑 </w:t>
      </w:r>
      <w:r>
        <w:rPr>
          <w:lang w:eastAsia="zh-CN"/>
        </w:rPr>
        <w:br w:type="textWrapping"/>
      </w:r>
      <w:r>
        <w:rPr>
          <w:lang w:eastAsia="zh-CN"/>
        </w:rPr>
        <w:t xml:space="preserve"> 此 次 美国 发起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限制 措施 , 其 主要 目标 是 针对 中国 的 技术 行业 。</w:t>
      </w:r>
    </w:p>
    <w:p w14:paraId="3828204C">
      <w:pPr>
        <w:rPr>
          <w:lang w:eastAsia="zh-CN"/>
        </w:rPr>
      </w:pPr>
      <w:r>
        <w:rPr>
          <w:lang w:eastAsia="zh-CN"/>
        </w:rPr>
        <w:t xml:space="preserve">对 高新 技术 产品 征收 高额 关税 , 限制 中国 企业 对 美 投资 并购 , 矛头 直 指 " 中国 制造 2025 " 计划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有 专家 分析 指出 , 造成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的 一 个 重要 原因 是 长期 以来 , 美国 一直 对 中国 实行 歧视性 出口 管制 政策 , 对 华 高 科技 产品 出口 更 是 受到 严格 管控 。</w:t>
      </w:r>
    </w:p>
    <w:p w14:paraId="766BE40A">
      <w:pPr>
        <w:rPr>
          <w:lang w:eastAsia="zh-CN"/>
        </w:rPr>
      </w:pPr>
      <w:r>
        <w:rPr>
          <w:lang w:eastAsia="zh-CN"/>
        </w:rPr>
        <w:t>美国 智库 卡内基 国际 和平 基金会 的 一 份 研究 报告 显示 , 如果 美国 将 对 华 出口 管制 程度 降至 对 巴西 的 水平 ,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就 可 缩减 24% ; 如果 降至 对 法国 的 水平 , 对 华 贸易 逆差 可 缩减 14% 。</w:t>
      </w:r>
    </w:p>
    <w:p w14:paraId="24184B12">
      <w:pPr>
        <w:rPr>
          <w:lang w:eastAsia="zh-CN"/>
        </w:rPr>
      </w:pPr>
      <w:r>
        <w:rPr>
          <w:lang w:eastAsia="zh-CN"/>
        </w:rPr>
        <w:t>若 中 美 能够 通过 谈判 扩大 从 美国 进口 高 科技 产品 , 不仅 可以 满足 当前 中国 技术 更新 换代 的 需求 , 还 可以 有效 扩大 美国 对 华 出口 , 减少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5304B9B2">
      <w:pPr>
        <w:rPr>
          <w:lang w:eastAsia="zh-CN"/>
        </w:rPr>
      </w:pPr>
      <w:r>
        <w:rPr>
          <w:lang w:eastAsia="zh-CN"/>
        </w:rPr>
        <w:t xml:space="preserve">特朗普 希望 通过 关税 威胁 迫使 中国 在 市场 开放 、 增加 进口 等 议题 上 进行 有 实际 效果 的 谈判 , 但 这 是 一 项 高 风险 的 战略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风险 也 因此 加大 。</w:t>
      </w:r>
    </w:p>
    <w:p w14:paraId="7754B86E">
      <w:pPr>
        <w:rPr>
          <w:lang w:eastAsia="zh-CN"/>
        </w:rPr>
      </w:pPr>
      <w:r>
        <w:rPr>
          <w:lang w:eastAsia="zh-CN"/>
        </w:rPr>
        <w:t>特朗普 政府 咄咄逼人 的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举措 , 令 不少 美国 企业 对 华盛顿 保护 主义 政治 气氛 带来 的 干扰 充满 忧虑 。</w:t>
      </w:r>
    </w:p>
    <w:p w14:paraId="08343AD7">
      <w:pPr>
        <w:rPr>
          <w:lang w:eastAsia="zh-CN"/>
        </w:rPr>
      </w:pPr>
      <w:r>
        <w:rPr>
          <w:lang w:eastAsia="zh-CN"/>
        </w:rPr>
        <w:t>《 纽约 时报 》 日前 报道 指出 , 通用 电气 和 高盛 等 行业 巨头 都 对 白宫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提出 了 反对 意见 , 称特朗普 政府 的 措施 可能 最终 会 对 它们 几十 年 来 建立 的 供应链 造成 不 可 挽回 的 损害 , 而且 让 美国 公司 失去 了 全球 利润 最 大 且 快速 增长 市场 的 许多 机会 。</w:t>
      </w:r>
    </w:p>
    <w:p w14:paraId="56C20CB7">
      <w:pPr>
        <w:rPr>
          <w:lang w:eastAsia="zh-CN"/>
        </w:rPr>
      </w:pPr>
      <w:r>
        <w:rPr>
          <w:lang w:eastAsia="zh-CN"/>
        </w:rPr>
        <w:t>王受文 说 , 中方 不 愿意 打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" , 因为 在 " 贸易战 " 中 没有 赢家 。</w:t>
      </w:r>
    </w:p>
    <w:p w14:paraId="4B1635C7">
      <w:pPr>
        <w:rPr>
          <w:lang w:eastAsia="zh-CN"/>
        </w:rPr>
      </w:pPr>
      <w:r>
        <w:rPr>
          <w:lang w:eastAsia="zh-CN"/>
        </w:rPr>
        <w:t>但是 中方 也 不 怕 打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"  </w:t>
      </w:r>
    </w:p>
    <w:p w14:paraId="2E19E08C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提出 的 建议 关税 对此 进行 了 " 精准 " 打击 。</w:t>
      </w:r>
    </w:p>
    <w:p w14:paraId="31C818C0">
      <w:pPr>
        <w:rPr>
          <w:lang w:eastAsia="zh-CN"/>
        </w:rPr>
      </w:pPr>
      <w:r>
        <w:rPr>
          <w:lang w:eastAsia="zh-CN"/>
        </w:rPr>
        <w:t xml:space="preserve">美国 此 举 加大 了 美 中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风险 , 也 给 世界 经济 增长 带来 了 风险。</w:t>
      </w:r>
    </w:p>
    <w:p w14:paraId="646A58F0">
      <w:pPr>
        <w:rPr>
          <w:lang w:eastAsia="zh-CN"/>
        </w:rPr>
      </w:pPr>
      <w:r>
        <w:rPr>
          <w:lang w:eastAsia="zh-CN"/>
        </w:rPr>
        <w:t>美方 这 一 措施 违反 了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, 严重 侵犯 我 国 合法 权益 , 威胁 我 国家 发展 利益 。</w:t>
      </w:r>
    </w:p>
    <w:p w14:paraId="5EE2CB33">
      <w:pPr>
        <w:rPr>
          <w:lang w:eastAsia="zh-CN"/>
        </w:rPr>
      </w:pPr>
      <w:r>
        <w:rPr>
          <w:lang w:eastAsia="zh-CN"/>
        </w:rPr>
        <w:t>根据 我方 在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项下 的 权利 和 义务 , 以及 《 中华 人民 共和国 对 外 贸易法 》 和 《 中华 人民 共和国 进出口 关税 条例 》 相关 规定 , 经 国务院 批准 , 国务院 关税税 则 委员会 决定 对 原产于 美国 的 大豆 、 汽车 、 化工 品等 14 类 106 项 商品 加征 25% 的 关税 , 涉及 2017年 中国 自 美国 进口 金额 约 500亿 美元 。</w:t>
      </w:r>
    </w:p>
    <w:p w14:paraId="3D9A3F77">
      <w:pPr>
        <w:rPr>
          <w:lang w:eastAsia="zh-CN"/>
        </w:rPr>
      </w:pPr>
      <w:r>
        <w:rPr>
          <w:lang w:eastAsia="zh-CN"/>
        </w:rPr>
        <w:t>财政部 表示 , 中国 对 美方 部分 商品 加征 关税 是 捍卫 自身 合法 权益 、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正义 行为 , 是 符合 国际法 基本 原则 的 正当 举措 。</w:t>
      </w:r>
    </w:p>
    <w:p w14:paraId="61818D33">
      <w:pPr>
        <w:rPr>
          <w:lang w:eastAsia="zh-CN"/>
        </w:rPr>
      </w:pPr>
      <w:r>
        <w:rPr>
          <w:lang w:eastAsia="zh-CN"/>
        </w:rPr>
        <w:t>这 种 单边主义 做法 不仅 严重 损害 了 中方 的 合法 权益 , 更 是 对 世贸 组织 规则 的 公然 违背 , 势必 将 减损 以 规则 为 基础 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权威性 。</w:t>
      </w:r>
    </w:p>
    <w:p w14:paraId="4212B69E">
      <w:pPr>
        <w:rPr>
          <w:lang w:eastAsia="zh-CN"/>
        </w:rPr>
      </w:pPr>
      <w:r>
        <w:rPr>
          <w:lang w:eastAsia="zh-CN"/>
        </w:rPr>
        <w:t>商务部 新闻 发言人 表示 , 中方 是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积极 参与者 、 坚定 支持者 和 重要 贡献者 , 希望 并 相信 世贸 组织 争端 解决 机构 会 客观 、 公正 处理 本 案 , 切实 维护 以 规则 为 基础 的 国际 贸易 秩序 。</w:t>
      </w:r>
    </w:p>
    <w:p w14:paraId="62F4A41D">
      <w:pPr>
        <w:rPr>
          <w:lang w:eastAsia="zh-CN"/>
        </w:rPr>
      </w:pPr>
      <w:r>
        <w:rPr>
          <w:lang w:eastAsia="zh-CN"/>
        </w:rPr>
        <w:t>= 有 信心 有 能力 应对 美方 任何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措施 </w:t>
      </w:r>
      <w:r>
        <w:rPr>
          <w:lang w:eastAsia="zh-CN"/>
        </w:rPr>
        <w:br w:type="textWrapping"/>
      </w:r>
      <w:r>
        <w:rPr>
          <w:lang w:eastAsia="zh-CN"/>
        </w:rPr>
        <w:t xml:space="preserve"> = 本 报 北京 4月 4日 电 ( 记者 王珂 ) 针对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公布 的 对 华 101 调查 征税 产品 建议 清单 , 商务部 新闻 发言人 4日 发表 谈话 , 表示 中方 坚决 反对 , 并 将 于 近日 依法 对 美 产品 采取 同等 力度 、 同等 规模 的 对等 措施 。</w:t>
      </w:r>
    </w:p>
    <w:p w14:paraId="5E48C8C5">
      <w:pPr>
        <w:rPr>
          <w:lang w:eastAsia="zh-CN"/>
        </w:rPr>
      </w:pPr>
      <w:r>
        <w:rPr>
          <w:lang w:eastAsia="zh-CN"/>
        </w:rPr>
        <w:t>美东 时间 4月 1日 ,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公布 对 华 101 调查 征税 产品 建议 清单 。</w:t>
      </w:r>
    </w:p>
    <w:p w14:paraId="294B1E69">
      <w:pPr>
        <w:rPr>
          <w:lang w:eastAsia="zh-CN"/>
        </w:rPr>
      </w:pPr>
      <w:r>
        <w:rPr>
          <w:lang w:eastAsia="zh-CN"/>
        </w:rPr>
        <w:t>商务部 新闻 发言人 表示 , 美方 不 顾 中方 的 严正 交涉 , 毫 无 事实 依据 , 公布 征税 建议 , 是 典型 的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做法 , 中方 强烈 谴责 , 坚决 反对 。</w:t>
      </w:r>
    </w:p>
    <w:p w14:paraId="41DA6AC0">
      <w:pPr>
        <w:rPr>
          <w:lang w:eastAsia="zh-CN"/>
        </w:rPr>
      </w:pPr>
      <w:r>
        <w:rPr>
          <w:lang w:eastAsia="zh-CN"/>
        </w:rPr>
        <w:t>" 商务部 新闻 发言人 说 , 我们 有 信心 、 有 能力 应对 美方 任何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措施 。</w:t>
      </w:r>
    </w:p>
    <w:p w14:paraId="733E21F6">
      <w:pPr>
        <w:rPr>
          <w:lang w:eastAsia="zh-CN"/>
        </w:rPr>
      </w:pPr>
      <w:r>
        <w:rPr>
          <w:lang w:eastAsia="zh-CN"/>
        </w:rPr>
        <w:t>= 欧盟 不 支持 违反 世贸 组织 规则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措施 </w:t>
      </w:r>
      <w:r>
        <w:rPr>
          <w:lang w:eastAsia="zh-CN"/>
        </w:rPr>
        <w:br w:type="textWrapping"/>
      </w:r>
      <w:r>
        <w:rPr>
          <w:lang w:eastAsia="zh-CN"/>
        </w:rPr>
        <w:t xml:space="preserve"> = 据 新华社 布鲁塞尔 4月 4日 电 ( 记者 田栋栋 、 甘春 ) 欧盟 委员会 发言人 丹尼尔</w:t>
      </w:r>
      <w:r>
        <w:t>・</w:t>
      </w:r>
      <w:r>
        <w:rPr>
          <w:lang w:eastAsia="zh-CN"/>
        </w:rPr>
        <w:t>罗萨里奥 4 日 在 新闻 发布会 上 说 , 欧盟 注意 到 美国 公布 了 依据 101 调查 拟 加征 关税 的 中国 商品 建议 清单 , 反对 任何 有违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的 贸易 措施 。</w:t>
      </w:r>
    </w:p>
    <w:p w14:paraId="5A7278F6">
      <w:pPr>
        <w:rPr>
          <w:lang w:eastAsia="zh-CN"/>
        </w:rPr>
      </w:pPr>
      <w:r>
        <w:rPr>
          <w:lang w:eastAsia="zh-CN"/>
        </w:rPr>
        <w:t>罗萨里奥 强调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措施 需要 在 世界 贸易 组织 框架 内 实施 , 世贸 组织 本身 就 为 解决 贸易 争端 提供 了 多 种 工具 。</w:t>
      </w:r>
    </w:p>
    <w:p w14:paraId="74974C6E">
      <w:pPr>
        <w:rPr>
          <w:lang w:eastAsia="zh-CN"/>
        </w:rPr>
      </w:pPr>
      <w:r>
        <w:rPr>
          <w:lang w:eastAsia="zh-CN"/>
        </w:rPr>
        <w:t>罗萨里奥 同时 呼吁 , 相关 各 方应 确保 自身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行为 符合 世贸 组织 规定 , 欧盟 将 对 已 采取 的 贸易 措施 是否 符合 世贸 组织 规定 展开 进一步 研究 。</w:t>
      </w:r>
    </w:p>
    <w:p w14:paraId="6B5C1AB5">
      <w:pPr>
        <w:rPr>
          <w:lang w:eastAsia="zh-CN"/>
        </w:rPr>
      </w:pPr>
      <w:r>
        <w:rPr>
          <w:lang w:eastAsia="zh-CN"/>
        </w:rPr>
        <w:t>依据 就 是 , 美 中 两 国 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4779909B">
      <w:pPr>
        <w:rPr>
          <w:lang w:eastAsia="zh-CN"/>
        </w:rPr>
      </w:pPr>
      <w:r>
        <w:rPr>
          <w:lang w:eastAsia="zh-CN"/>
        </w:rPr>
        <w:t>2001年 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时 , 这 一 比例 已 降至 12% 。</w:t>
      </w:r>
    </w:p>
    <w:p w14:paraId="1DAD7815">
      <w:pPr>
        <w:rPr>
          <w:lang w:eastAsia="zh-CN"/>
        </w:rPr>
      </w:pPr>
      <w:r>
        <w:rPr>
          <w:lang w:eastAsia="zh-CN"/>
        </w:rPr>
        <w:t>2017年 , 在 美国 近 8000亿 美元 的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中 , ( 按 美国 官方 数据 ) 有 47% 来自 中国 。</w:t>
      </w:r>
    </w:p>
    <w:p w14:paraId="22E47514">
      <w:pPr>
        <w:rPr>
          <w:lang w:eastAsia="zh-CN"/>
        </w:rPr>
      </w:pPr>
      <w:r>
        <w:rPr>
          <w:lang w:eastAsia="zh-CN"/>
        </w:rPr>
        <w:t>值得 注意 的 是 , 经济 合作 与 发展 组织 同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的 最新 数据 表明 , 这 种 双边 贸易 失衡 中 至少 有 40% 来自于 供应链 效应 , 即 零部件 在 中国 以外 地区 生产 , 但 在 中国 国内 完成 组装 。</w:t>
      </w:r>
    </w:p>
    <w:p w14:paraId="316C43A1">
      <w:pPr>
        <w:rPr>
          <w:lang w:eastAsia="zh-CN"/>
        </w:rPr>
      </w:pPr>
      <w:r>
        <w:rPr>
          <w:lang w:eastAsia="zh-CN"/>
        </w:rPr>
        <w:t>这 意味 着 , 考虑 到 中国 实际 生产 的 附加值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占 美国 全球 贸易 赤字 比例 应由 47% 降至 28% 左右 。</w:t>
      </w:r>
    </w:p>
    <w:p w14:paraId="216B3648">
      <w:pPr>
        <w:rPr>
          <w:lang w:eastAsia="zh-CN"/>
        </w:rPr>
      </w:pPr>
      <w:r>
        <w:rPr>
          <w:lang w:eastAsia="zh-CN"/>
        </w:rPr>
        <w:t>特朗普 政府 对 纠正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执念 还 存在 着 更 严重 的 缺陷 。</w:t>
      </w:r>
    </w:p>
    <w:p w14:paraId="290E23E0">
      <w:pPr>
        <w:rPr>
          <w:lang w:eastAsia="zh-CN"/>
        </w:rPr>
      </w:pPr>
      <w:r>
        <w:rPr>
          <w:lang w:eastAsia="zh-CN"/>
        </w:rPr>
        <w:t>2017年 , 美国 与 全球 102 个 国家 的 商品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存在 逆差 , 这 反映 了 美国 国内 储蓄 的 严重 不足 –– 2017年 美国 净 储蓄率 仅 为 1.8% , 不到 20世纪 最后 10 年 平均 水平 6.1% 的 1/1 。</w:t>
      </w:r>
    </w:p>
    <w:p w14:paraId="1E83194D">
      <w:pPr>
        <w:rPr>
          <w:lang w:eastAsia="zh-CN"/>
        </w:rPr>
      </w:pPr>
      <w:r>
        <w:rPr>
          <w:lang w:eastAsia="zh-CN"/>
        </w:rPr>
        <w:t>由于 缺乏 国内 储蓄 以及 仍 需要 消费 和 增长 , 美国 必须 从 国外 进口 剩余 储蓄 , 并 通过 大额 经常 项目 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来 吸引 外国 资本 。</w:t>
      </w:r>
    </w:p>
    <w:p w14:paraId="266E590B">
      <w:pPr>
        <w:rPr>
          <w:lang w:eastAsia="zh-CN"/>
        </w:rPr>
      </w:pPr>
      <w:r>
        <w:rPr>
          <w:lang w:eastAsia="zh-CN"/>
        </w:rPr>
        <w:t xml:space="preserve">这 就 引出 了 美国 发起 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的 一 个 巨大 讽刺 : 在 没有 解决 低 储蓄 根本 原因 的 情况 下 , 指责 中国 , 就 像 挤 水球 一样 , 只不过 是 把 水 从 一 端 挤到 另 一 端 。</w:t>
      </w:r>
    </w:p>
    <w:p w14:paraId="725ACC11">
      <w:pPr>
        <w:rPr>
          <w:lang w:eastAsia="zh-CN"/>
        </w:rPr>
      </w:pPr>
      <w:r>
        <w:rPr>
          <w:lang w:eastAsia="zh-CN"/>
        </w:rPr>
        <w:t>结果 将 是 , 对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被 重新 分配 给 其他 成本 更 高 的 外国 生产商 。</w:t>
      </w:r>
    </w:p>
    <w:p w14:paraId="2053968C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中 没有 赢家 。</w:t>
      </w:r>
    </w:p>
    <w:p w14:paraId="41C341C4">
      <w:pPr>
        <w:rPr>
          <w:lang w:eastAsia="zh-CN"/>
        </w:rPr>
      </w:pPr>
      <w:r>
        <w:rPr>
          <w:lang w:eastAsia="zh-CN"/>
        </w:rPr>
        <w:t>上 世纪 10年代 , 保护主义 关税 和 全球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加剧 了 大 萧条 , 破坏 了 国际 秩序 。</w:t>
      </w:r>
    </w:p>
    <w:p w14:paraId="04F59651">
      <w:pPr>
        <w:rPr>
          <w:lang w:eastAsia="zh-CN"/>
        </w:rPr>
      </w:pPr>
      <w:r>
        <w:rPr>
          <w:lang w:eastAsia="zh-CN"/>
        </w:rPr>
        <w:t>这 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中国 有 底气 打赢 !</w:t>
      </w:r>
    </w:p>
    <w:p w14:paraId="5C9451C1">
      <w:pPr>
        <w:rPr>
          <w:lang w:eastAsia="zh-CN"/>
        </w:rPr>
      </w:pPr>
      <w:r>
        <w:rPr>
          <w:lang w:eastAsia="zh-CN"/>
        </w:rPr>
        <w:t>尽管 中方 一再 严正 交涉 , 但 美方 一意孤行 , 仍 在 东部 时间 4月 1日 向 我 抡起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大棒 。</w:t>
      </w:r>
    </w:p>
    <w:p w14:paraId="05933ACB">
      <w:pPr>
        <w:rPr>
          <w:lang w:eastAsia="zh-CN"/>
        </w:rPr>
      </w:pPr>
      <w:r>
        <w:rPr>
          <w:lang w:eastAsia="zh-CN"/>
        </w:rPr>
        <w:t>" 中国 不 想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但 中国 也 不 怕 打 贸易战 。"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>这 不 是 一 句 简单 的 外交 辞令 , 而 是 中国 说到 做到 的 充足 底气 , 也 是 中国 对 打赢 这 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高度 自信 。</w:t>
      </w:r>
    </w:p>
    <w:p w14:paraId="39E67C51">
      <w:pPr>
        <w:rPr>
          <w:lang w:eastAsia="zh-CN"/>
        </w:rPr>
      </w:pPr>
      <w:r>
        <w:rPr>
          <w:lang w:eastAsia="zh-CN"/>
        </w:rPr>
        <w:t>去年 中国 经济 总量 跨过 80万亿 元 大关 , 已 从 当年 的 " 小 个 头 " 成长 为 今天 的 " 新 巨人 " , 在 世界 经济 中 的 分量 和 话语权 与 日俱增 , 中 美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不 再 是 高个子 欺负 矮个子 , 而 是 两 个 世界级 巨人 的 博弈 。</w:t>
      </w:r>
    </w:p>
    <w:p w14:paraId="5A3C0EA9">
      <w:pPr>
        <w:rPr>
          <w:lang w:eastAsia="zh-CN"/>
        </w:rPr>
      </w:pPr>
      <w:r>
        <w:rPr>
          <w:lang w:eastAsia="zh-CN"/>
        </w:rPr>
        <w:t>同时 , 中国 与 新兴 国家 的 外贸 成为 新 亮点 , 经贸 朋友 圈 越来越 大 、 越来越 紧密 , 足以 应对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可能 给 经济 发展 带来 的 不利 影响 。</w:t>
      </w:r>
    </w:p>
    <w:p w14:paraId="4D0B3E10">
      <w:pPr>
        <w:rPr>
          <w:lang w:eastAsia="zh-CN"/>
        </w:rPr>
      </w:pPr>
      <w:r>
        <w:rPr>
          <w:lang w:eastAsia="zh-CN"/>
        </w:rPr>
        <w:t>经济 全球化 已 成为 不 可 逆 的 时代 潮流 , 是 世界 人民 心向 往之 的 发展 主流 , 单边主义 与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水火不容 , 美方 动辄 发起 贸易战 的 行径 , 完全 逆 经济 全球化 潮流 而 动 , 今天 矛头 指向 中国 , 明天 就 可能 对准 其他 国家 , 如果 任由 这 种 保护 主义 肆虐 , 就 会 葬送 经济 全球化 带来 的 发展 红利 , 让 世界 吞下 贸易 保护 主义 的 苦果 。</w:t>
      </w:r>
    </w:p>
    <w:p w14:paraId="4358CF64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>现在 , 不仅 是 其他 国家 , 就 连 美国 国内 的 声音 , 都 对 这 场 贸易战 强烈 不满 , 不少 美国 消费者 发愁 美方 对 华 产品 征税 行为 会 增加 日常 生活 成本 , 美国 农业州 的 农民们 以 打 广告 的 形式 抵制 对 华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 xml:space="preserve"> , 美国 多 个 产业 表达 了 对 美方 对 华 经贸 策略 的 质疑 和 担忧 ...... 面对 美国 的 公然 挑衅 , 中国 有 信心 、 有 实力 、 有 底牌 , 在 任何 贸易战 面前 给予 强有力 的 反击 , 让 美国 为 自己 不 负 责任 的 霸道 行为 付出 代价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>。</w:t>
      </w:r>
    </w:p>
    <w:p w14:paraId="41191887">
      <w:pPr>
        <w:rPr>
          <w:lang w:eastAsia="zh-CN"/>
        </w:rPr>
      </w:pPr>
      <w:r>
        <w:rPr>
          <w:lang w:eastAsia="zh-CN"/>
        </w:rPr>
        <w:t>中国 也 有 意愿 、 有 诚心 、 有 行动 , 与 世界 各 国 一道 , 积极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权威 , 共同 建设 开放型 世界 经济 。</w:t>
      </w:r>
    </w:p>
    <w:p w14:paraId="7ACECDC7">
      <w:pPr>
        <w:rPr>
          <w:lang w:eastAsia="zh-CN"/>
        </w:rPr>
      </w:pPr>
      <w:r>
        <w:rPr>
          <w:lang w:eastAsia="zh-CN"/>
        </w:rPr>
        <w:t>= 本 报 北京 4月 5日 电 ( 记者 王珂 ) 4月 5日 , 中国 就 美国 进口 钢铁 和 铝 产品 212 措施 , 在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争端 解决 机制 项 下 向 美方 提出 磋商 请求 , 正式 启动 争端 解决 程序 。</w:t>
      </w:r>
    </w:p>
    <w:p w14:paraId="6AB94A38">
      <w:pPr>
        <w:rPr>
          <w:lang w:eastAsia="zh-CN"/>
        </w:rPr>
      </w:pPr>
      <w:r>
        <w:rPr>
          <w:lang w:eastAsia="zh-CN"/>
        </w:rPr>
        <w:t>商务部 条约 法律司 负责人 就此 发表 谈话 时 表示 , 美国 212 措施 名 为 维护 " 国家 安全 " , 实 为 实施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。</w:t>
      </w:r>
    </w:p>
    <w:p w14:paraId="61613B28">
      <w:pPr>
        <w:rPr>
          <w:lang w:eastAsia="zh-CN"/>
        </w:rPr>
      </w:pPr>
      <w:r>
        <w:rPr>
          <w:lang w:eastAsia="zh-CN"/>
        </w:rPr>
        <w:t>这 种 做法 严重 违反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非歧视 原则 , 严重 违反 其 在 世贸 组织 项下 的 关税 减让 承诺 和 有关 保障 措施 的 规则 和 纪律 , 损害 了 中国 作为 世贸 组织 成员 的 正当 权益 。</w:t>
      </w:r>
    </w:p>
    <w:p w14:paraId="6A274E30">
      <w:pPr>
        <w:rPr>
          <w:lang w:eastAsia="zh-CN"/>
        </w:rPr>
      </w:pPr>
      <w:r>
        <w:rPr>
          <w:lang w:eastAsia="zh-CN"/>
        </w:rPr>
        <w:t>美国 212 调查 , 指 美国 商务部 根据 1962年 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扩展 法 》 第212 条款 授权 , 对 特定 产品 进口 是否 威胁 美国 国家 安全 进行 立案 调查 。</w:t>
      </w:r>
    </w:p>
    <w:p w14:paraId="76A96672">
      <w:pPr>
        <w:rPr>
          <w:lang w:eastAsia="zh-CN"/>
        </w:rPr>
      </w:pPr>
      <w:r>
        <w:rPr>
          <w:lang w:eastAsia="zh-CN"/>
        </w:rPr>
        <w:t>= 国内 两 大 智库 的 8 位 专家 谈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摩擦 </w:t>
      </w:r>
      <w:r>
        <w:rPr>
          <w:lang w:eastAsia="zh-CN"/>
        </w:rPr>
        <w:br w:type="textWrapping"/>
      </w:r>
      <w:r>
        <w:rPr>
          <w:lang w:eastAsia="zh-CN"/>
        </w:rPr>
        <w:t xml:space="preserve"> " 中国 多 次 强调 不 愿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, 但是 我们 也 不 怕 打 贸易战 。"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中国 国际 经济 交流 中心 副理事长 魏建国 认为 , 美方 在 对 外 经贸 关系 中 表现 出 的 态度 是 高人一等 、 盛气凌人 的 , 这 不 是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中 应 有 的 态度 。</w:t>
      </w:r>
    </w:p>
    <w:p w14:paraId="5BCC2065">
      <w:pPr>
        <w:rPr>
          <w:lang w:eastAsia="zh-CN"/>
        </w:rPr>
      </w:pPr>
      <w:r>
        <w:rPr>
          <w:lang w:eastAsia="zh-CN"/>
        </w:rPr>
        <w:t>" 美方 对 华 搞 的 一连串 动作 是 典型 的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我们 是 本 着 ' 来 而 不 往 非 礼 也 ' , 提出 了 反制 措施 。</w:t>
      </w:r>
    </w:p>
    <w:p w14:paraId="41039BA2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</w:p>
    <w:p w14:paraId="427660A1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毕吉耀 说 , 美方 对 华 调查 依据 的 是 美国 国内法 , 用 国内法 来 解决 两 个 世贸 组织 成员 的 经贸 关系 , 是 赤裸裸 的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中国 对 这 种 做法 必须 强烈 反击 。</w:t>
      </w:r>
    </w:p>
    <w:p w14:paraId="5265E4F7">
      <w:pPr>
        <w:rPr>
          <w:lang w:eastAsia="zh-CN"/>
        </w:rPr>
      </w:pPr>
      <w:r>
        <w:rPr>
          <w:lang w:eastAsia="zh-CN"/>
        </w:rPr>
        <w:t>。</w:t>
      </w:r>
    </w:p>
    <w:p w14:paraId="2A0DC7D3">
      <w:pPr>
        <w:rPr>
          <w:lang w:eastAsia="zh-CN"/>
        </w:rPr>
      </w:pPr>
      <w:r>
        <w:rPr>
          <w:lang w:eastAsia="zh-CN"/>
        </w:rPr>
        <w:t>毕吉耀 认为 , 美方 对 华 采取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, 背后 因素 错综复杂 , 最 根本 的 原因 是 近年来 中国 的 发展 深深 刺痛 了 某些 美国人 的 神经 。</w:t>
      </w:r>
    </w:p>
    <w:p w14:paraId="6DB7B94C">
      <w:pPr>
        <w:rPr>
          <w:lang w:eastAsia="zh-CN"/>
        </w:rPr>
      </w:pPr>
      <w:r>
        <w:rPr>
          <w:lang w:eastAsia="zh-CN"/>
        </w:rPr>
        <w:t>既然 美国 要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, 我们 就 别 客气 " </w:t>
      </w:r>
      <w:r>
        <w:rPr>
          <w:lang w:eastAsia="zh-CN"/>
        </w:rPr>
        <w:br w:type="textWrapping"/>
      </w:r>
    </w:p>
    <w:p w14:paraId="3C4C9C09">
      <w:pPr>
        <w:rPr>
          <w:lang w:eastAsia="zh-CN"/>
        </w:rPr>
      </w:pPr>
      <w:r>
        <w:rPr>
          <w:lang w:eastAsia="zh-CN"/>
        </w:rPr>
        <w:t>" 应对 美方 对 华 挥动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大棒 , 我们 有 足够 的 信心 和 底气 。</w:t>
      </w:r>
    </w:p>
    <w:p w14:paraId="620ACFD2">
      <w:pPr>
        <w:rPr>
          <w:lang w:eastAsia="zh-CN"/>
        </w:rPr>
      </w:pPr>
      <w:r>
        <w:rPr>
          <w:lang w:eastAsia="zh-CN"/>
        </w:rPr>
        <w:t>" " 既然 美国 要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我们 就 别 客气 , 对方 打出 多少 , 我们 就 还手 多少 。</w:t>
      </w:r>
    </w:p>
    <w:p w14:paraId="53D3A13A">
      <w:pPr>
        <w:rPr>
          <w:lang w:eastAsia="zh-CN"/>
        </w:rPr>
      </w:pPr>
      <w:r>
        <w:rPr>
          <w:lang w:eastAsia="zh-CN"/>
        </w:rPr>
        <w:t>" 我们 已经 是 世界 第一 大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出口国 和 第二 大 进口国 。</w:t>
      </w:r>
    </w:p>
    <w:p w14:paraId="78DD0429">
      <w:pPr>
        <w:rPr>
          <w:lang w:eastAsia="zh-CN"/>
        </w:rPr>
      </w:pPr>
      <w:r>
        <w:rPr>
          <w:lang w:eastAsia="zh-CN"/>
        </w:rPr>
        <w:t>在 全球 经贸 中 的 份额 越 大 , 越 有 不 可 替代 的 作用 , 越 容易 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中 打赢 。</w:t>
      </w:r>
    </w:p>
    <w:p w14:paraId="51F58DC8">
      <w:pPr>
        <w:rPr>
          <w:lang w:eastAsia="zh-CN"/>
        </w:rPr>
      </w:pPr>
      <w:r>
        <w:rPr>
          <w:lang w:eastAsia="zh-CN"/>
        </w:rPr>
        <w:t>" 中国 目前 应对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态度 , 是 有理 有利 有节 。</w:t>
      </w:r>
    </w:p>
    <w:p w14:paraId="544D1948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</w:p>
    <w:p w14:paraId="2CCFC104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= 针对 特朗普 政府 挑起 的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争端 , 美国 地方 官员 表示 –– </w:t>
      </w:r>
      <w:r>
        <w:rPr>
          <w:lang w:eastAsia="zh-CN"/>
        </w:rPr>
        <w:br w:type="textWrapping"/>
      </w:r>
      <w:r>
        <w:rPr>
          <w:lang w:eastAsia="zh-CN"/>
        </w:rPr>
        <w:t xml:space="preserve"> = " 我们 需要 与 中国 有 繁荣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" " 对 ' 美国 制造 ' 而言 , 中国 是 最 具 潜力 、 增长 最 快 的 市场 " , " 在 当前 ' 美国 优先 ' 的 时代 , 对 华 好斗 或许 是 个 坏 主意 " , 美国 《 福布斯 》 杂志 刊文 指出 。</w:t>
      </w:r>
    </w:p>
    <w:p w14:paraId="392C7279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不久前 发布 的 报告 称 , 美国 各 州 对 华 出口 对 美国 经济 增长 至关重要 , 2006年 – 2016年 期间 , 货物 贸易 方面 , 全 美 有 10 个 州 对 华 商品 出口 保持 三 位 数 增长 态势 , 其中 有 4 个 州 增长 超过 500% ; 服务 贸易 方面 , 美国 每 一 个 州 的 出口 增长 比例 都 达到 了 三 位 数 , 其中 有 16 个 州 的 对 华 服务 出口 增长 超过 了 400% 。</w:t>
      </w:r>
    </w:p>
    <w:p w14:paraId="79305263">
      <w:pPr>
        <w:rPr>
          <w:lang w:eastAsia="zh-CN"/>
        </w:rPr>
      </w:pPr>
      <w:r>
        <w:rPr>
          <w:lang w:eastAsia="zh-CN"/>
        </w:rPr>
        <w:t>近日 , 记者 在 走访 美国 地方 政府 和 企业 时 , 采访 对象 无 一 例外 都 认为 , 中国 的 对 外 开放 激活 了 美 中 之间 的 经贸 活力 , 给 美国 带来 了 巨大 的 发展 机遇 , 希望 两 国 政府 能 妥善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, 继续 合作 , 让 两 国 民众 有 更 多 实实在在 的 " 获得 感 " 。</w:t>
      </w:r>
    </w:p>
    <w:p w14:paraId="4DD59647">
      <w:pPr>
        <w:rPr>
          <w:lang w:eastAsia="zh-CN"/>
        </w:rPr>
      </w:pPr>
      <w:r>
        <w:rPr>
          <w:lang w:eastAsia="zh-CN"/>
        </w:rPr>
        <w:t>中国 商务部 数据 显示 , 自 2001年 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( WTO ) 以来 , 截至 2017年 , 美国 对 华 货物 出口 增长 了 500% , 远 高于 同 期 美国 对 全球 出口 90% 的 增长 。</w:t>
      </w:r>
    </w:p>
    <w:p w14:paraId="15F2F471">
      <w:pPr>
        <w:rPr>
          <w:lang w:eastAsia="zh-CN"/>
        </w:rPr>
      </w:pPr>
      <w:r>
        <w:rPr>
          <w:lang w:eastAsia="zh-CN"/>
        </w:rPr>
        <w:t>美国 智库 战略 与 国际 研究 中心 研究员 、 前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中国 事务 高级 主管 艾米</w:t>
      </w:r>
      <w:r>
        <w:t>・</w:t>
      </w:r>
      <w:r>
        <w:rPr>
          <w:lang w:eastAsia="zh-CN"/>
        </w:rPr>
        <w:t>塞利科 近日 撰文 指出 。</w:t>
      </w:r>
    </w:p>
    <w:p w14:paraId="249853F1">
      <w:pPr>
        <w:rPr>
          <w:lang w:eastAsia="zh-CN"/>
        </w:rPr>
      </w:pPr>
      <w:r>
        <w:rPr>
          <w:lang w:eastAsia="zh-CN"/>
        </w:rPr>
        <w:t>中国 加入 WTO 以来 , 积极 履行 各 项 承诺 , 对 外 开放 步伐 不断 加快 , 已 成为 全球 第一 大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出口国 和 第二 大 进口国 、 吸引 外资 最 多 的 发展中 国家 以及 主要 的 对 外 投资国 , 开放 成果 备受 全球 关注 和 认可 。</w:t>
      </w:r>
    </w:p>
    <w:p w14:paraId="02D90392">
      <w:pPr>
        <w:rPr>
          <w:lang w:eastAsia="zh-CN"/>
        </w:rPr>
      </w:pPr>
      <w:r>
        <w:rPr>
          <w:lang w:eastAsia="zh-CN"/>
        </w:rPr>
        <w:t>联合国 贸发 会议 的 数据 显示 , 跨国 公司 主导 的 全球 价值链 占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80% 。</w:t>
      </w:r>
    </w:p>
    <w:p w14:paraId="5A6AA24C">
      <w:pPr>
        <w:rPr>
          <w:lang w:eastAsia="zh-CN"/>
        </w:rPr>
      </w:pPr>
      <w:r>
        <w:rPr>
          <w:lang w:eastAsia="zh-CN"/>
        </w:rPr>
        <w:t>中国 加入 WTO 以来 , 美国 跨国 公司 大量 投资 参与 中国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成为 价值 转移 和 贸易 利益 的 主要 获利者 。</w:t>
      </w:r>
    </w:p>
    <w:p w14:paraId="6BD5A488">
      <w:pPr>
        <w:rPr>
          <w:lang w:eastAsia="zh-CN"/>
        </w:rPr>
      </w:pPr>
      <w:r>
        <w:rPr>
          <w:lang w:eastAsia="zh-CN"/>
        </w:rPr>
        <w:t>曾 担任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主席 并 多 次 到访 中国 的 利伟诚 坦言 , " 如果 我们 继续 为 美 中 经济 发展 创造 更 多 实实在在 的 成绩 , 就 可以 专注于 长期 的 结构性 障碍 , 为 两 国 未来 的 贸易 发展 打下 更 扎实 基础 。</w:t>
      </w:r>
      <w:r>
        <w:rPr>
          <w:lang w:eastAsia="zh-CN"/>
        </w:rPr>
        <w:br w:type="textWrapping"/>
      </w:r>
      <w:r>
        <w:rPr>
          <w:lang w:eastAsia="zh-CN"/>
        </w:rPr>
        <w:t xml:space="preserve">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的 报告 显示 , 美国 商品 和 服务 出口 到 中国 的 价值 对 全 国 的 国会 选区 意义 重大 。</w:t>
      </w:r>
    </w:p>
    <w:p w14:paraId="7E15F382">
      <w:pPr>
        <w:rPr>
          <w:lang w:eastAsia="zh-CN"/>
        </w:rPr>
      </w:pPr>
      <w:r>
        <w:rPr>
          <w:lang w:eastAsia="zh-CN"/>
        </w:rPr>
        <w:t>确实 , 翻看 美国 50 个 州 及 各 选区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的 数据 会 发现 , 中国 对 美国 经济 何其 重要 。</w:t>
      </w:r>
    </w:p>
    <w:p w14:paraId="2B2BB70B">
      <w:pPr>
        <w:rPr>
          <w:lang w:eastAsia="zh-CN"/>
        </w:rPr>
      </w:pPr>
      <w:r>
        <w:rPr>
          <w:lang w:eastAsia="zh-CN"/>
        </w:rPr>
        <w:t>而 据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预测 , 未来 10 年 美国 对 华 货物 和 服务 出口 将 翻 一 番 , 达到 1690亿 美元 , 到 2050年 将 增至 5200亿 美元 。</w:t>
      </w:r>
    </w:p>
    <w:p w14:paraId="4719DB5D">
      <w:pPr>
        <w:rPr>
          <w:lang w:eastAsia="zh-CN"/>
        </w:rPr>
      </w:pPr>
      <w:r>
        <w:rPr>
          <w:lang w:eastAsia="zh-CN"/>
        </w:rPr>
        <w:t>马特</w:t>
      </w:r>
      <w:r>
        <w:t>・</w:t>
      </w:r>
      <w:r>
        <w:rPr>
          <w:lang w:eastAsia="zh-CN"/>
        </w:rPr>
        <w:t>贝文 称 , 该 州 去年 对 中国 的 出口 总额 达 280亿 美元 , 增长 了 60% , " 这 个 数字 会 上升 " " 我们 需要 与 中国 有 繁荣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" 。</w:t>
      </w:r>
    </w:p>
    <w:p w14:paraId="46016BBB">
      <w:pPr>
        <w:rPr>
          <w:lang w:eastAsia="zh-CN"/>
        </w:rPr>
      </w:pPr>
      <w:r>
        <w:rPr>
          <w:lang w:eastAsia="zh-CN"/>
        </w:rPr>
        <w:t>中国 即将 举办 首 届 中国 国际 进口 博览会 , 向 世界 展示 了 中国 主动 开放 市场 的 姿态 与 气魄 , 支持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和 经济 全球化 的 坚定 立场 。</w:t>
      </w:r>
    </w:p>
    <w:p w14:paraId="3F8EC2D2">
      <w:pPr>
        <w:rPr>
          <w:lang w:eastAsia="zh-CN"/>
        </w:rPr>
      </w:pPr>
      <w:r>
        <w:rPr>
          <w:lang w:eastAsia="zh-CN"/>
        </w:rPr>
        <w:t>美国 打 着 减少 逆差 之 名 , 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之实 , 中国 被迫 还以颜色 , 采取 对等 的 反制 措施 。</w:t>
      </w:r>
    </w:p>
    <w:p w14:paraId="62D4BC9E">
      <w:pPr>
        <w:rPr>
          <w:lang w:eastAsia="zh-CN"/>
        </w:rPr>
      </w:pPr>
      <w:r>
        <w:rPr>
          <w:lang w:eastAsia="zh-CN"/>
        </w:rPr>
        <w:t>美国 无理 挑起 一 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全球 舆论 场 高度 关注 , 国际 经贸界 忧心忡忡 。</w:t>
      </w:r>
    </w:p>
    <w:p w14:paraId="1654DA6F">
      <w:pPr>
        <w:rPr>
          <w:lang w:eastAsia="zh-CN"/>
        </w:rPr>
      </w:pPr>
      <w:r>
        <w:rPr>
          <w:lang w:eastAsia="zh-CN"/>
        </w:rPr>
        <w:t>" 缘木求鱼 " , 这 是 全球 各 大 机构 和 财经 媒体 对 美国 此 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的 普遍 看法 。</w:t>
      </w:r>
    </w:p>
    <w:p w14:paraId="504C906B">
      <w:pPr>
        <w:rPr>
          <w:lang w:eastAsia="zh-CN"/>
        </w:rPr>
      </w:pPr>
      <w:r>
        <w:rPr>
          <w:lang w:eastAsia="zh-CN"/>
        </w:rPr>
        <w:t>在 一 个 你 中 有 我 、 我 中 有 你 的 世界 经济圈 , 任性 地 玩弄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违背 市场 经济 的 基本 规律 , 根本 行 不 通 。</w:t>
      </w:r>
    </w:p>
    <w:p w14:paraId="244D2646">
      <w:pPr>
        <w:rPr>
          <w:lang w:eastAsia="zh-CN"/>
        </w:rPr>
      </w:pPr>
      <w:r>
        <w:rPr>
          <w:lang w:eastAsia="zh-CN"/>
        </w:rPr>
        <w:t>而 企图 通过 打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减少 逆差 的 做法 , 更 是 误入歧途 、 错 上 加错 !</w:t>
      </w:r>
    </w:p>
    <w:p w14:paraId="3EC21742">
      <w:pPr>
        <w:rPr>
          <w:lang w:eastAsia="zh-CN"/>
        </w:rPr>
      </w:pPr>
      <w:r>
        <w:rPr>
          <w:lang w:eastAsia="zh-CN"/>
        </w:rPr>
        <w:t>欧洲 中央 银行 去年 发布 的 研究 报告 指出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并 不 会 减少 一 国 的 贸易 赤字 , 相反 会 增加 逆差 。</w:t>
      </w:r>
    </w:p>
    <w:p w14:paraId="370311EC">
      <w:pPr>
        <w:rPr>
          <w:lang w:eastAsia="zh-CN"/>
        </w:rPr>
      </w:pPr>
      <w:r>
        <w:rPr>
          <w:lang w:eastAsia="zh-CN"/>
        </w:rPr>
        <w:t>遗憾 的 是 , 美国 政府 无视 中 美 经贸 合作 的 长远 利益 , 只 盯 着 短期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漫天 要 价 , 逆向 而 行 , 反复无常 , 致使 中 美 全面 经济 对话 受阻 , 加剧 了 两 国 贸易 的 不平衡 。</w:t>
      </w:r>
    </w:p>
    <w:p w14:paraId="0BD36780">
      <w:pPr>
        <w:rPr>
          <w:lang w:eastAsia="zh-CN"/>
        </w:rPr>
      </w:pPr>
      <w:r>
        <w:rPr>
          <w:lang w:eastAsia="zh-CN"/>
        </w:rPr>
        <w:t xml:space="preserve">挑动 </w:t>
      </w:r>
      <w:r>
        <w:rPr>
          <w:lang w:eastAsia="zh-CN"/>
        </w:rPr>
        <w:tab/>
      </w:r>
      <w:r>
        <w:rPr>
          <w:lang w:eastAsia="zh-CN"/>
        </w:rPr>
        <w:t>贸易战 ,</w:t>
      </w:r>
      <w:r>
        <w:rPr>
          <w:lang w:eastAsia="zh-CN"/>
        </w:rPr>
        <w:tab/>
      </w:r>
      <w:r>
        <w:rPr>
          <w:lang w:eastAsia="zh-CN"/>
        </w:rPr>
        <w:t>美国 错 在 因果 颠倒 。</w:t>
      </w:r>
    </w:p>
    <w:p w14:paraId="01AA4262">
      <w:pPr>
        <w:rPr>
          <w:lang w:eastAsia="zh-CN"/>
        </w:rPr>
      </w:pPr>
      <w:r>
        <w:rPr>
          <w:lang w:eastAsia="zh-CN"/>
        </w:rPr>
        <w:t>扭转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, 最 有效 的 办法 不 是 限制 中国 出口 , 而 是 要 扩大 美国 出口 。</w:t>
      </w:r>
    </w:p>
    <w:p w14:paraId="7BC15F19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两 国 企业 、 消费者 在 自愿 基础 上 做出 买卖 选择 的 结果 , 放宽 交易 限制 , 提高 贸易 便利化 水平 , 才 是 增 出口 、 减 逆差 的 正解 。</w:t>
      </w:r>
    </w:p>
    <w:p w14:paraId="446A3672">
      <w:pPr>
        <w:rPr>
          <w:lang w:eastAsia="zh-CN"/>
        </w:rPr>
      </w:pPr>
      <w:r>
        <w:rPr>
          <w:lang w:eastAsia="zh-CN"/>
        </w:rPr>
        <w:t>当前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一 个 重要 原因 是 , 美国 政府 限制 对 华 出口 , 尤其是 美国 高科技 产品 本身 具有 很 强 的 竞争力 , 却 始终 不 愿 卖给 中国 。</w:t>
      </w:r>
    </w:p>
    <w:p w14:paraId="39B79C3D">
      <w:pPr>
        <w:rPr>
          <w:lang w:eastAsia="zh-CN"/>
        </w:rPr>
      </w:pPr>
      <w:r>
        <w:rPr>
          <w:lang w:eastAsia="zh-CN"/>
        </w:rPr>
        <w:t>人家 想要 的 , 你 捂 着 不 卖 ; 人家 不 想 买 的 , 你 却 强买强卖 , 自然 就 会 扭曲 市场 交易 , 造成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。</w:t>
      </w:r>
    </w:p>
    <w:p w14:paraId="53F1AE6B">
      <w:pPr>
        <w:rPr>
          <w:lang w:eastAsia="zh-CN"/>
        </w:rPr>
      </w:pPr>
      <w:r>
        <w:rPr>
          <w:lang w:eastAsia="zh-CN"/>
        </w:rPr>
        <w:t>美国 研究 机构 报告 显示 , 如果 出口 管制 放宽 ,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可 减少 15% 左右 。</w:t>
      </w:r>
    </w:p>
    <w:p w14:paraId="79BD2C0A">
      <w:pPr>
        <w:rPr>
          <w:lang w:eastAsia="zh-CN"/>
        </w:rPr>
      </w:pPr>
      <w:r>
        <w:rPr>
          <w:lang w:eastAsia="zh-CN"/>
        </w:rPr>
        <w:t xml:space="preserve">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美国 错 在 罔顾 事实 。</w:t>
      </w:r>
    </w:p>
    <w:p w14:paraId="694F6E6C">
      <w:pPr>
        <w:rPr>
          <w:lang w:eastAsia="zh-CN"/>
        </w:rPr>
      </w:pPr>
      <w:r>
        <w:rPr>
          <w:lang w:eastAsia="zh-CN"/>
        </w:rPr>
        <w:t>加入 世贸 组织 以来 , 中国 认真 履行 承诺 、 严格 遵守 规则 , 切实 采取 措施 促进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收支 平衡 , 经常 项目 贸易 顺差 占 GDP 比重 已 下降 到 去年 的 1.7% 左右 , 同 期 美国 的 经常 项目 贸易 逆差 占 比 , 则 一路 降至 2.1% 。</w:t>
      </w:r>
    </w:p>
    <w:p w14:paraId="274C0991">
      <w:pPr>
        <w:rPr>
          <w:lang w:eastAsia="zh-CN"/>
        </w:rPr>
      </w:pPr>
      <w:r>
        <w:rPr>
          <w:lang w:eastAsia="zh-CN"/>
        </w:rPr>
        <w:t>面对 中国 扩大 开放 的 诚意 和 努力 , 面对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 的 持续 改善 , 美国 却 搞 选择性 " 失明 " " 失忆 " , 把 国际 贸易 中 的 不 平衡 问题 简单 归罪于 中国 , 挥舞 着 贸易 保护 的 大棒 , 粗暴 要求 中国 减少 千亿 美元 贸易 顺差 , 这 完全 是 不 讲 事实 、 一厢情愿 , 办 不 到 、 达 不 到 , 已 被 包括 美国 企业 在内 的 利益 相关方 共同 抵制 。</w:t>
      </w:r>
    </w:p>
    <w:p w14:paraId="2B17BB78">
      <w:pPr>
        <w:rPr>
          <w:lang w:eastAsia="zh-CN"/>
        </w:rPr>
      </w:pPr>
      <w:r>
        <w:rPr>
          <w:lang w:eastAsia="zh-CN"/>
        </w:rPr>
        <w:t xml:space="preserve">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美国 错在 是非不分 。</w:t>
      </w:r>
    </w:p>
    <w:p w14:paraId="487FC27C">
      <w:pPr>
        <w:rPr>
          <w:lang w:eastAsia="zh-CN"/>
        </w:rPr>
      </w:pPr>
      <w:r>
        <w:rPr>
          <w:lang w:eastAsia="zh-CN"/>
        </w:rPr>
        <w:t>作为 世界 上 最 大 的 发达 国家 , 较 低 的 储蓄率 和 较 高 的 消费率 , 决定 了 美国 在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上 必然 有 逆差 , 且 这 种 逆差 不仅 对 中国 有 , 跟 世界 许多 国家 都 有 。</w:t>
      </w:r>
    </w:p>
    <w:p w14:paraId="6854EB5B">
      <w:pPr>
        <w:rPr>
          <w:lang w:eastAsia="zh-CN"/>
        </w:rPr>
      </w:pPr>
      <w:r>
        <w:rPr>
          <w:lang w:eastAsia="zh-CN"/>
        </w:rPr>
        <w:t>与此同时 , 美国 又 必须 保持 比较 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才 能 向 全球 输出 美元 , 维持 美元 的 国际 支付 货币 地位 。</w:t>
      </w:r>
    </w:p>
    <w:p w14:paraId="1CD5F9DF">
      <w:pPr>
        <w:rPr>
          <w:lang w:eastAsia="zh-CN"/>
        </w:rPr>
      </w:pPr>
      <w:r>
        <w:rPr>
          <w:lang w:eastAsia="zh-CN"/>
        </w:rPr>
        <w:t>不 问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的 对错 黑白 , 一味 迁怒 中国 , 美国 发起 的 这 场 贸易战 , 从 一开始 就 注定 会 败 得 很 难 看 。</w:t>
      </w:r>
    </w:p>
    <w:p w14:paraId="57DFA47F">
      <w:pPr>
        <w:rPr>
          <w:lang w:eastAsia="zh-CN"/>
        </w:rPr>
      </w:pPr>
      <w:r>
        <w:rPr>
          <w:lang w:eastAsia="zh-CN"/>
        </w:rPr>
        <w:t xml:space="preserve">由 美国 挑起 的 这 场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师出无名 、 道义 先 输 、 世 所 共弃 , 非但 无益 于 中 美 贸易 问题 的 解决 , 而且 正在 将 国际 贸易 和 经济 全球化 进程 推向 悬崖 边 , 犯下 极 不 光彩 的 历史性 错误 。</w:t>
      </w:r>
    </w:p>
    <w:p w14:paraId="39B676BA">
      <w:pPr>
        <w:rPr>
          <w:lang w:eastAsia="zh-CN"/>
        </w:rPr>
      </w:pPr>
      <w:r>
        <w:rPr>
          <w:lang w:eastAsia="zh-CN"/>
        </w:rPr>
        <w:t xml:space="preserve">美国 切莫 低估 了 中国 捍卫 自身 利益 的 决心 和 实力 , 新 时代 的 中国 经济 体量 之 大 、 潜力 之 巨 、 韧性 之 足 , 完全 扛 得 起 任何 规模 、 任何 形式 、 任何 强度 的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27F58833">
      <w:pPr>
        <w:rPr>
          <w:lang w:eastAsia="zh-CN"/>
        </w:rPr>
      </w:pPr>
      <w:r>
        <w:rPr>
          <w:lang w:eastAsia="zh-CN"/>
        </w:rPr>
        <w:t>从 1月 8日 宣布 对 从 中国 进口 的 钢铝 加征 关税 , 到 4月 1日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建议 对 涉及 信息 通信 技术 、 航天 航空 等 领域 约 1100 种 中国 产品 加征 25% 的 关税 , 美国 的 贸易 保护 行为 已 在 美国 国内 造成 焦虑 , 并 将 对 世界 经济 产生 破坏性 影响 , 引发 世界 各 国 媒体 广泛 批评 。</w:t>
      </w:r>
    </w:p>
    <w:p w14:paraId="18F1FB83">
      <w:pPr>
        <w:rPr>
          <w:lang w:eastAsia="zh-CN"/>
        </w:rPr>
      </w:pPr>
      <w:r>
        <w:rPr>
          <w:lang w:eastAsia="zh-CN"/>
        </w:rPr>
        <w:t xml:space="preserve">" 贸易战 </w:t>
      </w:r>
      <w:r>
        <w:rPr>
          <w:lang w:eastAsia="zh-CN"/>
        </w:rPr>
        <w:tab/>
      </w:r>
      <w:r>
        <w:rPr>
          <w:lang w:eastAsia="zh-CN"/>
        </w:rPr>
        <w:t>将 给 世界 带来 十分 消极 的 影响 。</w:t>
      </w:r>
    </w:p>
    <w:p w14:paraId="164A9F7E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>巴西 国家 传播 公司 网站 援引 巴西 财政 部长 恩里克</w:t>
      </w:r>
      <w:r>
        <w:t>・</w:t>
      </w:r>
      <w:r>
        <w:rPr>
          <w:lang w:eastAsia="zh-CN"/>
        </w:rPr>
        <w:t>梅雷莱斯 对 特朗普 政府 关税 政策 的 评价 称 , 从 过往 经验 来 看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无助于 提高 本国 生产力 或 增加 本国 产业 在 全球 的 市场 份额 , 将 给 世界 经济 的 良性 运行 带来 消极 影响 。</w:t>
      </w:r>
    </w:p>
    <w:p w14:paraId="47D56284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将 伤害 所有 经济体 , 也 势必 损及 美国 国内 许多 行业 , 巴西 对 此 坚决 反对 。</w:t>
      </w:r>
    </w:p>
    <w:p w14:paraId="60312F34">
      <w:pPr>
        <w:rPr>
          <w:lang w:eastAsia="zh-CN"/>
        </w:rPr>
      </w:pPr>
      <w:r>
        <w:rPr>
          <w:lang w:eastAsia="zh-CN"/>
        </w:rPr>
        <w:t>" 西班牙 《 国家 报 》 发表 题 为 《 特朗普 政府 选择 了 混乱 》 的 社论 指出 , 多边主义 原则 倡导 各 国 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应当 通过 仲裁 、 调解 等 手段 在 谈判桌 上 加以 解决 , 但 特朗普 政府 单 方面 宣布 关税 制裁 措施 和 挑起 贸易 争端 , 这 给 世界 经济 增添 了 不确定性 。</w:t>
      </w:r>
    </w:p>
    <w:p w14:paraId="59ECC225">
      <w:pPr>
        <w:rPr>
          <w:lang w:eastAsia="zh-CN"/>
        </w:rPr>
      </w:pPr>
      <w:r>
        <w:rPr>
          <w:lang w:eastAsia="zh-CN"/>
        </w:rPr>
        <w:t>目前 欧盟 暂时 被 豁免 加征 钢 铝 关税 , 但 整体 上 , 欧盟 难以 超脱 特朗普 政府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举措 所 带来 的 消极 影响 。</w:t>
      </w:r>
    </w:p>
    <w:p w14:paraId="6AE0E0A0">
      <w:pPr>
        <w:rPr>
          <w:lang w:eastAsia="zh-CN"/>
        </w:rPr>
      </w:pPr>
      <w:r>
        <w:rPr>
          <w:lang w:eastAsia="zh-CN"/>
        </w:rPr>
        <w:t>《 华盛顿 邮报 》 报道 称 , 由于 人们 担忧 特朗普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威胁 可能 席卷 全球 市场 , 自 1月 下旬 以来 , 美国 股市 已 下跌 逾 10% 。</w:t>
      </w:r>
    </w:p>
    <w:p w14:paraId="50165C80">
      <w:pPr>
        <w:rPr>
          <w:lang w:eastAsia="zh-CN"/>
        </w:rPr>
      </w:pPr>
      <w:r>
        <w:rPr>
          <w:lang w:eastAsia="zh-CN"/>
        </w:rPr>
        <w:t>意大利 " 欧洲 新闻网 " 援引 总部 位 于 日内瓦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中心 执行 主任 冈萨雷斯 的话 称 , " 特朗普 政府 奉行 的 贸易 保护 政策 最终 将 令 美国 民众 自受 其 害 。</w:t>
      </w:r>
    </w:p>
    <w:p w14:paraId="04E77671">
      <w:pPr>
        <w:rPr>
          <w:lang w:eastAsia="zh-CN"/>
        </w:rPr>
      </w:pPr>
      <w:r>
        <w:rPr>
          <w:lang w:eastAsia="zh-CN"/>
        </w:rPr>
        <w:t>特朗普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政策 出台 后 , 恐慌 情绪 弥漫 美国 国内 几乎 所有 出口型 企业 , 特别是 食品 、 高 科技 以及 数字 服务 等 领域 。</w:t>
      </w:r>
    </w:p>
    <w:p w14:paraId="3EB77BA8">
      <w:pPr>
        <w:rPr>
          <w:lang w:eastAsia="zh-CN"/>
        </w:rPr>
      </w:pPr>
      <w:r>
        <w:rPr>
          <w:lang w:eastAsia="zh-CN"/>
        </w:rPr>
        <w:t>随着 特朗普 政府 进一步 强化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政策 , 将 有 更 多 美国 企业 受到 波及 。</w:t>
      </w:r>
    </w:p>
    <w:p w14:paraId="200FB520">
      <w:pPr>
        <w:rPr>
          <w:lang w:eastAsia="zh-CN"/>
        </w:rPr>
      </w:pPr>
      <w:r>
        <w:rPr>
          <w:lang w:eastAsia="zh-CN"/>
        </w:rPr>
        <w:t xml:space="preserve">" " 通过 加征 关税 打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必 将 对 世界 经济 产生 消极 影响 " 路透社 、 法新社 和 德国 媒体 近日 均 援引 德国 政府 智库 经济 顾问 委员会 日前 发布 的 报告 称 , 该 委员会 的 经济学家 认为 , 推动 自由 的 国际 贸易 是 促进 全球 经济 复苏 的 最 重要 渠道 之一 , 但 特朗普 政府 近来 采取 的 一 系列 保护 主义 举动 , 正 令 来之不易 的 全球 经济 增长 态势 再次 面临 风险 。</w:t>
      </w:r>
    </w:p>
    <w:p w14:paraId="15A43EFB">
      <w:pPr>
        <w:rPr>
          <w:lang w:eastAsia="zh-CN"/>
        </w:rPr>
      </w:pPr>
      <w:r>
        <w:rPr>
          <w:lang w:eastAsia="zh-CN"/>
        </w:rPr>
        <w:t>该 报告 指出 , 特朗普 政府 对 进口 钢铁 和 铝 产品 征收 高额 关税 , 正 在 加剧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, 这 不仅 有损 全球 产业 价值链 合作 , 从 中长期 来 看 , 还 将 冲击 整个 国际 贸易 规则 体系 。</w:t>
      </w:r>
    </w:p>
    <w:p w14:paraId="5910D90E">
      <w:pPr>
        <w:rPr>
          <w:lang w:eastAsia="zh-CN"/>
        </w:rPr>
      </w:pPr>
      <w:r>
        <w:rPr>
          <w:lang w:eastAsia="zh-CN"/>
        </w:rPr>
        <w:t>世界 经济 的 发展 离 不 开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拉动 , 国际 货币 基金 组织 此前 警告 称 , 任何 保护 主义 行为 都 将 威胁 世界 经济 复苏 。</w:t>
      </w:r>
    </w:p>
    <w:p w14:paraId="7663DEED">
      <w:pPr>
        <w:rPr>
          <w:lang w:eastAsia="zh-CN"/>
        </w:rPr>
      </w:pPr>
      <w:r>
        <w:rPr>
          <w:lang w:eastAsia="zh-CN"/>
        </w:rPr>
        <w:t>" 我 十分 担心 , 当今 世界 繁荣 的 基础 ––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正 面临 风险 。</w:t>
      </w:r>
    </w:p>
    <w:p w14:paraId="706C191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德国 《 图片报 》 日前 援引 德国 财政 部长 奥拉夫</w:t>
      </w:r>
      <w:r>
        <w:t>・</w:t>
      </w:r>
      <w:r>
        <w:rPr>
          <w:lang w:eastAsia="zh-CN"/>
        </w:rPr>
        <w:t>肖尔茨 的话 称 ,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对 确保 全球 经济 增长 发挥 着 至关重要 的 作用 , 如果 保护 主义 占据 上风 , 各 国 经济 增长 目标 的 实现 将 变得 异常 困难 。</w:t>
      </w:r>
    </w:p>
    <w:p w14:paraId="732F596C">
      <w:pPr>
        <w:rPr>
          <w:lang w:eastAsia="zh-CN"/>
        </w:rPr>
      </w:pPr>
      <w:r>
        <w:rPr>
          <w:lang w:eastAsia="zh-CN"/>
        </w:rPr>
        <w:t>德国 央行 行长 延斯</w:t>
      </w:r>
      <w:r>
        <w:t>・</w:t>
      </w:r>
      <w:r>
        <w:rPr>
          <w:lang w:eastAsia="zh-CN"/>
        </w:rPr>
        <w:t>魏德曼 也 指出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势必 损害 全球 经济 增长 , " 很 显然 , 贸易战 没有 赢家 " , 应该 在 现有 的 国际 贸易 规则 体系 框架 内 解决 争端 。</w:t>
      </w:r>
    </w:p>
    <w:p w14:paraId="7A86724D">
      <w:pPr>
        <w:rPr>
          <w:lang w:eastAsia="zh-CN"/>
        </w:rPr>
      </w:pPr>
      <w:r>
        <w:rPr>
          <w:lang w:eastAsia="zh-CN"/>
        </w:rPr>
        <w:t>比利时 " 欧洲 观察家 " 网站 近日 援引 德国 多特蒙德 大学 教授 亨里克</w:t>
      </w:r>
      <w:r>
        <w:t>・</w:t>
      </w:r>
      <w:r>
        <w:rPr>
          <w:lang w:eastAsia="zh-CN"/>
        </w:rPr>
        <w:t>穆勒 的话 表示 , " 美国 以 国家 安全 等 借口 实施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政策 , 这 是 站不住脚 的 。</w:t>
      </w:r>
    </w:p>
    <w:p w14:paraId="12DBEDBC">
      <w:pPr>
        <w:rPr>
          <w:lang w:eastAsia="zh-CN"/>
        </w:rPr>
      </w:pPr>
      <w:r>
        <w:rPr>
          <w:lang w:eastAsia="zh-CN"/>
        </w:rPr>
        <w:t>特朗普 政府 的 行为 严重 破坏 了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。</w:t>
      </w:r>
    </w:p>
    <w:p w14:paraId="1A3BFF38">
      <w:pPr>
        <w:rPr>
          <w:lang w:eastAsia="zh-CN"/>
        </w:rPr>
      </w:pPr>
      <w:r>
        <w:rPr>
          <w:lang w:eastAsia="zh-CN"/>
        </w:rPr>
        <w:t>应该 清楚 地 认识 到 , 从 长远 来 看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对 全球 经济 带来 的 损害 将 是 永久性 的 。</w:t>
      </w:r>
    </w:p>
    <w:p w14:paraId="0ABACA7C">
      <w:pPr>
        <w:rPr>
          <w:lang w:eastAsia="zh-CN"/>
        </w:rPr>
      </w:pPr>
      <w:r>
        <w:rPr>
          <w:lang w:eastAsia="zh-CN"/>
        </w:rPr>
        <w:t>该 报道 表示 , 钢铁 是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重要 产品 , 当 美国 这 一 巨大 的 钢铁 消费国 筑起 贸易 壁垒 , 之后 引发 的 连锁 反应 将 会 成为 一 个 严重 问题 , 全 世界 都 将 深 受 其 害 。</w:t>
      </w:r>
    </w:p>
    <w:p w14:paraId="3AF6A0EF">
      <w:pPr>
        <w:rPr>
          <w:lang w:eastAsia="zh-CN"/>
        </w:rPr>
      </w:pPr>
      <w:r>
        <w:rPr>
          <w:lang w:eastAsia="zh-CN"/>
        </w:rPr>
        <w:t>韩国 《 民族 日报 》 报道 称 , 特朗普 政府 挑起 了 美国 与 欧盟 、 中国 等 几 大 世界 经济体 之间 的 冲突 ,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由 此 陷入 乱局 , 韩国 也 将 不 可 避免 地 受到 负面 影响 。</w:t>
      </w:r>
    </w:p>
    <w:p w14:paraId="2288B8E8">
      <w:pPr>
        <w:rPr>
          <w:lang w:eastAsia="zh-CN"/>
        </w:rPr>
      </w:pPr>
      <w:r>
        <w:rPr>
          <w:lang w:eastAsia="zh-CN"/>
        </w:rPr>
        <w:t>越南 之声 广播 电台 网站 指出 , 通过 加征 关税 打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的 做法 势必 让 企业界 丧失 信心 , 造成 投资者 恐慌 继而 开始 观望 , 这 将 对 世界 经济 增长 前景 产生 消极 影响 。</w:t>
      </w:r>
    </w:p>
    <w:p w14:paraId="722A6C14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不利于 各 国 携手 走出 世界 经济 低迷 的 困境 。</w:t>
      </w:r>
    </w:p>
    <w:p w14:paraId="60812643">
      <w:pPr>
        <w:rPr>
          <w:lang w:eastAsia="zh-CN"/>
        </w:rPr>
      </w:pPr>
      <w:r>
        <w:rPr>
          <w:lang w:eastAsia="zh-CN"/>
        </w:rPr>
        <w:t xml:space="preserve">巴西 " 环球网 " 发表 题 为 《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使 国际 贸易 环境 变得 不 安全 》 的 文章 称 , 自特朗普 上任 以来 , 美国 的 贸易 保护 主义 言论 甚嚣尘上 , 美国 政府 也 相应 采取 一系列 单边主义 举动 , 比如 退出 跨 太平洋 伙伴 关系 协定 的 谈判 。</w:t>
      </w:r>
    </w:p>
    <w:p w14:paraId="55A5C0DD">
      <w:pPr>
        <w:rPr>
          <w:lang w:eastAsia="zh-CN"/>
        </w:rPr>
      </w:pPr>
      <w:r>
        <w:rPr>
          <w:lang w:eastAsia="zh-CN"/>
        </w:rPr>
        <w:t xml:space="preserve">美国 挑起 本 轮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势必 造成 全球 贸易 保护 主义 现象 愈发 严重 。</w:t>
      </w:r>
    </w:p>
    <w:p w14:paraId="52E4C709">
      <w:pPr>
        <w:rPr>
          <w:lang w:eastAsia="zh-CN"/>
        </w:rPr>
      </w:pPr>
      <w:r>
        <w:rPr>
          <w:lang w:eastAsia="zh-CN"/>
        </w:rPr>
        <w:t>= 针对 特朗普 政府 挑起 的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争端 , 美国 地方 官员 表示 –– </w:t>
      </w:r>
      <w:r>
        <w:rPr>
          <w:lang w:eastAsia="zh-CN"/>
        </w:rPr>
        <w:br w:type="textWrapping"/>
      </w:r>
      <w:r>
        <w:rPr>
          <w:lang w:eastAsia="zh-CN"/>
        </w:rPr>
        <w:t xml:space="preserve"> = " 我们 需要 与 中国 有 繁荣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" " 对 ' 美国 制造 ' 而言 , 中国 是 最 具 潜力 、 增长 最 快 的 市场 " , " 在 当前 ' 美国 优先 ' 的 时代 , 对 华 好斗 或许 是 个 坏 主意 " , 美国 《 福布斯 》 杂志 刊文 指出 。</w:t>
      </w:r>
    </w:p>
    <w:p w14:paraId="2DB47B90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不久前 发布 的 报告 称 , 美国 各 州 对 华 出口 对 美国 经济 增长 至关重要 , 2006年 – 2016年 期间 , 货物 贸易 方面 , 全 美 有 10 个 州 对 华 商品 出口 保持 三 位 数 增长 态势 , 其中 有 4 个 州 增长 超过 500% ; 服务 贸易 方面 , 美国 每 一 个 州 的 出口 增长 比例 都 达到 了 三 位 数 , 其中 有 16 个 州 的 对 华 服务 出口 增长 超过 了 400% 。</w:t>
      </w:r>
    </w:p>
    <w:p w14:paraId="7FF50E3D">
      <w:pPr>
        <w:rPr>
          <w:lang w:eastAsia="zh-CN"/>
        </w:rPr>
      </w:pPr>
      <w:r>
        <w:rPr>
          <w:lang w:eastAsia="zh-CN"/>
        </w:rPr>
        <w:t>近日 , 记者 在 走访 美国 地方 政府 和 企业 时 , 采访 对象 无 一 例外 都 认为 , 中国 的 对 外 开放 激活 了 美 中 之间 的 经贸 活力 , 给 美国 带来 了 巨大 的 发展 机遇 , 希望 两 国 政府 能 妥善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, 继续 合作 , 让 两 国 民众 有 更 多 实实在在 的 " 获得 感 " 。</w:t>
      </w:r>
    </w:p>
    <w:p w14:paraId="77302C93">
      <w:pPr>
        <w:rPr>
          <w:lang w:eastAsia="zh-CN"/>
        </w:rPr>
      </w:pPr>
      <w:r>
        <w:rPr>
          <w:lang w:eastAsia="zh-CN"/>
        </w:rPr>
        <w:t>中国 商务部 数据 显示 , 自 2001年 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( WTO ) 以来 , 截至 2017年 , 美国 对 华 货物 出口 增长 了 500% , 远 高于 同 期 美国 对 全球 出口 90% 的 增长 。</w:t>
      </w:r>
    </w:p>
    <w:p w14:paraId="0E2AEB55">
      <w:pPr>
        <w:rPr>
          <w:lang w:eastAsia="zh-CN"/>
        </w:rPr>
      </w:pPr>
      <w:r>
        <w:rPr>
          <w:lang w:eastAsia="zh-CN"/>
        </w:rPr>
        <w:t>美国 智库 战略 与 国际 研究 中心 研究员 、 前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中国 事务 高级 主管 艾米</w:t>
      </w:r>
      <w:r>
        <w:t>・</w:t>
      </w:r>
      <w:r>
        <w:rPr>
          <w:lang w:eastAsia="zh-CN"/>
        </w:rPr>
        <w:t>塞利科 近日 撰文 指出 。</w:t>
      </w:r>
    </w:p>
    <w:p w14:paraId="1F92CCF6">
      <w:pPr>
        <w:rPr>
          <w:lang w:eastAsia="zh-CN"/>
        </w:rPr>
      </w:pPr>
      <w:r>
        <w:rPr>
          <w:lang w:eastAsia="zh-CN"/>
        </w:rPr>
        <w:t>中国 加入 WTO 以来 , 积极 履行 各 项 承诺 , 对 外 开放 步伐 不断 加快 , 已 成为 全球 第一 大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出口国 和 第二 大 进口国 、 吸引 外资 最 多 的 发展中 国家 以及 主要 的 对 外 投资国 , 开放 成果 备受 全球 关注 和 认可 。</w:t>
      </w:r>
    </w:p>
    <w:p w14:paraId="5DCDABDE">
      <w:pPr>
        <w:rPr>
          <w:lang w:eastAsia="zh-CN"/>
        </w:rPr>
      </w:pPr>
      <w:r>
        <w:rPr>
          <w:lang w:eastAsia="zh-CN"/>
        </w:rPr>
        <w:t>联合国 贸发 会议 的 数据 显示 , 跨国 公司 主导 的 全球 价值链 占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80% 。</w:t>
      </w:r>
    </w:p>
    <w:p w14:paraId="36474DD3">
      <w:pPr>
        <w:rPr>
          <w:lang w:eastAsia="zh-CN"/>
        </w:rPr>
      </w:pPr>
      <w:r>
        <w:rPr>
          <w:lang w:eastAsia="zh-CN"/>
        </w:rPr>
        <w:t>中国 加入 WTO 以来 , 美国 跨国 公司 大量 投资 参与 中国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成为 价值 转移 和 贸易 利益 的 主要 获利者 。</w:t>
      </w:r>
    </w:p>
    <w:p w14:paraId="669E633E">
      <w:pPr>
        <w:rPr>
          <w:lang w:eastAsia="zh-CN"/>
        </w:rPr>
      </w:pPr>
      <w:r>
        <w:rPr>
          <w:lang w:eastAsia="zh-CN"/>
        </w:rPr>
        <w:t>曾 担任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全国 委员会 主席 并 多 次 到访 中国 的 利伟诚 坦言 , " 如果 我们 继续 为 美 中 经济 发展 创造 更 多 实实在在 的 成绩 , 就 可以 专注于 长期 的 结构性 障碍 , 为 两 国 未来 的 贸易 发展 打下 更 扎实 基础 。"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的 报告 显示 , 美国 商品 和 服务 出口 到 中国 的 价值 对 全 国 的 国会 选区 意义 重大 。</w:t>
      </w:r>
    </w:p>
    <w:p w14:paraId="65523330">
      <w:pPr>
        <w:rPr>
          <w:lang w:eastAsia="zh-CN"/>
        </w:rPr>
      </w:pPr>
      <w:r>
        <w:rPr>
          <w:lang w:eastAsia="zh-CN"/>
        </w:rPr>
        <w:t>确实 , 翻看 美国 50 个 州 及 各 选区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的 数据 会 发现 , 中国 对 美国 经济 何其 重要 。</w:t>
      </w:r>
    </w:p>
    <w:p w14:paraId="1D82A755">
      <w:pPr>
        <w:rPr>
          <w:lang w:eastAsia="zh-CN"/>
        </w:rPr>
      </w:pPr>
      <w:r>
        <w:rPr>
          <w:lang w:eastAsia="zh-CN"/>
        </w:rPr>
        <w:t>而 据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预测 , 未来 10 年 美国 对 华 货物 和 服务 出口 将 翻 一 番 , 达到 1690亿 美元 , 到 2050年 将 增至 5200亿 美元 。</w:t>
      </w:r>
    </w:p>
    <w:p w14:paraId="385A3B20">
      <w:pPr>
        <w:rPr>
          <w:lang w:eastAsia="zh-CN"/>
        </w:rPr>
      </w:pPr>
      <w:r>
        <w:rPr>
          <w:lang w:eastAsia="zh-CN"/>
        </w:rPr>
        <w:t>马特</w:t>
      </w:r>
      <w:r>
        <w:t>・</w:t>
      </w:r>
      <w:r>
        <w:rPr>
          <w:lang w:eastAsia="zh-CN"/>
        </w:rPr>
        <w:t>贝文 称 , 该 州 去年 对 中国 的 出口 总额 达 280亿 美元 , 增长 了 60% , " 这 个 数字 会 上升 " " 我们 需要 与 中国 有 繁荣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" 。</w:t>
      </w:r>
    </w:p>
    <w:p w14:paraId="789B0CE5">
      <w:pPr>
        <w:rPr>
          <w:lang w:eastAsia="zh-CN"/>
        </w:rPr>
      </w:pPr>
      <w:r>
        <w:rPr>
          <w:lang w:eastAsia="zh-CN"/>
        </w:rPr>
        <w:t>中国 即将 举办 首 届 中国 国际 进口 博览会 , 向 世界 展示 了 中国 主动 开放 市场 的 姿态 与 气魄 , 支持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和 经济 全球化 的 坚定 立场 。</w:t>
      </w:r>
    </w:p>
    <w:p w14:paraId="6F4A97F6">
      <w:pPr>
        <w:rPr>
          <w:lang w:eastAsia="zh-CN"/>
        </w:rPr>
      </w:pPr>
      <w:r>
        <w:rPr>
          <w:lang w:eastAsia="zh-CN"/>
        </w:rPr>
        <w:t>当地 时间 4月 5日 , 美国 总统 特朗普 表示 , 鉴于 " 中国 不 公平 的 反击 " , 已 指示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考虑 对 从 中国 进口 的 额外 1000亿 美元 商品 加征 关税 是否 合适 。</w:t>
      </w:r>
    </w:p>
    <w:p w14:paraId="1BB4B26E">
      <w:pPr>
        <w:rPr>
          <w:lang w:eastAsia="zh-CN"/>
        </w:rPr>
      </w:pPr>
      <w:r>
        <w:rPr>
          <w:lang w:eastAsia="zh-CN"/>
        </w:rPr>
        <w:t>如果说 之前 美方 500亿 美元 的 加征 关税 清单 还 打着 所谓 保护 知识 产权 、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等 幌子 , 此 次 1000亿 美元 的 加征 关税 要求 , 则 干脆 " 啥 也 不 说 了 " , 完全 是 以 威胁 、 恫吓 中国 为 目的 , 异想天开 地 威逼 中国 作出 重大 让步 , 争取 美国 利益 最大化 。</w:t>
      </w:r>
    </w:p>
    <w:p w14:paraId="7E2DD563">
      <w:pPr>
        <w:rPr>
          <w:lang w:eastAsia="zh-CN"/>
        </w:rPr>
      </w:pPr>
      <w:r>
        <w:rPr>
          <w:lang w:eastAsia="zh-CN"/>
        </w:rPr>
        <w:t>美国 一系列 举动 , 透彻 反映 了 其 无视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无理取闹 的 一贯 做派 。</w:t>
      </w:r>
    </w:p>
    <w:p w14:paraId="3F603658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本质 上 追求 合作 共赢 , 即使 有 分歧 , 也 应 通过 平等 对话 、 谈判 协商 解决 。</w:t>
      </w:r>
    </w:p>
    <w:p w14:paraId="69119FB7">
      <w:pPr>
        <w:rPr>
          <w:lang w:eastAsia="zh-CN"/>
        </w:rPr>
      </w:pPr>
      <w:r>
        <w:rPr>
          <w:lang w:eastAsia="zh-CN"/>
        </w:rPr>
        <w:t>美国 作为 曾经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主要 缔造者 , 对 此 理应 心知肚明 , 可 如今 美国 变成 了 地地道道 的 " 破坏者 " 。</w:t>
      </w:r>
    </w:p>
    <w:p w14:paraId="64290FD6">
      <w:pPr>
        <w:rPr>
          <w:lang w:eastAsia="zh-CN"/>
        </w:rPr>
      </w:pPr>
      <w:r>
        <w:rPr>
          <w:lang w:eastAsia="zh-CN"/>
        </w:rPr>
        <w:t>随意 说 个 数字 , 动辄 要 加征 关税 , 这 是 哪 家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?</w:t>
      </w:r>
    </w:p>
    <w:p w14:paraId="16517536">
      <w:pPr>
        <w:rPr>
          <w:lang w:eastAsia="zh-CN"/>
        </w:rPr>
      </w:pPr>
      <w:r>
        <w:rPr>
          <w:lang w:eastAsia="zh-CN"/>
        </w:rPr>
        <w:t>然而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最终 取决于 各 国 的 共同 努力 , 国际 规则 也 是 大家 平等 共商 的 结果 , 美国 独霸 天下 不过 是 华盛顿 的 一厢情愿 , 这 种 感觉 在 过去 就是 不 甚 真实 的 自负 , 今后 更 不 可能 找到 。</w:t>
      </w:r>
    </w:p>
    <w:p w14:paraId="4E0A64BE">
      <w:pPr>
        <w:rPr>
          <w:lang w:eastAsia="zh-CN"/>
        </w:rPr>
      </w:pPr>
      <w:r>
        <w:rPr>
          <w:lang w:eastAsia="zh-CN"/>
        </w:rPr>
        <w:t>美国 一系列 举动 , 进一步 暴露 了 其 通过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遏制 中国 发展 的 险恶 用心 。</w:t>
      </w:r>
    </w:p>
    <w:p w14:paraId="7FC7BBD7">
      <w:pPr>
        <w:rPr>
          <w:lang w:eastAsia="zh-CN"/>
        </w:rPr>
      </w:pPr>
      <w:r>
        <w:rPr>
          <w:lang w:eastAsia="zh-CN"/>
        </w:rPr>
        <w:t>美国 现在 的 狂躁 , 已经 很 难 用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的 逻辑 来 解释 。</w:t>
      </w:r>
    </w:p>
    <w:p w14:paraId="2C7E19BF">
      <w:pPr>
        <w:rPr>
          <w:lang w:eastAsia="zh-CN"/>
        </w:rPr>
      </w:pPr>
      <w:r>
        <w:rPr>
          <w:lang w:eastAsia="zh-CN"/>
        </w:rPr>
        <w:t>连 一些 美国 学者 都 不得不 直言 , 看上去 白宫 是 要 解决 同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实则 是 中国 崛起 伤 了 白宫 的 " 自尊心 " 。</w:t>
      </w:r>
    </w:p>
    <w:p w14:paraId="7CAE8AED">
      <w:pPr>
        <w:rPr>
          <w:lang w:eastAsia="zh-CN"/>
        </w:rPr>
      </w:pPr>
      <w:r>
        <w:rPr>
          <w:lang w:eastAsia="zh-CN"/>
        </w:rPr>
        <w:t>美国 额外 对 1000亿 美元 中国 商品 加征 关税 的 叫嚣 , 彻底 撕下 了 其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卫道士 的 伪装 , 也 充分 说明 在 这 场 贸易战 面前 , 中国 任何 的 忍让 、 动摇 、 退缩 , 都 只 会 让 美方 变本加厉 、 得寸进尺 , 最终 损害 中国 长远 发展 的 根本 利益 。</w:t>
      </w:r>
    </w:p>
    <w:p w14:paraId="4F149E6F">
      <w:pPr>
        <w:rPr>
          <w:lang w:eastAsia="zh-CN"/>
        </w:rPr>
      </w:pPr>
      <w:r>
        <w:rPr>
          <w:lang w:eastAsia="zh-CN"/>
        </w:rPr>
        <w:t xml:space="preserve">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遏制 中国 , 既 不 会 让 美国 " 再次 伟大 " , 也 不 会 让 美国 占到 些许 便宜 。</w:t>
      </w:r>
    </w:p>
    <w:p w14:paraId="650ED75F">
      <w:pPr>
        <w:rPr>
          <w:lang w:eastAsia="zh-CN"/>
        </w:rPr>
      </w:pPr>
      <w:r>
        <w:rPr>
          <w:lang w:eastAsia="zh-CN"/>
        </w:rPr>
        <w:t>中 美 之间 和 则 两 利 、 斗 则 俱 伤 , 既然 美国 主动 寻衅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中国 就 没 什么 好 客气 的 , 一定 会 让 美国 付出 应有 的 代价 , 让 那些 缺少 规则 意识 、 因 失去 现实感 而 幻想 着 别人 会 俯首帖耳 的 人 接受 教训 。</w:t>
      </w:r>
    </w:p>
    <w:p w14:paraId="0569498E">
      <w:pPr>
        <w:rPr>
          <w:lang w:eastAsia="zh-CN"/>
        </w:rPr>
      </w:pPr>
      <w:r>
        <w:rPr>
          <w:lang w:eastAsia="zh-CN"/>
        </w:rPr>
        <w:t>如果 美方 不 顾 中方 和 国际 社会 反对 , 坚持 搞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行径 , 中方 必 将 奉陪 到底 , 必 将 采取 新 的 综合 应对 措施 , 坚决 捍卫 国家 和 人民 的 利益 。</w:t>
      </w:r>
    </w:p>
    <w:p w14:paraId="33379199">
      <w:pPr>
        <w:rPr>
          <w:lang w:eastAsia="zh-CN"/>
        </w:rPr>
      </w:pPr>
      <w:r>
        <w:rPr>
          <w:lang w:eastAsia="zh-CN"/>
        </w:rPr>
        <w:t>不管 美方 抛出 的 是 500亿 美元 清单 , 还是 1000亿 美元 清单 , 抑或是 将来 更 不 靠谱 的 天文 数字 , 中国 承诺 的 同等 力度 、 同等 规模 反制 举措 一定 如约 而 至 , 正好 就 此 把 美国 挑战 动摇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的 破坏者 形象 在 世人 面前 好好 展示 一 番 。</w:t>
      </w:r>
    </w:p>
    <w:p w14:paraId="75D95938">
      <w:pPr>
        <w:rPr>
          <w:lang w:eastAsia="zh-CN"/>
        </w:rPr>
      </w:pPr>
      <w:r>
        <w:rPr>
          <w:lang w:eastAsia="zh-CN"/>
        </w:rPr>
        <w:t>今天 , 不管是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还是 其他 领域 , 如果 有 人 对 富 起来 、 强 起来 的 中国 漫天 要 价 、 想入非非 , 只 会 让 中国 人民 更加 万众一心 、 更加 奋发图强 , 以 更 大 的 干劲 和 更 强 的 韧性 进一步 推进 改革 开放 , 让 发展 质量 不断 提升 , 让 发展 的 内生 动力 更加 澎湃 。</w:t>
      </w:r>
    </w:p>
    <w:p w14:paraId="2E40B3DA">
      <w:pPr>
        <w:rPr>
          <w:lang w:eastAsia="zh-CN"/>
        </w:rPr>
      </w:pPr>
      <w:r>
        <w:rPr>
          <w:lang w:eastAsia="zh-CN"/>
        </w:rPr>
        <w:t>有 记者 问 : 据 报道 , 美国 总统 要求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研究 是否 对 中国 1000亿 美元 出口 商品 征收 额外 关税 , 请问 中方 有 何 评论 ?</w:t>
      </w:r>
    </w:p>
    <w:p w14:paraId="03408B70">
      <w:pPr>
        <w:rPr>
          <w:lang w:eastAsia="zh-CN"/>
        </w:rPr>
      </w:pPr>
      <w:r>
        <w:rPr>
          <w:lang w:eastAsia="zh-CN"/>
        </w:rPr>
        <w:t xml:space="preserve">我们 不 想 打 , 但 不 怕 打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。</w:t>
      </w:r>
    </w:p>
    <w:p w14:paraId="5E3207F9">
      <w:pPr>
        <w:rPr>
          <w:lang w:eastAsia="zh-CN"/>
        </w:rPr>
      </w:pPr>
      <w:r>
        <w:rPr>
          <w:lang w:eastAsia="zh-CN"/>
        </w:rPr>
        <w:t>如果 美方 不 顾 中方 和 国际 社会 反对 , 坚持 搞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行径 , 中方 将 奉陪 到底 , 必定 予以 坚决 回击 , 必定 采取 新 的 综合 应对 措施 , 不惜 付出 任何 代价 , 坚决 捍卫 国家 和 人民 的 利益 。</w:t>
      </w:r>
    </w:p>
    <w:p w14:paraId="4068D5D1">
      <w:pPr>
        <w:rPr>
          <w:lang w:eastAsia="zh-CN"/>
        </w:rPr>
      </w:pPr>
      <w:r>
        <w:rPr>
          <w:lang w:eastAsia="zh-CN"/>
        </w:rPr>
        <w:t>陆慷 表示 , 这 次 中 美 经贸 冲突 , 是 美方 一手 挑起 , 本质上 是 美 单边主义 对 全球 多边主义 、 美 保护 主义 对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挑衅 。</w:t>
      </w:r>
    </w:p>
    <w:p w14:paraId="10DF9529">
      <w:pPr>
        <w:rPr>
          <w:lang w:eastAsia="zh-CN"/>
        </w:rPr>
      </w:pPr>
      <w:r>
        <w:rPr>
          <w:lang w:eastAsia="zh-CN"/>
        </w:rPr>
        <w:t>中方 将 继续 扩大 改革 开放 ,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推动 全球 贸易 投资 自由化 和 便利化 。</w:t>
      </w:r>
    </w:p>
    <w:p w14:paraId="6C69FE63">
      <w:pPr>
        <w:rPr>
          <w:lang w:eastAsia="zh-CN"/>
        </w:rPr>
      </w:pPr>
      <w:r>
        <w:rPr>
          <w:lang w:eastAsia="zh-CN"/>
        </w:rPr>
        <w:t>如果 美方 不 顾 中方 和 国际 社会 反对 , 坚持 搞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行径 , 中方 将 奉陪 到底 , 必定 予以 坚决 回击 , 必定 采取 新 的 综合 应对 措施 , 不惜 付出 任何 代价 , 坚决 捍卫 国家 和 人民 的 利益 。</w:t>
      </w:r>
    </w:p>
    <w:p w14:paraId="39511A85">
      <w:pPr>
        <w:rPr>
          <w:lang w:eastAsia="zh-CN"/>
        </w:rPr>
      </w:pPr>
      <w:r>
        <w:rPr>
          <w:lang w:eastAsia="zh-CN"/>
        </w:rPr>
        <w:t>高峰 说 , 这 次 中 美 经贸 冲突 , 是 美方 一手 挑起 , 本质上 是 美 单边主义 对 全球 多边主义 、 美 保护 主义 对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挑衅 。</w:t>
      </w:r>
    </w:p>
    <w:p w14:paraId="77733236">
      <w:pPr>
        <w:rPr>
          <w:lang w:eastAsia="zh-CN"/>
        </w:rPr>
      </w:pPr>
      <w:r>
        <w:rPr>
          <w:lang w:eastAsia="zh-CN"/>
        </w:rPr>
        <w:t>中方 将 继续 扩大 改革 开放 ,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推动 全球 贸易 投资 自由化 和 便利化 。</w:t>
      </w:r>
    </w:p>
    <w:p w14:paraId="195A2FEA">
      <w:pPr>
        <w:rPr>
          <w:lang w:eastAsia="zh-CN"/>
        </w:rPr>
      </w:pPr>
      <w:r>
        <w:rPr>
          <w:lang w:eastAsia="zh-CN"/>
        </w:rPr>
        <w:t>有 媒体 报道 , 最近 有 美国 高官 说 中 美 正在 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进行 谈判 。</w:t>
      </w:r>
    </w:p>
    <w:p w14:paraId="33ECE5DF">
      <w:pPr>
        <w:rPr>
          <w:lang w:eastAsia="zh-CN"/>
        </w:rPr>
      </w:pPr>
      <w:r>
        <w:rPr>
          <w:lang w:eastAsia="zh-CN"/>
        </w:rPr>
        <w:t>" 我们 认为 这 是 单边主义 和 多边主义 之间 的 一 场 斗争 , 是 保护主义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之间 的 一 场 斗争 。</w:t>
      </w:r>
    </w:p>
    <w:p w14:paraId="223B68E4">
      <w:pPr>
        <w:rPr>
          <w:lang w:eastAsia="zh-CN"/>
        </w:rPr>
      </w:pPr>
      <w:r>
        <w:rPr>
          <w:lang w:eastAsia="zh-CN"/>
        </w:rPr>
        <w:t>如果 多边主义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受到 威胁 , 经济 全球化 的 进程 遭到 破坏 , 整个 世界 经济 复苏 都 会 受到 严重 威胁 , 这 既 不利于 中国 的 核心 利益 , 更 不利于 全球 的 共同 利益 。</w:t>
      </w:r>
    </w:p>
    <w:p w14:paraId="5C33B43D">
      <w:pPr>
        <w:rPr>
          <w:lang w:eastAsia="zh-CN"/>
        </w:rPr>
      </w:pPr>
      <w:r>
        <w:rPr>
          <w:lang w:eastAsia="zh-CN"/>
        </w:rPr>
        <w:t>=–– 国际 舆论 批评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举措 损人 不 利己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= 当地 时间 4月 5日 , 美国 总统 特朗普 发表 声明 说 , 他 已 指示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依据 101 调查 , 考虑 再 对 中国 1000亿 美元 出口 美国 商品 加征 关税 。</w:t>
      </w:r>
    </w:p>
    <w:p w14:paraId="469677F4">
      <w:pPr>
        <w:rPr>
          <w:lang w:eastAsia="zh-CN"/>
        </w:rPr>
      </w:pPr>
      <w:r>
        <w:rPr>
          <w:lang w:eastAsia="zh-CN"/>
        </w:rPr>
        <w:t>连日来 , 国际 媒体 纷纷 指出 ,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做法 严重 违反 国际 贸易 规则 , 不仅 严重 侵犯 中方 根据 世界 贸易 组织 规则 享有 的 合法 权益 , 威胁 中方 经济 利益 和 安全 , 还 损害 美国 自身 利益 , 冲击 全球 贸易 秩序 。</w:t>
      </w:r>
    </w:p>
    <w:p w14:paraId="1584A5C8">
      <w:pPr>
        <w:rPr>
          <w:lang w:eastAsia="zh-CN"/>
        </w:rPr>
      </w:pPr>
      <w:r>
        <w:rPr>
          <w:lang w:eastAsia="zh-CN"/>
        </w:rPr>
        <w:t xml:space="preserve">《 华尔街 日报 》 指出 , 加征 关税 的 威胁 和 进一步 的 报复 几乎 肯定 会 引发 投资者 、 农民 和 与 中国 </w:t>
      </w:r>
      <w:r>
        <w:rPr>
          <w:lang w:eastAsia="zh-CN"/>
        </w:rPr>
        <w:tab/>
      </w:r>
      <w:r>
        <w:rPr>
          <w:lang w:eastAsia="zh-CN"/>
        </w:rPr>
        <w:t xml:space="preserve">贸易 </w:t>
      </w:r>
      <w:r>
        <w:rPr>
          <w:lang w:eastAsia="zh-CN"/>
        </w:rPr>
        <w:tab/>
      </w:r>
      <w:r>
        <w:rPr>
          <w:lang w:eastAsia="zh-CN"/>
        </w:rPr>
        <w:t>有 关联 的 企业 对 爆发 全面  贸易战 的 担忧 。</w:t>
      </w:r>
    </w:p>
    <w:p w14:paraId="1CD8B0D7">
      <w:pPr>
        <w:rPr>
          <w:lang w:eastAsia="zh-CN"/>
        </w:rPr>
      </w:pPr>
      <w:r>
        <w:rPr>
          <w:lang w:eastAsia="zh-CN"/>
        </w:rPr>
        <w:t>虽然 特朗普 5 日 关于 额外 加征 关税 的 声明 是 在 股市 收盘 后 发布 的 , 但 与 中国 紧张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已经 在 最近 的 股市 中 引发 了 广泛 的 价格 波动 。</w:t>
      </w:r>
    </w:p>
    <w:p w14:paraId="189ECFD1">
      <w:pPr>
        <w:rPr>
          <w:lang w:eastAsia="zh-CN"/>
        </w:rPr>
      </w:pPr>
      <w:r>
        <w:rPr>
          <w:lang w:eastAsia="zh-CN"/>
        </w:rPr>
        <w:t>乔治</w:t>
      </w:r>
      <w:r>
        <w:t>・</w:t>
      </w:r>
      <w:r>
        <w:rPr>
          <w:lang w:eastAsia="zh-CN"/>
        </w:rPr>
        <w:t>梅森 大学 美国 经济 和 全球化 项目 高级 研究员 丹尼尔</w:t>
      </w:r>
      <w:r>
        <w:t>・</w:t>
      </w:r>
      <w:r>
        <w:rPr>
          <w:lang w:eastAsia="zh-CN"/>
        </w:rPr>
        <w:t xml:space="preserve">格里斯沃德 认为 , 中 美 发生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美国 面临 的 风险 是 显而易见 的 , 数 以 百万 计 的 美国 农民 、 农场主 、 制造业 工人 和 消费者 会 为 此 付出 代价 。</w:t>
      </w:r>
    </w:p>
    <w:p w14:paraId="1F974298">
      <w:pPr>
        <w:rPr>
          <w:lang w:eastAsia="zh-CN"/>
        </w:rPr>
      </w:pPr>
      <w:r>
        <w:rPr>
          <w:lang w:eastAsia="zh-CN"/>
        </w:rPr>
        <w:t>文章 呼吁 德国 及 欧洲 各 国 政府 " 必须 通过 一切 手段 让 美国 总统 明白 :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绝 不 会 有 赢家 " 。</w:t>
      </w:r>
    </w:p>
    <w:p w14:paraId="08E28781">
      <w:pPr>
        <w:rPr>
          <w:lang w:eastAsia="zh-CN"/>
        </w:rPr>
      </w:pPr>
      <w:r>
        <w:rPr>
          <w:lang w:eastAsia="zh-CN"/>
        </w:rPr>
        <w:t>《 欧盟 记者网 》 专栏 作家 、 政策 分析家 比尔</w:t>
      </w:r>
      <w:r>
        <w:t>・</w:t>
      </w:r>
      <w:r>
        <w:rPr>
          <w:lang w:eastAsia="zh-CN"/>
        </w:rPr>
        <w:t>维尔茨 撰文 表示 : "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给 全球 经济 带来 的 好处 是 实实在在 、 显而易见 的 。</w:t>
      </w:r>
    </w:p>
    <w:p w14:paraId="757521DF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主义者 制定 政策 时 往往 不 是 出于 理性 , 而 是 冲动 而 为 , 缺乏 谨慎 的 思考 和 长远 的 眼光 。</w:t>
      </w:r>
    </w:p>
    <w:p w14:paraId="29A16931">
      <w:pPr>
        <w:rPr>
          <w:lang w:eastAsia="zh-CN"/>
        </w:rPr>
      </w:pPr>
      <w:r>
        <w:rPr>
          <w:lang w:eastAsia="zh-CN"/>
        </w:rPr>
        <w:t>报道 认为 , 此 次 联名信 再 一 次 显示 出 特朗普 政府 和 美国 商界 之间 日益 加深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分歧 。</w:t>
      </w:r>
    </w:p>
    <w:p w14:paraId="304D35F9">
      <w:pPr>
        <w:rPr>
          <w:lang w:eastAsia="zh-CN"/>
        </w:rPr>
      </w:pPr>
      <w:r>
        <w:rPr>
          <w:lang w:eastAsia="zh-CN"/>
        </w:rPr>
        <w:t>美国 《 新闻 周刊 》 网站 刊登 美国 传统 基金会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经济 研究 中心 研究员 詹姆斯</w:t>
      </w:r>
      <w:r>
        <w:t>・</w:t>
      </w:r>
      <w:r>
        <w:rPr>
          <w:lang w:eastAsia="zh-CN"/>
        </w:rPr>
        <w:t>罗伯茨 题 为 《 美国 应 避免 与 中国 的 贸易战 》 的 文章 称 , 与 中国 打 贸易战 对 美国 经济 造成 的 损害 要 比 从 关税 和 其他 保护 主义 措施 中 获得 的 " 补偿 " 大 得 多 。</w:t>
      </w:r>
    </w:p>
    <w:p w14:paraId="1D1C5BA3">
      <w:pPr>
        <w:rPr>
          <w:lang w:eastAsia="zh-CN"/>
        </w:rPr>
      </w:pPr>
      <w:r>
        <w:rPr>
          <w:lang w:eastAsia="zh-CN"/>
        </w:rPr>
        <w:t xml:space="preserve">文章 指出 , 这 场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会 让 目前 的 全球 经济 脱轨 , 削弱 与 中国 联系 紧密 的 美国 企业 。</w:t>
      </w:r>
    </w:p>
    <w:p w14:paraId="63F44F4F">
      <w:pPr>
        <w:rPr>
          <w:lang w:eastAsia="zh-CN"/>
        </w:rPr>
      </w:pPr>
      <w:r>
        <w:rPr>
          <w:lang w:eastAsia="zh-CN"/>
        </w:rPr>
        <w:t>美国 《 国家 评论 》 网站 文章 指出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美国 大多数 消费者 和 制造商 沦为 " 人质 " , 只 有 少数 在 政治 上 获得 了 特殊 关照 的 美国 企业 的 利益 得到 维护 , 也 只有 在 政治 上 十分 有 影响力 的 少数 美国人 才 能 从中 获得 好处 。</w:t>
      </w:r>
    </w:p>
    <w:p w14:paraId="2E937466">
      <w:pPr>
        <w:rPr>
          <w:lang w:eastAsia="zh-CN"/>
        </w:rPr>
      </w:pPr>
      <w:r>
        <w:rPr>
          <w:lang w:eastAsia="zh-CN"/>
        </w:rPr>
        <w:t>" " 一 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很 容易 开始 , 但 不 太 容易 结束 " </w:t>
      </w:r>
      <w:r>
        <w:rPr>
          <w:lang w:eastAsia="zh-CN"/>
        </w:rPr>
        <w:br w:type="textWrapping"/>
      </w:r>
      <w:r>
        <w:rPr>
          <w:lang w:eastAsia="zh-CN"/>
        </w:rPr>
        <w:t xml:space="preserve"> 美国 《 国家 评论 》 网站 刊文 指出 , 特朗普 政府 发起 的 这 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对于 美国 的 邻国 也 将 造成 负面 冲击 。</w:t>
      </w:r>
    </w:p>
    <w:p w14:paraId="19E3A7A1">
      <w:pPr>
        <w:rPr>
          <w:lang w:eastAsia="zh-CN"/>
        </w:rPr>
      </w:pPr>
      <w:r>
        <w:rPr>
          <w:lang w:eastAsia="zh-CN"/>
        </w:rPr>
        <w:t>美国 战略 与 国际 研究 中心 高级 顾问 威廉</w:t>
      </w:r>
      <w:r>
        <w:t>・</w:t>
      </w:r>
      <w:r>
        <w:rPr>
          <w:lang w:eastAsia="zh-CN"/>
        </w:rPr>
        <w:t>雷施 认为 , 这 种 升级 增加 了 事态 失控 的 可能性 , 并 可能 由 此 引发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4DA27AEB">
      <w:pPr>
        <w:rPr>
          <w:lang w:eastAsia="zh-CN"/>
        </w:rPr>
      </w:pPr>
      <w:r>
        <w:rPr>
          <w:lang w:eastAsia="zh-CN"/>
        </w:rPr>
        <w:t>布鲁金斯 学会 高级 研究员 、 康奈尔 大学 教授 艾斯瓦尔</w:t>
      </w:r>
      <w:r>
        <w:t>・</w:t>
      </w:r>
      <w:r>
        <w:rPr>
          <w:lang w:eastAsia="zh-CN"/>
        </w:rPr>
        <w:t xml:space="preserve">普瑞萨德 表示 , 特朗普 加大 了 赌注 , 将 加大 全面 爆发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的 风险 。</w:t>
      </w:r>
    </w:p>
    <w:p w14:paraId="6D526262">
      <w:pPr>
        <w:rPr>
          <w:lang w:eastAsia="zh-CN"/>
        </w:rPr>
      </w:pPr>
      <w:r>
        <w:rPr>
          <w:lang w:eastAsia="zh-CN"/>
        </w:rPr>
        <w:t xml:space="preserve">如果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不断 扩大 , 韩国 所 受 的 损失 将 逐渐 增大 。</w:t>
      </w:r>
    </w:p>
    <w:p w14:paraId="0C9541B7">
      <w:pPr>
        <w:rPr>
          <w:lang w:eastAsia="zh-CN"/>
        </w:rPr>
      </w:pPr>
      <w:r>
        <w:rPr>
          <w:lang w:eastAsia="zh-CN"/>
        </w:rPr>
        <w:t>韩国 《 亚洲 经济 》 报道 称 , 如果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之 争 愈演愈烈 , 对 中国 依赖度 较 高 的 韩国 出口 或 因此 遭受 重创 , 韩国 对 中国 出口额 或 将 减少 近 20% , 整体 出口 也 将 下滑 5% 。</w:t>
      </w:r>
    </w:p>
    <w:p w14:paraId="5506C38D">
      <w:pPr>
        <w:rPr>
          <w:lang w:eastAsia="zh-CN"/>
        </w:rPr>
      </w:pPr>
      <w:r>
        <w:rPr>
          <w:lang w:eastAsia="zh-CN"/>
        </w:rPr>
        <w:t>马斯洛夫 称 , 美国 让 世界 站在 了 史 上 最大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的 门槛 上 。</w:t>
      </w:r>
    </w:p>
    <w:p w14:paraId="7F88C94B">
      <w:pPr>
        <w:rPr>
          <w:lang w:eastAsia="zh-CN"/>
        </w:rPr>
      </w:pPr>
      <w:r>
        <w:rPr>
          <w:lang w:eastAsia="zh-CN"/>
        </w:rPr>
        <w:t>英国 天空 新闻台 评论 称 , " 美国 和 中国 , 世界 上 最 大 的 两 个 经济体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紧张 关系 迅速 加剧 , 引发 了 人们 对 世界 贸易战 的 担忧 。</w:t>
      </w:r>
    </w:p>
    <w:p w14:paraId="3D9F309E">
      <w:pPr>
        <w:rPr>
          <w:lang w:eastAsia="zh-CN"/>
        </w:rPr>
      </w:pPr>
      <w:r>
        <w:rPr>
          <w:lang w:eastAsia="zh-CN"/>
        </w:rPr>
        <w:t>英国 天空 新闻台 评论 称 , " 美国 和 中国 , 世界 上 最 大 的 两 个 经济体 之间 的 紧张 关系 迅速 加剧 , 引发 了 人们 对 世界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的 担忧 。</w:t>
      </w:r>
    </w:p>
    <w:p w14:paraId="1F18E64E">
      <w:pPr>
        <w:rPr>
          <w:lang w:eastAsia="zh-CN"/>
        </w:rPr>
      </w:pPr>
      <w:r>
        <w:rPr>
          <w:lang w:eastAsia="zh-CN"/>
        </w:rPr>
        <w:t xml:space="preserve">像 所有 战争 一样 , 一 场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很 容易 开始 , 但 不 太 容易 结束 。</w:t>
      </w:r>
    </w:p>
    <w:p w14:paraId="19480E10">
      <w:pPr>
        <w:rPr>
          <w:lang w:eastAsia="zh-CN"/>
        </w:rPr>
      </w:pPr>
      <w:r>
        <w:rPr>
          <w:lang w:eastAsia="zh-CN"/>
        </w:rPr>
        <w:t>" 据 英国 广播 公司 网站 报道 ,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总 干事 阿泽维多 表示 , 由于 中 美 之间 的 贸易 冲突 , 当前 全球 经济 增长 面临 " 迅速 " 下降 的 风险 , 阿泽维 多 说 , 贸易战 对 全球 经济 造成 的 损害 规模 及 扩张 速度 , 将 取决于 贸易战 所 包含 的 内容 。</w:t>
      </w:r>
    </w:p>
    <w:p w14:paraId="7C50397A">
      <w:pPr>
        <w:rPr>
          <w:lang w:eastAsia="zh-CN"/>
        </w:rPr>
      </w:pPr>
      <w:r>
        <w:rPr>
          <w:lang w:eastAsia="zh-CN"/>
        </w:rPr>
        <w:t xml:space="preserve">美国 和 中国 之间 的 </w:t>
      </w:r>
      <w:r>
        <w:rPr>
          <w:lang w:eastAsia="zh-CN"/>
        </w:rPr>
        <w:tab/>
      </w:r>
      <w:r>
        <w:rPr>
          <w:lang w:eastAsia="zh-CN"/>
        </w:rPr>
        <w:t xml:space="preserve">贸易 </w:t>
      </w:r>
      <w:r>
        <w:rPr>
          <w:lang w:eastAsia="zh-CN"/>
        </w:rPr>
        <w:tab/>
      </w:r>
      <w:r>
        <w:rPr>
          <w:lang w:eastAsia="zh-CN"/>
        </w:rPr>
        <w:t>冲突 是 世贸 组织 建立 21 年 来 最 艰难 的 时刻 。</w:t>
      </w:r>
    </w:p>
    <w:p w14:paraId="2CB9E9F8">
      <w:pPr>
        <w:rPr>
          <w:lang w:eastAsia="zh-CN"/>
        </w:rPr>
      </w:pPr>
      <w:r>
        <w:rPr>
          <w:lang w:eastAsia="zh-CN"/>
        </w:rPr>
        <w:t>吉尔吉斯斯坦卡巴尔 国家 通讯社 在 其 官方 网站 上 刊文 说 , 美国 采取 的 针对 中国 的 关税 政策 是 典型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, 是 冷战 思维 在 作祟 。</w:t>
      </w:r>
    </w:p>
    <w:p w14:paraId="73519141">
      <w:pPr>
        <w:rPr>
          <w:lang w:eastAsia="zh-CN"/>
        </w:rPr>
      </w:pPr>
      <w:r>
        <w:rPr>
          <w:lang w:eastAsia="zh-CN"/>
        </w:rPr>
        <w:t>= 本 报 记者 王 政 近期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发表 了 针对 中国 的 101 调查 报告 , 并 公布 了 建议 加征 关税 的 中国 进口 产品 清单 , 引发 中 美 贸易 局势 进入 紧张 阶段 。</w:t>
      </w:r>
    </w:p>
    <w:p w14:paraId="4110EE3A">
      <w:pPr>
        <w:rPr>
          <w:lang w:eastAsia="zh-CN"/>
        </w:rPr>
      </w:pPr>
      <w:r>
        <w:rPr>
          <w:lang w:eastAsia="zh-CN"/>
        </w:rPr>
        <w:t>" 从 报告 的 内容 上 看 , 提出 的 很多 问题 并 不 属于 违反 多边 或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 或 相关 国家 法律 法规 的 行为 。</w:t>
      </w:r>
    </w:p>
    <w:p w14:paraId="418FFFEF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= 美国 的 任性 行为 破坏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( 国际 论坛 )  如果 任由 美国 任性 下去 , 那么 未来 其他 国家 大 可以 采用 同样 方式 向 美 征收 惩罚性 关税 。</w:t>
      </w:r>
    </w:p>
    <w:p w14:paraId="4C5A5DFF">
      <w:pPr>
        <w:rPr>
          <w:lang w:eastAsia="zh-CN"/>
        </w:rPr>
      </w:pPr>
      <w:r>
        <w:rPr>
          <w:lang w:eastAsia="zh-CN"/>
        </w:rPr>
        <w:t>如此下去 , 很 快 就 会 迎来 世贸 组织 体系 下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秩序 的 终结 </w:t>
      </w:r>
      <w:r>
        <w:rPr>
          <w:lang w:eastAsia="zh-CN"/>
        </w:rPr>
        <w:br w:type="textWrapping"/>
      </w:r>
      <w:r>
        <w:rPr>
          <w:lang w:eastAsia="zh-CN"/>
        </w:rPr>
        <w:t xml:space="preserve"> 美国 总统 特朗普 以 " 国家 安全 " 的 名义 , 对 进口 钢铝 产品 征收 惩罚性 关税 , 以 完成 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目标 。</w:t>
      </w:r>
    </w:p>
    <w:p w14:paraId="41D4E83D">
      <w:pPr>
        <w:rPr>
          <w:lang w:eastAsia="zh-CN"/>
        </w:rPr>
      </w:pPr>
      <w:r>
        <w:rPr>
          <w:lang w:eastAsia="zh-CN"/>
        </w:rPr>
        <w:t>在 他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下 , 美国 与 中国 、 德国 之间 的 贸易 关系 愈加 紧张 。</w:t>
      </w:r>
    </w:p>
    <w:p w14:paraId="1FDE3584">
      <w:pPr>
        <w:rPr>
          <w:lang w:eastAsia="zh-CN"/>
        </w:rPr>
      </w:pPr>
      <w:r>
        <w:rPr>
          <w:lang w:eastAsia="zh-CN"/>
        </w:rPr>
        <w:t>美国 白宫 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 主任 彼得</w:t>
      </w:r>
      <w:r>
        <w:t>・</w:t>
      </w:r>
      <w:r>
        <w:rPr>
          <w:lang w:eastAsia="zh-CN"/>
        </w:rPr>
        <w:t>纳瓦罗 , 长期以来 一直 强调 以 贸易 保护 手段 阻止 中国 崛起 , 在 他 的 零和 思维 逻辑 下 , 阻止 他国 崛起 是 让 " 美国 崛起 " 的 重要 方式 。</w:t>
      </w:r>
    </w:p>
    <w:p w14:paraId="2AB7DC20">
      <w:pPr>
        <w:rPr>
          <w:lang w:eastAsia="zh-CN"/>
        </w:rPr>
      </w:pPr>
      <w:r>
        <w:rPr>
          <w:lang w:eastAsia="zh-CN"/>
        </w:rPr>
        <w:t>安全 问题 成为 特 朗普 实施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勒索 的 借口 。</w:t>
      </w:r>
    </w:p>
    <w:p w14:paraId="6A8482ED">
      <w:pPr>
        <w:rPr>
          <w:lang w:eastAsia="zh-CN"/>
        </w:rPr>
      </w:pPr>
      <w:r>
        <w:rPr>
          <w:lang w:eastAsia="zh-CN"/>
        </w:rPr>
        <w:t>由此 , 特朗普 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安全 目标拧 在 了 一 起 。</w:t>
      </w:r>
    </w:p>
    <w:p w14:paraId="789FACFD">
      <w:pPr>
        <w:rPr>
          <w:lang w:eastAsia="zh-CN"/>
        </w:rPr>
      </w:pPr>
      <w:r>
        <w:rPr>
          <w:lang w:eastAsia="zh-CN"/>
        </w:rPr>
        <w:t>然而 , 美方 近期 的 举措 不仅 给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安全 政策 带来 不确定性 , 而且 削弱 了 世界 贸易 组织 规则 的 作用 。</w:t>
      </w:r>
    </w:p>
    <w:p w14:paraId="20BC5F85">
      <w:pPr>
        <w:rPr>
          <w:lang w:eastAsia="zh-CN"/>
        </w:rPr>
      </w:pPr>
      <w:r>
        <w:rPr>
          <w:lang w:eastAsia="zh-CN"/>
        </w:rPr>
        <w:t>特朗普 对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置之不理 , 他 反复 称 这 造成 美国 接受 " 不良 交易 " 。</w:t>
      </w:r>
    </w:p>
    <w:p w14:paraId="75A943A9">
      <w:pPr>
        <w:rPr>
          <w:lang w:eastAsia="zh-CN"/>
        </w:rPr>
      </w:pPr>
      <w:r>
        <w:rPr>
          <w:lang w:eastAsia="zh-CN"/>
        </w:rPr>
        <w:t>更 危险 的 是 , 美方 正在 通 过 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安全 政策 合并 的 方式 改变 既 有 范式 。</w:t>
      </w:r>
    </w:p>
    <w:p w14:paraId="79959C22">
      <w:pPr>
        <w:rPr>
          <w:lang w:eastAsia="zh-CN"/>
        </w:rPr>
      </w:pPr>
      <w:r>
        <w:rPr>
          <w:lang w:eastAsia="zh-CN"/>
        </w:rPr>
        <w:t>今后 , 世贸 组织 甚至 不 一定 有 权力 仲裁 此 类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, 如果 它 一直 与 国家 安全 相关联 的 话 。</w:t>
      </w:r>
    </w:p>
    <w:p w14:paraId="7B93BA5C">
      <w:pPr>
        <w:rPr>
          <w:lang w:eastAsia="zh-CN"/>
        </w:rPr>
      </w:pPr>
      <w:r>
        <w:rPr>
          <w:lang w:eastAsia="zh-CN"/>
        </w:rPr>
        <w:t>如此下去 , 很 快 就 会 迎来 世贸 组织 体系 下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的 终结 。</w:t>
      </w:r>
    </w:p>
    <w:p w14:paraId="6D615EEB">
      <w:pPr>
        <w:rPr>
          <w:lang w:eastAsia="zh-CN"/>
        </w:rPr>
      </w:pPr>
      <w:r>
        <w:rPr>
          <w:lang w:eastAsia="zh-CN"/>
        </w:rPr>
        <w:t>= 团结 一致 反击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投资 保护 主义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= 本 报 北京 4月 7日 电 ( 记者 林丽鹂 ) 美国 东部 时间 4月 5日 , 美国 总统 特朗普 发表 声明 , 称 鉴于 中国 的 不公平 报复 行为 , 已 指示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依据 101 调查 , 考虑 对 从 中国 进口 的 额外 1000亿 美元 商品 加征 关税 。</w:t>
      </w:r>
    </w:p>
    <w:p w14:paraId="4B83552E">
      <w:pPr>
        <w:rPr>
          <w:lang w:eastAsia="zh-CN"/>
        </w:rPr>
      </w:pPr>
      <w:r>
        <w:rPr>
          <w:lang w:eastAsia="zh-CN"/>
        </w:rPr>
        <w:t>通过 对 广大 会员 企业 调查 发现 , 自从 美国 宣布 拟 对 我 500亿 美元 产品 加征 关税 以来 ,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企业 履约 困难 加大 、 违约 风险 剧增 , 美方 已 严重 扰乱 了 正常 国际 贸易 秩序 , 给 两 国 工商界 造成 了 无法 估量 的 损失 。</w:t>
      </w:r>
    </w:p>
    <w:p w14:paraId="0867B0A3">
      <w:pPr>
        <w:rPr>
          <w:lang w:eastAsia="zh-CN"/>
        </w:rPr>
      </w:pPr>
      <w:r>
        <w:rPr>
          <w:lang w:eastAsia="zh-CN"/>
        </w:rPr>
        <w:t>中国 工商界 将 更加 紧密 地 团结 起来 , 以 更 高 站位 、 更 强 定力 坚决 支持 中国 政府 采取 有 针对性 的 综合 措施 , 反击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保护 主义 行为 。</w:t>
      </w:r>
    </w:p>
    <w:p w14:paraId="0CF01869">
      <w:pPr>
        <w:rPr>
          <w:lang w:eastAsia="zh-CN"/>
        </w:rPr>
      </w:pPr>
      <w:r>
        <w:rPr>
          <w:lang w:eastAsia="zh-CN"/>
        </w:rPr>
        <w:t>我们 呼吁 包括 美国 工商界 在内 的 国际 工商界 采取 及时 有效 措施 , 敦促 美国 政府 迷途知返 , 共同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推动 全球 贸易 自由化 和 便利化 , 捍卫 公平 公正 的 国际 营商 环境 。</w:t>
      </w:r>
    </w:p>
    <w:p w14:paraId="71E53AA6">
      <w:pPr>
        <w:rPr>
          <w:lang w:eastAsia="zh-CN"/>
        </w:rPr>
      </w:pPr>
      <w:r>
        <w:rPr>
          <w:lang w:eastAsia="zh-CN"/>
        </w:rPr>
        <w:t>=–– 美国 国内 批评 政府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争端 </w:t>
      </w:r>
      <w:r>
        <w:rPr>
          <w:lang w:eastAsia="zh-CN"/>
        </w:rPr>
        <w:br w:type="textWrapping"/>
      </w:r>
      <w:r>
        <w:rPr>
          <w:lang w:eastAsia="zh-CN"/>
        </w:rPr>
        <w:t xml:space="preserve"> 出口 到 美国 的 中国 商品 使 美国 物价 水平 降低 1% – 1.5% ...... " 这 是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联合 英国 牛津 经济 研究院 提供 的 2015年 数据 。</w:t>
      </w:r>
    </w:p>
    <w:p w14:paraId="0207EF97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" 过去 40 年 来 美 中 两 国 打造 了 紧密 的 经济 联系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将 给 两 国 经济 都 带来 打击 。</w:t>
      </w:r>
    </w:p>
    <w:p w14:paraId="057F1BF2">
      <w:pPr>
        <w:rPr>
          <w:lang w:eastAsia="zh-CN"/>
        </w:rPr>
      </w:pPr>
      <w:r>
        <w:rPr>
          <w:lang w:eastAsia="zh-CN"/>
        </w:rPr>
        <w:t>。</w:t>
      </w:r>
    </w:p>
    <w:p w14:paraId="785FCD35">
      <w:pPr>
        <w:rPr>
          <w:lang w:eastAsia="zh-CN"/>
        </w:rPr>
      </w:pPr>
      <w:r>
        <w:rPr>
          <w:lang w:eastAsia="zh-CN"/>
        </w:rPr>
        <w:t>哈佛 大学 经济学 教授 理查德</w:t>
      </w:r>
      <w:r>
        <w:t>・</w:t>
      </w:r>
      <w:r>
        <w:rPr>
          <w:lang w:eastAsia="zh-CN"/>
        </w:rPr>
        <w:t>库珀 对 本 报 记者 说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将 有损 美国 家庭 利益 , 打击 从 中国 进口 中间 产品 的 美国 企业 , 钢材 就 是 一 个 例子 : 它 并不 被 消费者 直接 使用 , 但 对 进口 钢材 加征 关税 , 将 有损 下游 企业 。</w:t>
      </w:r>
    </w:p>
    <w:p w14:paraId="0E50673A">
      <w:pPr>
        <w:rPr>
          <w:lang w:eastAsia="zh-CN"/>
        </w:rPr>
      </w:pPr>
      <w:r>
        <w:rPr>
          <w:lang w:eastAsia="zh-CN"/>
        </w:rPr>
        <w:t>特朗普 政府 对 产自 中国 的 钢铝 产品 额外 征税 决定 公布 后 , 美国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咨询 公司 算了 一 笔 账 : 额外 征税 将 会 给 美国 相关 行业 增加 26146 个 就业 岗位 , 但 对 航空 、 汽车 、 建筑业 、 电子 元器件 等 下游 产业 来 说 , 关税 提高 了 钢铝 价格 , 导致 成本 增加 , 企业 裁员 , 从而 减少 495116 个 工作 机会 , 最终 结果 是 468790 个 岗位 的 净 流失 , 也就是说 , 每 创造 一 个 就业 , 将 损失 18 个 就业 。</w:t>
      </w:r>
    </w:p>
    <w:p w14:paraId="3D94E5E0">
      <w:pPr>
        <w:rPr>
          <w:lang w:eastAsia="zh-CN"/>
        </w:rPr>
      </w:pPr>
      <w:r>
        <w:rPr>
          <w:lang w:eastAsia="zh-CN"/>
        </w:rPr>
        <w:t>。</w:t>
      </w:r>
    </w:p>
    <w:p w14:paraId="144398FF">
      <w:pPr>
        <w:rPr>
          <w:lang w:eastAsia="zh-CN"/>
        </w:rPr>
      </w:pPr>
      <w:r>
        <w:rPr>
          <w:lang w:eastAsia="zh-CN"/>
        </w:rPr>
        <w:t>以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为 先行 创新 试点 , 中国 的 外资 管理 模式 向 负面 清单 + 准入 前 国民 待遇 转变 , 大幅 扩大 了 市场 开放度 , 增强 了 市场 预期 。</w:t>
      </w:r>
    </w:p>
    <w:p w14:paraId="00512138">
      <w:pPr>
        <w:rPr>
          <w:lang w:eastAsia="zh-CN"/>
        </w:rPr>
      </w:pPr>
      <w:r>
        <w:rPr>
          <w:lang w:eastAsia="zh-CN"/>
        </w:rPr>
        <w:t>特朗普 政府 打 着 " 美国 优先 " 的 旗帜 , 不断 加大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力度 , 在 贸易 、 资金 、 人员 流动 等 方面 严加 管控 , 干预 市场 经济 正常 发展 , 阻碍 要素 跨境 优化 配置 , 排斥 包括 中国 企业 在内 的 竞争者 , 增加 了 外资 在 美 发展 的 难度 和 成本 。</w:t>
      </w:r>
    </w:p>
    <w:p w14:paraId="437405C2">
      <w:pPr>
        <w:rPr>
          <w:lang w:eastAsia="zh-CN"/>
        </w:rPr>
      </w:pPr>
      <w:r>
        <w:rPr>
          <w:lang w:eastAsia="zh-CN"/>
        </w:rPr>
        <w:t>股市 的 下挫 显示 , 美国 经济界 对 特朗普 政府 错误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引发 的 破坏性 后果 的 担忧 情绪 日益 上升 。</w:t>
      </w:r>
    </w:p>
    <w:p w14:paraId="550DC7F5">
      <w:pPr>
        <w:rPr>
          <w:lang w:eastAsia="zh-CN"/>
        </w:rPr>
      </w:pPr>
      <w:r>
        <w:rPr>
          <w:lang w:eastAsia="zh-CN"/>
        </w:rPr>
        <w:t>众议院 筹款 委员会 4月 5日 发布 声明 , 称 下 周 将 就 特 朗普 政府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对 美国 经济 和 就业 的 影响 举行 听证 。</w:t>
      </w:r>
    </w:p>
    <w:p w14:paraId="0CBCDA1F">
      <w:pPr>
        <w:rPr>
          <w:lang w:eastAsia="zh-CN"/>
        </w:rPr>
      </w:pPr>
      <w:r>
        <w:rPr>
          <w:lang w:eastAsia="zh-CN"/>
        </w:rPr>
        <w:t>华盛顿州 联邦 众议员 戴 夫</w:t>
      </w:r>
      <w:r>
        <w:t>・</w:t>
      </w:r>
      <w:r>
        <w:rPr>
          <w:lang w:eastAsia="zh-CN"/>
        </w:rPr>
        <w:t>瑞克特 表示 , 联邦 政府 经贸 措施 必须 考虑 到 华盛顿州 40% 的 就业 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相关 , 同 中国 的 贸易战 将 真切 地 影响 到 华盛顿州 农民 、 工人 和 商业 。</w:t>
      </w:r>
    </w:p>
    <w:p w14:paraId="4408A21D">
      <w:pPr>
        <w:rPr>
          <w:lang w:eastAsia="zh-CN"/>
        </w:rPr>
      </w:pPr>
      <w:r>
        <w:rPr>
          <w:lang w:eastAsia="zh-CN"/>
        </w:rPr>
        <w:t>连日来 , 接受 记者 采访 的 美国 民众 , 以 亲身 经历 表达 对 美 中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担忧 , 希望 两 国 合作 而 不 是 对抗 。</w:t>
      </w:r>
    </w:p>
    <w:p w14:paraId="1A401DFC">
      <w:pPr>
        <w:rPr>
          <w:lang w:eastAsia="zh-CN"/>
        </w:rPr>
      </w:pPr>
      <w:r>
        <w:rPr>
          <w:lang w:eastAsia="zh-CN"/>
        </w:rPr>
        <w:t>" 生于 美国 加州 的 纽约 圣若望 大学 生物 系 大四 学生 刘凯文 , 对 中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可能 导致 许多 中国 制造 的 日常 生活 用品 涨价 深表 担忧 , 因为 " 每 个 美国 家庭 都 离 不 开 ' 中国 制造 ' 。</w:t>
      </w:r>
    </w:p>
    <w:p w14:paraId="28CB1228">
      <w:pPr>
        <w:rPr>
          <w:lang w:eastAsia="zh-CN"/>
        </w:rPr>
      </w:pPr>
      <w:r>
        <w:rPr>
          <w:lang w:eastAsia="zh-CN"/>
        </w:rPr>
        <w:t xml:space="preserve"> 。</w:t>
      </w:r>
    </w:p>
    <w:p w14:paraId="1184588F">
      <w:pPr>
        <w:rPr>
          <w:lang w:eastAsia="zh-CN"/>
        </w:rPr>
      </w:pPr>
      <w:r>
        <w:rPr>
          <w:lang w:eastAsia="zh-CN"/>
        </w:rPr>
        <w:t>哈恩 对 本 报 记者 说 , " 我 在 沃尔玛 的 合作商 最近 很 心焦 , 一旦 开打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不光 是 我 的 产品 , 很多 来自 中国 的 商品 都 要 提价 , 我 的 这些 美国 伙伴们 日子 会 很 难 过 。</w:t>
      </w:r>
    </w:p>
    <w:p w14:paraId="1D461921">
      <w:pPr>
        <w:rPr>
          <w:lang w:eastAsia="zh-CN"/>
        </w:rPr>
      </w:pPr>
      <w:r>
        <w:rPr>
          <w:lang w:eastAsia="zh-CN"/>
        </w:rPr>
        <w:t>" 特朗普 政府 没有 意识 到 , 今天 的 制造业 依靠 全球化 的 供应链 , 如果 同 中国 开打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将 打破 这样 的 供应链 , 美国 很多 州 的 经济 将 受到 打击 。</w:t>
      </w:r>
    </w:p>
    <w:p w14:paraId="72DD54E4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= 美国 为何 热衷 晾晒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焦虑 " = 本 报 驻 美国 记者 章念生 胡泽曦 张 梦旭 连日来 , 美国 特朗普 政府 以 单边主义 、 保护主义 思维 推出 一 系列 经贸 政策 , 给 全球 经济 带来 明显 冲击 。</w:t>
      </w:r>
    </w:p>
    <w:p w14:paraId="300EA1EB">
      <w:pPr>
        <w:rPr>
          <w:lang w:eastAsia="zh-CN"/>
        </w:rPr>
      </w:pPr>
      <w:r>
        <w:rPr>
          <w:lang w:eastAsia="zh-CN"/>
        </w:rPr>
        <w:t>= 美国 为何 热衷 晾晒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焦虑 " </w:t>
      </w:r>
      <w:r>
        <w:rPr>
          <w:lang w:eastAsia="zh-CN"/>
        </w:rPr>
        <w:br w:type="textWrapping"/>
      </w:r>
      <w:r>
        <w:rPr>
          <w:lang w:eastAsia="zh-CN"/>
        </w:rPr>
        <w:t xml:space="preserve"> 在 世界 的 观感 中 , 眼下 的 美国 正 为 一 种 焦虑症 所 笼罩 , 且 十分 热衷于 对 外 展示 自身 焦虑 。</w:t>
      </w:r>
    </w:p>
    <w:p w14:paraId="3C668E36">
      <w:pPr>
        <w:rPr>
          <w:lang w:eastAsia="zh-CN"/>
        </w:rPr>
      </w:pPr>
      <w:r>
        <w:rPr>
          <w:lang w:eastAsia="zh-CN"/>
        </w:rPr>
        <w:t>在 不同 场合 , 华盛顿 官员 都 喜欢 算 这么 一 笔 账–– 美国 对 多 个 经济体 都 长期 存在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这 种 经贸 关系 让 美国 " 吃亏 了 " , 全 世界 都 在 " 占 美国 便宜 " 。</w:t>
      </w:r>
    </w:p>
    <w:p w14:paraId="456A7F4A">
      <w:pPr>
        <w:rPr>
          <w:lang w:eastAsia="zh-CN"/>
        </w:rPr>
      </w:pPr>
      <w:r>
        <w:rPr>
          <w:lang w:eastAsia="zh-CN"/>
        </w:rPr>
        <w:t>显然 , 华盛顿 已经 将 其 对 现代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认知 偏差 暴露 于世 。</w:t>
      </w:r>
    </w:p>
    <w:p w14:paraId="21A21346">
      <w:pPr>
        <w:rPr>
          <w:lang w:eastAsia="zh-CN"/>
        </w:rPr>
      </w:pPr>
      <w:r>
        <w:rPr>
          <w:lang w:eastAsia="zh-CN"/>
        </w:rPr>
        <w:t>连日来 , 接受 记者 采访 的 经济学 专家 无 一 例外 都 认为 , 特朗普 政府 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看作 美国 " 吃亏 " , 是 对 现实 的 扭曲 , 试图 以 增加 关税 来 缓解 美国 贸易 逆差 更 是 毫 无 学理 支撑 。</w:t>
      </w:r>
    </w:p>
    <w:p w14:paraId="61CA32A7">
      <w:pPr>
        <w:rPr>
          <w:lang w:eastAsia="zh-CN"/>
        </w:rPr>
      </w:pPr>
      <w:r>
        <w:rPr>
          <w:lang w:eastAsia="zh-CN"/>
        </w:rPr>
        <w:t>正 如 卡内基 国际 和平 基金会 高级 研究员 黄育川 对 记者 所 言 , 关税 不 会 让 一 个 国家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一 国 贸易 平衡 状况 由 其 储蓄 和 投资率 决定 。</w:t>
      </w:r>
    </w:p>
    <w:p w14:paraId="250622C9">
      <w:pPr>
        <w:rPr>
          <w:lang w:eastAsia="zh-CN"/>
        </w:rPr>
      </w:pPr>
      <w:r>
        <w:rPr>
          <w:lang w:eastAsia="zh-CN"/>
        </w:rPr>
        <w:t>"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原因 是 其 储蓄率 偏 低 , 消费 远远 多于 储蓄 , 消费 也 远远 大于 其 生产 能力 , 这 中间 的 差额 就 是 美国 的 贸易 逆差 " 。</w:t>
      </w:r>
    </w:p>
    <w:p w14:paraId="777144FE">
      <w:pPr>
        <w:rPr>
          <w:lang w:eastAsia="zh-CN"/>
        </w:rPr>
      </w:pPr>
      <w:r>
        <w:rPr>
          <w:lang w:eastAsia="zh-CN"/>
        </w:rPr>
        <w:t>黄育川 则 表示 , 如今 的 华盛顿 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作为 赢取 政治 声望 的 一 个 手段 , 试图 以 民粹 主义 做法 收获 支持 。</w:t>
      </w:r>
    </w:p>
    <w:p w14:paraId="4F70CB85">
      <w:pPr>
        <w:rPr>
          <w:lang w:eastAsia="zh-CN"/>
        </w:rPr>
      </w:pPr>
      <w:r>
        <w:rPr>
          <w:lang w:eastAsia="zh-CN"/>
        </w:rPr>
        <w:t>长期 代理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诉讼 的 资深 律师 、 美国 商务部 前 官员 威廉</w:t>
      </w:r>
      <w:r>
        <w:t>・</w:t>
      </w:r>
      <w:r>
        <w:rPr>
          <w:lang w:eastAsia="zh-CN"/>
        </w:rPr>
        <w:t>佩里 告诉 本 报 记者 , 特朗普 政府 已 将 贸易 问题 政治化 , 这 是 一 个 危险 的 信号 。</w:t>
      </w:r>
    </w:p>
    <w:p w14:paraId="353C81E9">
      <w:pPr>
        <w:rPr>
          <w:lang w:eastAsia="zh-CN"/>
        </w:rPr>
      </w:pPr>
      <w:r>
        <w:rPr>
          <w:lang w:eastAsia="zh-CN"/>
        </w:rPr>
        <w:t>在 佩里 看来 , 2016年 总统 大选 意味 着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走到 了 一 个 转折点 。</w:t>
      </w:r>
    </w:p>
    <w:p w14:paraId="6D50A441">
      <w:pPr>
        <w:rPr>
          <w:lang w:eastAsia="zh-CN"/>
        </w:rPr>
      </w:pPr>
      <w:r>
        <w:rPr>
          <w:lang w:eastAsia="zh-CN"/>
        </w:rPr>
        <w:t>" 在 过去 几 届 美国 总统 大选 中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从来 不 是 真正 的 焦点 问题 , 但 如今 贸易 却 成 了 美国 最 重要 的 政治 议题 之一 。</w:t>
      </w:r>
    </w:p>
    <w:p w14:paraId="090D3144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的 符号化 , 正 充分 展现 了 这 一 逻辑 。</w:t>
      </w:r>
    </w:p>
    <w:p w14:paraId="5A27BA65">
      <w:pPr>
        <w:rPr>
          <w:lang w:eastAsia="zh-CN"/>
        </w:rPr>
      </w:pPr>
      <w:r>
        <w:rPr>
          <w:lang w:eastAsia="zh-CN"/>
        </w:rPr>
        <w:t xml:space="preserve">事实上 , 尽管 特 朗普 政府 急 欲 打造 " 保护 美国 " 的 硬朗 形象 , 但 其 单方面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冲动 之 举 , 从 长期 看 却 需要 所有 美国 民众 共同 为 其 埋单 –– 消费品 价格 上涨 , 损失 的 是 美国 普通 家庭 ; 价值链 被 打乱 , 损失 的 是 美国 制造业 ; 外部 市场 受限 , 损失 的 是 美国 出口商 。</w:t>
      </w:r>
    </w:p>
    <w:p w14:paraId="4126937A">
      <w:pPr>
        <w:rPr>
          <w:lang w:eastAsia="zh-CN"/>
        </w:rPr>
      </w:pPr>
      <w:r>
        <w:rPr>
          <w:lang w:eastAsia="zh-CN"/>
        </w:rPr>
        <w:t>他 在 接受 本 报 记者 采访 时 说 , 美国 公众 总体来讲 , 对 自己 所 享受 的 高 质量 生活 与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之间 的 联系 缺少 认知 。</w:t>
      </w:r>
    </w:p>
    <w:p w14:paraId="7FF4808A">
      <w:pPr>
        <w:rPr>
          <w:lang w:eastAsia="zh-CN"/>
        </w:rPr>
      </w:pPr>
      <w:r>
        <w:rPr>
          <w:lang w:eastAsia="zh-CN"/>
        </w:rPr>
        <w:t>芮效俭 对 本 报 记者 提及 , 目前 国际 上 存在 一 种 明显 担忧 , 美国 正 从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支持者 转变 为 保护 主义者 。</w:t>
      </w:r>
    </w:p>
    <w:p w14:paraId="61F42A70">
      <w:pPr>
        <w:rPr>
          <w:lang w:eastAsia="zh-CN"/>
        </w:rPr>
      </w:pPr>
      <w:r>
        <w:rPr>
          <w:lang w:eastAsia="zh-CN"/>
        </w:rPr>
        <w:t>= "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限制 措施 终将 失败 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=–– 国际 人士 批评 美国 政府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争端 </w:t>
      </w:r>
      <w:r>
        <w:rPr>
          <w:lang w:eastAsia="zh-CN"/>
        </w:rPr>
        <w:br w:type="textWrapping"/>
      </w:r>
      <w:r>
        <w:rPr>
          <w:lang w:eastAsia="zh-CN"/>
        </w:rPr>
        <w:t xml:space="preserve">继 美国 发布 总额 约 为 500亿 美元 的 对 华 101 调查 征税 产品 建议 清单 后 , 美方 4月 5日 宣布 或 再 对 1000亿 美元 中国 商品 加征 关税 , 美国 政府 正在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错误 道路 上 越 走 越 远 。</w:t>
      </w:r>
    </w:p>
    <w:p w14:paraId="5EA1C9F4">
      <w:pPr>
        <w:rPr>
          <w:lang w:eastAsia="zh-CN"/>
        </w:rPr>
      </w:pPr>
      <w:r>
        <w:rPr>
          <w:lang w:eastAsia="zh-CN"/>
        </w:rPr>
        <w:t>美国 对 华 采取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, 遭到 了 包括 美国 国内 人士 在内 的 世界 各 国 专家 学者 的 一致 反对 。</w:t>
      </w:r>
    </w:p>
    <w:p w14:paraId="7FCD72C6">
      <w:pPr>
        <w:rPr>
          <w:lang w:eastAsia="zh-CN"/>
        </w:rPr>
      </w:pPr>
      <w:r>
        <w:rPr>
          <w:lang w:eastAsia="zh-CN"/>
        </w:rPr>
        <w:t>接受 本 报 记者 采访 的 国际 人士 纷纷 表示 , 美国 以 " 中国 市场 开放 程度 不 及 预期 " 以及 " 对 知识 产权 保护 不足 " 为由 对 中国 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措施 , 完全 是 " 看错 了 病 " " 开错 了 药方 " 。</w:t>
      </w:r>
    </w:p>
    <w:p w14:paraId="07B90DAB">
      <w:pPr>
        <w:rPr>
          <w:lang w:eastAsia="zh-CN"/>
        </w:rPr>
      </w:pPr>
      <w:r>
        <w:rPr>
          <w:lang w:eastAsia="zh-CN"/>
        </w:rPr>
        <w:t>蔡伟 才 说 , 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之后 , 在 保护 知识 产权 和 扩大 市场 对 外 开放 方面 的 不懈 努力 是 有目共睹 的 , 尤其是 在 金融 领域 , 外资 银行 在 中国 国内 业务 种类 及 规模 不断 扩大 , 市场 份额 逐年 增加 。</w:t>
      </w:r>
    </w:p>
    <w:p w14:paraId="614E16C9">
      <w:pPr>
        <w:rPr>
          <w:lang w:eastAsia="zh-CN"/>
        </w:rPr>
      </w:pPr>
      <w:r>
        <w:rPr>
          <w:lang w:eastAsia="zh-CN"/>
        </w:rPr>
        <w:t>"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举措 将 威胁 全球 经济 的 进一步 增长 "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英国 古典 经济学家 大卫</w:t>
      </w:r>
      <w:r>
        <w:t>・</w:t>
      </w:r>
      <w:r>
        <w:rPr>
          <w:lang w:eastAsia="zh-CN"/>
        </w:rPr>
        <w:t>李嘉图 的 比较 优势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理论 指出 , 每 个 国家 都 可以 从 国际 分工 和 自由 贸易 中 受益 。</w:t>
      </w:r>
    </w:p>
    <w:p w14:paraId="53F8A722">
      <w:pPr>
        <w:rPr>
          <w:lang w:eastAsia="zh-CN"/>
        </w:rPr>
      </w:pPr>
      <w:r>
        <w:rPr>
          <w:lang w:eastAsia="zh-CN"/>
        </w:rPr>
        <w:t>但是 从 全局 来 看 ,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为 多数 人 带来 的 福利 要 大大 超出 给 少数 人 带来 的 损失 。</w:t>
      </w:r>
    </w:p>
    <w:p w14:paraId="05309E2B">
      <w:pPr>
        <w:rPr>
          <w:lang w:eastAsia="zh-CN"/>
        </w:rPr>
      </w:pPr>
      <w:r>
        <w:rPr>
          <w:lang w:eastAsia="zh-CN"/>
        </w:rPr>
        <w:t>他 认为 , 2008年 金融 危机 以来 , 世界 各 国 的 经济 刚刚 恢复 到 持续 稳定 增长 的 阶段 , 而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举措 将 威胁 全球 经济 的 进一步 增长 。</w:t>
      </w:r>
    </w:p>
    <w:p w14:paraId="353090CB">
      <w:pPr>
        <w:rPr>
          <w:lang w:eastAsia="zh-CN"/>
        </w:rPr>
      </w:pPr>
      <w:r>
        <w:rPr>
          <w:lang w:eastAsia="zh-CN"/>
        </w:rPr>
        <w:t>英国 剑桥 大学 嘉治 商学院 国际 管理学 教授 彼得</w:t>
      </w:r>
      <w:r>
        <w:t>・</w:t>
      </w:r>
      <w:r>
        <w:rPr>
          <w:lang w:eastAsia="zh-CN"/>
        </w:rPr>
        <w:t xml:space="preserve">威廉姆森 表示 , 特朗普 政府 总 说 要 " 打赢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 , 然而 贸易战 中 没有 赢家 , 因为 贸易战 拉 低 了 世界 经济 效率 和 生产率 。</w:t>
      </w:r>
    </w:p>
    <w:p w14:paraId="232F85ED">
      <w:pPr>
        <w:rPr>
          <w:lang w:eastAsia="zh-CN"/>
        </w:rPr>
      </w:pPr>
      <w:r>
        <w:rPr>
          <w:lang w:eastAsia="zh-CN"/>
        </w:rPr>
        <w:t>此外 , 这 一 加税 措施 只 针对 中国 , 却 免除 了 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加拿大 、 巴西 、 欧盟 等 经济体 , 这 一 政策 的 荒谬性 可见一斑 。</w:t>
      </w:r>
    </w:p>
    <w:p w14:paraId="544CDD27">
      <w:pPr>
        <w:rPr>
          <w:lang w:eastAsia="zh-CN"/>
        </w:rPr>
      </w:pPr>
      <w:r>
        <w:rPr>
          <w:lang w:eastAsia="zh-CN"/>
        </w:rPr>
        <w:t>" 贝文江 援引 经济学者 的 分析 解释 称 , 美国 对 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的 产生 需 从 结构性 和 宏观 经济 因素 来 分析 , 一 是 中 美 两 国 的 贸易 产品 不同 , 比较 优势 也 不 一样 ; 二 是 这 一 巨大 逆差 与 美国 的 货币 政策 、 储蓄率 低 等 有关 。</w:t>
      </w:r>
      <w:r>
        <w:rPr>
          <w:lang w:eastAsia="zh-CN"/>
        </w:rPr>
        <w:br w:type="textWrapping"/>
      </w:r>
      <w:r>
        <w:rPr>
          <w:lang w:eastAsia="zh-CN"/>
        </w:rPr>
        <w:t xml:space="preserve"> 我 认为 , 美国 政府 正在 推行 的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终将 失败 。</w:t>
      </w:r>
    </w:p>
    <w:p w14:paraId="23CCF40A">
      <w:pPr>
        <w:rPr>
          <w:lang w:eastAsia="zh-CN"/>
        </w:rPr>
      </w:pPr>
      <w:r>
        <w:rPr>
          <w:lang w:eastAsia="zh-CN"/>
        </w:rPr>
        <w:t>=–– 访 中国 社科院 世界 经济 与 政治 所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研究室 主任 东艳 </w:t>
      </w:r>
      <w:r>
        <w:rPr>
          <w:lang w:eastAsia="zh-CN"/>
        </w:rPr>
        <w:br w:type="textWrapping"/>
      </w:r>
      <w:r>
        <w:rPr>
          <w:lang w:eastAsia="zh-CN"/>
        </w:rPr>
        <w:t xml:space="preserve"> 对 此 , 中国 社会 科学院 世界 经济 与 政治 所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研究室 主任 、 研究员 东艳 认为 , 美国 拿 " 强制性 技术 转让 " 问题 大 做 文章 , 是 完全 站不住脚 的 。</w:t>
      </w:r>
    </w:p>
    <w:p w14:paraId="08BAF96E">
      <w:pPr>
        <w:rPr>
          <w:lang w:eastAsia="zh-CN"/>
        </w:rPr>
      </w:pPr>
      <w:r>
        <w:rPr>
          <w:lang w:eastAsia="zh-CN"/>
        </w:rPr>
        <w:t>=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逆差 根源 在 其 自身 ( 大家 手笔 ) </w:t>
      </w:r>
      <w:r>
        <w:rPr>
          <w:lang w:eastAsia="zh-CN"/>
        </w:rPr>
        <w:br w:type="textWrapping"/>
      </w:r>
      <w:r>
        <w:rPr>
          <w:lang w:eastAsia="zh-CN"/>
        </w:rPr>
        <w:t xml:space="preserve"> 美国 上述 做法 , 明显 违反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。</w:t>
      </w:r>
    </w:p>
    <w:p w14:paraId="07FFA39E">
      <w:pPr>
        <w:rPr>
          <w:lang w:eastAsia="zh-CN"/>
        </w:rPr>
      </w:pPr>
      <w:r>
        <w:rPr>
          <w:lang w:eastAsia="zh-CN"/>
        </w:rPr>
        <w:t>如果 美国 一意孤行 , 不仅 会 将 世界 第一 大 、 第二 大 经济体 拖入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损人 不 利己 , 而且 将 给 全球 贸易 秩序 和 世界 经济 带来 巨大 冲击 , 损害 世界 各 国 人民 利益 。</w:t>
      </w:r>
    </w:p>
    <w:p w14:paraId="75348FC7">
      <w:pPr>
        <w:rPr>
          <w:lang w:eastAsia="zh-CN"/>
        </w:rPr>
      </w:pPr>
      <w:r>
        <w:rPr>
          <w:lang w:eastAsia="zh-CN"/>
        </w:rPr>
        <w:t>推动 中 美 经贸 健康 稳定 发展 符合 中 美 两 国 利益 , 中 美 之间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 给 两 国 人民 带来 了 实惠 , 实现 了 互惠 互利 。</w:t>
      </w:r>
    </w:p>
    <w:p w14:paraId="7C7CCC03">
      <w:pPr>
        <w:rPr>
          <w:lang w:eastAsia="zh-CN"/>
        </w:rPr>
      </w:pPr>
      <w:r>
        <w:rPr>
          <w:lang w:eastAsia="zh-CN"/>
        </w:rPr>
        <w:t>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是 美国 对 中国 产生 不满 并 在 经贸 问题 上 频繁 搞 小 动作 的 主要 原因 。</w:t>
      </w:r>
    </w:p>
    <w:p w14:paraId="5AAB7FB5">
      <w:pPr>
        <w:rPr>
          <w:lang w:eastAsia="zh-CN"/>
        </w:rPr>
      </w:pPr>
      <w:r>
        <w:rPr>
          <w:lang w:eastAsia="zh-CN"/>
        </w:rPr>
        <w:t>其实 , 美国 应当 冷静 、 客观 地 认清 其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产生 的 根源 , 找准 症结 所在 , 然后 开好 药方 。</w:t>
      </w:r>
    </w:p>
    <w:p w14:paraId="004F1CE6">
      <w:pPr>
        <w:rPr>
          <w:lang w:eastAsia="zh-CN"/>
        </w:rPr>
      </w:pPr>
      <w:r>
        <w:rPr>
          <w:lang w:eastAsia="zh-CN"/>
        </w:rPr>
        <w:t>应该 说 ,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根源 不 在 别人 , 而 在 美国 自身 。</w:t>
      </w:r>
    </w:p>
    <w:p w14:paraId="7614445F">
      <w:pPr>
        <w:rPr>
          <w:lang w:eastAsia="zh-CN"/>
        </w:rPr>
      </w:pPr>
      <w:r>
        <w:rPr>
          <w:lang w:eastAsia="zh-CN"/>
        </w:rPr>
        <w:t>这 种 经济 结构 使 美国 稳 居 全球 价值链 高端 , 成为 全球 利润 分配 中 的 最 大 获利者 , 同时 也 必然 会 催生 美国 对 中国 等 发展中 国家 物美价廉 商品 的 旺盛 需求 , 很多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由 此 产生 。</w:t>
      </w:r>
    </w:p>
    <w:p w14:paraId="028FDFC9">
      <w:pPr>
        <w:rPr>
          <w:lang w:eastAsia="zh-CN"/>
        </w:rPr>
      </w:pPr>
      <w:r>
        <w:rPr>
          <w:lang w:eastAsia="zh-CN"/>
        </w:rPr>
        <w:t>美国 从 中国 进口 的 笔记本 电脑 等 商品 , 很多 是 美国 企业 在 中国 的 子公司 生产 的 , 大部分 利润 已 被 美国 公司 赚取 , 却 要 把 整个 商品 的 报关 价格 都 统计 在 中国 对 美国 的 出口额 里 , 这 显然 夸大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6488D9D7">
      <w:pPr>
        <w:rPr>
          <w:lang w:eastAsia="zh-CN"/>
        </w:rPr>
      </w:pPr>
      <w:r>
        <w:rPr>
          <w:lang w:eastAsia="zh-CN"/>
        </w:rPr>
        <w:t>最后 , 也 是 最 重要 的 一 点 , 既然 美国 不 喜欢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那 就 应当 自己 发展 低端 制造业 , 通过 自主 生产 满足 本国 需求 ; 同时 , 多 向 中国 出口 中国 需要 的 高 科技 产品 , 冲销 贸易 逆差 。</w:t>
      </w:r>
    </w:p>
    <w:p w14:paraId="7119F34F">
      <w:pPr>
        <w:rPr>
          <w:lang w:eastAsia="zh-CN"/>
        </w:rPr>
      </w:pPr>
      <w:r>
        <w:rPr>
          <w:lang w:eastAsia="zh-CN"/>
        </w:rPr>
        <w:t>自己 需要 的 商品 不 愿意 生产 , 别人 需要 的 商品 又 不 肯 卖 , 怎么 可能 没有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呢 ?</w:t>
      </w:r>
    </w:p>
    <w:p w14:paraId="0B980541">
      <w:pPr>
        <w:rPr>
          <w:lang w:eastAsia="zh-CN"/>
        </w:rPr>
      </w:pPr>
      <w:r>
        <w:rPr>
          <w:lang w:eastAsia="zh-CN"/>
        </w:rPr>
        <w:t>认清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产生 的 根源 就 可以 知道 , 解决 美国 对 华 贸易 逆差 问题 其实 很 简单 : 美国 应 根据 国内 需求 调整 产业 结构 , 多 生产 本国 人民 需要 的 产品 以 减少 进口 ; 同时 , 放开 对 中国 等 国家 的 高 科技 产品 出口 限制 , 扩大 出口 。</w:t>
      </w:r>
    </w:p>
    <w:p w14:paraId="620E4349">
      <w:pPr>
        <w:rPr>
          <w:lang w:eastAsia="zh-CN"/>
        </w:rPr>
      </w:pPr>
      <w:r>
        <w:rPr>
          <w:lang w:eastAsia="zh-CN"/>
        </w:rPr>
        <w:t xml:space="preserve">不 理智 地 强迫 别的 国家 与 自己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并 非 解决 贸易 逆差 问题 的 有效 途径 。</w:t>
      </w:r>
    </w:p>
    <w:p w14:paraId="58383BF5">
      <w:pPr>
        <w:rPr>
          <w:lang w:eastAsia="zh-CN"/>
        </w:rPr>
      </w:pPr>
      <w:r>
        <w:rPr>
          <w:lang w:eastAsia="zh-CN"/>
        </w:rPr>
        <w:t xml:space="preserve">中 美 两 国 是 世界 前 两 大 经济体 , 互为 举足轻重 的 经贸 伙伴 , 合则两利 , 斗 则 两 伤 , 发生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必然 会 两败俱伤 , 这 是 中 美 两 国 人民 和 全 世界 人民 都 不 愿意 看到 的 。</w:t>
      </w:r>
    </w:p>
    <w:p w14:paraId="00610A30">
      <w:pPr>
        <w:rPr>
          <w:lang w:eastAsia="zh-CN"/>
        </w:rPr>
      </w:pPr>
      <w:r>
        <w:rPr>
          <w:lang w:eastAsia="zh-CN"/>
        </w:rPr>
        <w:t>美国 应 改变 不 理智 的 做法 , 遵循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坚持 互惠 互利 、 合作 共赢 , 通过 对话 协商 解决 贸易 问题 , 与 中国 一道 担当 起 大 国 责任 。</w:t>
      </w:r>
    </w:p>
    <w:p w14:paraId="25D0814C">
      <w:pPr>
        <w:rPr>
          <w:lang w:eastAsia="zh-CN"/>
        </w:rPr>
      </w:pPr>
      <w:r>
        <w:rPr>
          <w:lang w:eastAsia="zh-CN"/>
        </w:rPr>
        <w:t>= 据 新华社 华盛顿 4月 11日 电 ( 记者 金�� 、 江宇娟 ) 美国 财政部 11日 公布 半 年度 汇率 政策 报告 , 认为 中国 没有 操纵 汇率 以 获取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优势 。</w:t>
      </w:r>
    </w:p>
    <w:p w14:paraId="4AFCFA61">
      <w:pPr>
        <w:rPr>
          <w:lang w:eastAsia="zh-CN"/>
        </w:rPr>
      </w:pPr>
      <w:r>
        <w:rPr>
          <w:lang w:eastAsia="zh-CN"/>
        </w:rPr>
        <w:t>当天 , 美国 财政部 发布 针对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对象 的 《 国际 经济 和 汇率 政策 报告 》 , 认为 主要 贸易 伙伴 均 未 操纵 货币 汇率 , 但 将 中国 、 日本 、 德国 、 韩国 、 瑞士 、 印度 6 个 国家 列入 汇率 政策 监测 名单 。</w:t>
      </w:r>
    </w:p>
    <w:p w14:paraId="661E452F">
      <w:pPr>
        <w:rPr>
          <w:lang w:eastAsia="zh-CN"/>
        </w:rPr>
      </w:pPr>
      <w:r>
        <w:rPr>
          <w:lang w:eastAsia="zh-CN"/>
        </w:rPr>
        <w:t>= 新华社 北京 4月 17日 电 ( 记者 闫子敏 ) 外交部 发言人 华春莹 17日 在 回答 中 美 经贸 摩擦 有关 问题 时 表示 , 如果 美方 任性 妄为 , 继续 逆 潮流 而 动 , 中方 必 将 严阵以待 , 毅然 亮剑 , 打赢 这 场 多边主义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保卫战 。</w:t>
      </w:r>
    </w:p>
    <w:p w14:paraId="32511622">
      <w:pPr>
        <w:rPr>
          <w:lang w:eastAsia="zh-CN"/>
        </w:rPr>
      </w:pPr>
      <w:r>
        <w:rPr>
          <w:lang w:eastAsia="zh-CN"/>
        </w:rPr>
        <w:t>华春莹 当天 在 例行 记者会 上 说 , 当前 中 美 经贸 摩擦 的 本质 是 多边主义 同 单边主义 、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同 贸易 保护 主义 的 斗争 。</w:t>
      </w:r>
    </w:p>
    <w:p w14:paraId="6BCAEC11">
      <w:pPr>
        <w:rPr>
          <w:lang w:eastAsia="zh-CN"/>
        </w:rPr>
      </w:pPr>
      <w:r>
        <w:rPr>
          <w:lang w:eastAsia="zh-CN"/>
        </w:rPr>
        <w:t>最近 在 第四 次 中 日 经济 高层 对话 和 第五 次 中 印 战略 经济 对话 期间 , 日本 和 印度 方面 都 表示 支持 基于 规则 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要 维护 以 世贸 组织 为 核心 的 全球 自由 贸易 体制 。</w:t>
      </w:r>
    </w:p>
    <w:p w14:paraId="62CF4095">
      <w:pPr>
        <w:rPr>
          <w:lang w:eastAsia="zh-CN"/>
        </w:rPr>
      </w:pPr>
      <w:r>
        <w:rPr>
          <w:lang w:eastAsia="zh-CN"/>
        </w:rPr>
        <w:t>" 如果 美方 任性 妄为 , 继续 逆 潮流 而 动 , 我们 必 将 严阵以待 , 毅然 亮剑 , 打赢 这 场 多边主义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保卫战 。</w:t>
      </w:r>
    </w:p>
    <w:p w14:paraId="43ED906F">
      <w:pPr>
        <w:rPr>
          <w:lang w:eastAsia="zh-CN"/>
        </w:rPr>
      </w:pPr>
      <w:r>
        <w:rPr>
          <w:lang w:eastAsia="zh-CN"/>
        </w:rPr>
        <w:t>这 不仅 是 为了 维护 中方 正当 合法 权益 , 也 是 为了 维护 世界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和 规则 。</w:t>
      </w:r>
    </w:p>
    <w:p w14:paraId="0BCAD947">
      <w:pPr>
        <w:rPr>
          <w:lang w:eastAsia="zh-CN"/>
        </w:rPr>
      </w:pPr>
      <w:r>
        <w:rPr>
          <w:lang w:eastAsia="zh-CN"/>
        </w:rPr>
        <w:t>= 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救济 调查局 负责人 –– </w:t>
      </w:r>
      <w:r>
        <w:rPr>
          <w:lang w:eastAsia="zh-CN"/>
        </w:rPr>
        <w:br w:type="textWrapping"/>
      </w:r>
      <w:r>
        <w:rPr>
          <w:lang w:eastAsia="zh-CN"/>
        </w:rPr>
        <w:t xml:space="preserve"> 商务部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调查局 局长 王贺军 就此 接受 采访 并 回答 了 提问 。</w:t>
      </w:r>
    </w:p>
    <w:p w14:paraId="7FFE424B">
      <w:pPr>
        <w:rPr>
          <w:lang w:eastAsia="zh-CN"/>
        </w:rPr>
      </w:pPr>
      <w:r>
        <w:rPr>
          <w:lang w:eastAsia="zh-CN"/>
        </w:rPr>
        <w:t>近期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备受 关注 , 这 是 中国 对 美 系列 贸易 保护 举措 的 回击 吗 ?</w:t>
      </w:r>
    </w:p>
    <w:p w14:paraId="58423EB7">
      <w:pPr>
        <w:rPr>
          <w:lang w:eastAsia="zh-CN"/>
        </w:rPr>
      </w:pPr>
      <w:r>
        <w:rPr>
          <w:lang w:eastAsia="zh-CN"/>
        </w:rPr>
        <w:t>中国 始终 反对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措施 的 滥用 , 主张 严格 按照 世贸 组织 规则 和 中国 相关 法律 开展 贸易 救济 调查 。</w:t>
      </w:r>
    </w:p>
    <w:p w14:paraId="006CDBE9">
      <w:pPr>
        <w:rPr>
          <w:lang w:eastAsia="zh-CN"/>
        </w:rPr>
      </w:pPr>
      <w:r>
        <w:rPr>
          <w:lang w:eastAsia="zh-CN"/>
        </w:rPr>
        <w:t>中方 愿 与 美方 通过 扩大 合作 , 缩小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的 分歧 , 共同 维护 中 美 经贸 合作 的 大局 。</w:t>
      </w:r>
    </w:p>
    <w:p w14:paraId="6B3D1C8F">
      <w:pPr>
        <w:rPr>
          <w:lang w:eastAsia="zh-CN"/>
        </w:rPr>
      </w:pPr>
      <w:r>
        <w:rPr>
          <w:lang w:eastAsia="zh-CN"/>
        </w:rPr>
        <w:t>这 种 做法 符合 中国 法律 和 世贸 组织 规则 , 旨 在 纠正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行为 , 维护 正常 的 贸易 和 竞争 秩序 。</w:t>
      </w:r>
    </w:p>
    <w:p w14:paraId="227D8C85">
      <w:pPr>
        <w:rPr>
          <w:lang w:eastAsia="zh-CN"/>
        </w:rPr>
      </w:pPr>
      <w:r>
        <w:rPr>
          <w:lang w:eastAsia="zh-CN"/>
        </w:rPr>
        <w:t>本 报 北京 4月 18日 电 ( 记者 齐志明 ) 在 中国 记协 18日 举办 的 第118 期 新闻 茶座 上 , 中国 现代 国际 关系 研究院 世界 经济 研究所 前 所长 、 研究员 陈凤英 以 " 对 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损人 不 利己 " 为 主题 与 外国 驻京 记者 、 驻华 使馆 新闻官 、 港澳台 记者 和 内地 记者 进行 交流 。</w:t>
      </w:r>
    </w:p>
    <w:p w14:paraId="45847EFE">
      <w:pPr>
        <w:rPr>
          <w:lang w:eastAsia="zh-CN"/>
        </w:rPr>
      </w:pPr>
      <w:r>
        <w:rPr>
          <w:lang w:eastAsia="zh-CN"/>
        </w:rPr>
        <w:t>当前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虽然 可能 还 不 会 给 世界 经济 带来 大 的 滑坡 , 也 不 会 带来 国际 贸易 大 的 衰退 , 但 纵观 二战 结束 后 的 历史 , 这 也 是 一 次 不 寻常 的 两 个 大 国 之间 的 较量 。</w:t>
      </w:r>
    </w:p>
    <w:p w14:paraId="0708A45A">
      <w:pPr>
        <w:rPr>
          <w:lang w:eastAsia="zh-CN"/>
        </w:rPr>
      </w:pPr>
      <w:r>
        <w:rPr>
          <w:lang w:eastAsia="zh-CN"/>
        </w:rPr>
        <w:t>中国 改革 开放 前进 的 脚步 是 坚定 的 , 反对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决心 和 信心 也 是 坚定 的 。</w:t>
      </w:r>
    </w:p>
    <w:p w14:paraId="7195CE82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不仅 保护 不 了 美国 工人 的 利益 , 还 会 损害 美国 普通 消费者 的 利益 , 更 会 损害 全球 各 经济体 共同 发展 的 利益 。</w:t>
      </w:r>
    </w:p>
    <w:p w14:paraId="1B204BD0">
      <w:pPr>
        <w:rPr>
          <w:lang w:eastAsia="zh-CN"/>
        </w:rPr>
      </w:pPr>
      <w:r>
        <w:rPr>
          <w:lang w:eastAsia="zh-CN"/>
        </w:rPr>
        <w:t>" 我们 不 希望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。</w:t>
      </w:r>
    </w:p>
    <w:p w14:paraId="41092455">
      <w:pPr>
        <w:rPr>
          <w:lang w:eastAsia="zh-CN"/>
        </w:rPr>
      </w:pPr>
      <w:r>
        <w:rPr>
          <w:lang w:eastAsia="zh-CN"/>
        </w:rPr>
        <w:t>高峰 表示 , 美方 依据 其 " 101 条款 " , 公布 对 中国 征税 产品 建议 清单 的 措施 , 完全 抛弃 了 多边 规则 , 是 典型 的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行径 。</w:t>
      </w:r>
    </w:p>
    <w:p w14:paraId="16C3AC72">
      <w:pPr>
        <w:rPr>
          <w:lang w:eastAsia="zh-CN"/>
        </w:rPr>
      </w:pPr>
      <w:r>
        <w:rPr>
          <w:lang w:eastAsia="zh-CN"/>
        </w:rPr>
        <w:t>=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措施 将 严重 损害 世界 经济 增长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= 新华社 柏林 4月 19日 电 ( 记者 朱晟 、 乔继红 ) 德国 五 大 权威 经济 研究所 19日 公布 春季 联合 预测 报告 说 , 美国 政府 出台 的 一系列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将 严重 损害 世界 经济 增长 。</w:t>
      </w:r>
    </w:p>
    <w:p w14:paraId="0A1AF2D5">
      <w:pPr>
        <w:rPr>
          <w:lang w:eastAsia="zh-CN"/>
        </w:rPr>
      </w:pPr>
      <w:r>
        <w:rPr>
          <w:lang w:eastAsia="zh-CN"/>
        </w:rPr>
        <w:t>报告 指出 , 美国 政府 的 一 系列 新 关税 措施 是 其 迈向 更 严重 的 保护主义 的 又 一 步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的 进一步 升级 将 限制 国际 贸易 , 并 严重 损害 世界 经济 增长 。</w:t>
      </w:r>
    </w:p>
    <w:p w14:paraId="46E285DB">
      <w:pPr>
        <w:rPr>
          <w:lang w:eastAsia="zh-CN"/>
        </w:rPr>
      </w:pPr>
      <w:r>
        <w:rPr>
          <w:lang w:eastAsia="zh-CN"/>
        </w:rPr>
        <w:t>而且 , 新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对 贸易 和 生产 的 影响 并非 仅 在 实施 之后 才 会 显现 , 仅仅 是 讨论 这些 措施 就 会 增加 一 国 未来 贸易 政策 的 不确定性 , 并 削弱 经济 信心 。</w:t>
      </w:r>
    </w:p>
    <w:p w14:paraId="7B361066">
      <w:pPr>
        <w:rPr>
          <w:lang w:eastAsia="zh-CN"/>
        </w:rPr>
      </w:pPr>
      <w:r>
        <w:rPr>
          <w:lang w:eastAsia="zh-CN"/>
        </w:rPr>
        <w:t>报告 同时 也 强调 , 如果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能够 迅速 得到 解决 , 当前 的 不确定性 就 会 消失 , 全球 经济 增长 面临 的 下行 风险 就 会 大大 减小 , 经济 增长 可能 会 比 目前 预测 的 强劲 得 多 。</w:t>
      </w:r>
    </w:p>
    <w:p w14:paraId="64202432">
      <w:pPr>
        <w:rPr>
          <w:lang w:eastAsia="zh-CN"/>
        </w:rPr>
      </w:pPr>
      <w:r>
        <w:rPr>
          <w:lang w:eastAsia="zh-CN"/>
        </w:rPr>
        <w:t>尤其是 近期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升温 , 让 两 国 经贸 的 一些 热点 问题 再次 引发 广泛 关注 。</w:t>
      </w:r>
    </w:p>
    <w:p w14:paraId="401977D8">
      <w:pPr>
        <w:rPr>
          <w:lang w:eastAsia="zh-CN"/>
        </w:rPr>
      </w:pPr>
      <w:r>
        <w:rPr>
          <w:lang w:eastAsia="zh-CN"/>
        </w:rPr>
        <w:t>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怎么 回 事 ?</w:t>
      </w:r>
    </w:p>
    <w:p w14:paraId="2C175F9A">
      <w:pPr>
        <w:rPr>
          <w:lang w:eastAsia="zh-CN"/>
        </w:rPr>
      </w:pPr>
      <w:r>
        <w:rPr>
          <w:lang w:eastAsia="zh-CN"/>
        </w:rPr>
        <w:t>中 美 之间 , 谁 在 真正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自由 贸易 ?</w:t>
      </w:r>
    </w:p>
    <w:p w14:paraId="17BB7163">
      <w:pPr>
        <w:rPr>
          <w:lang w:eastAsia="zh-CN"/>
        </w:rPr>
      </w:pPr>
      <w:r>
        <w:rPr>
          <w:lang w:eastAsia="zh-CN"/>
        </w:rPr>
        <w:t>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到底 有 多少 ?</w:t>
      </w:r>
    </w:p>
    <w:p w14:paraId="0CF99FA9">
      <w:pPr>
        <w:rPr>
          <w:lang w:eastAsia="zh-CN"/>
        </w:rPr>
      </w:pPr>
      <w:r>
        <w:rPr>
          <w:lang w:eastAsia="zh-CN"/>
        </w:rPr>
        <w:t>根据 经合 组织 和 世贸 组织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增值 计算 方法 , 美 对 华 贸易 逆差 规模 至少 要 比 美方 公布 的 数字 少 1/1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据 美方 统计 , 2017年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总额 为 1752亿 美元 ; 而 据 中国 海关 总署 统计 , 美国 对 华 贸易 逆差 为 2758亿 美元 。</w:t>
      </w:r>
    </w:p>
    <w:p w14:paraId="3900F926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究竟 有 多少 ?</w:t>
      </w:r>
    </w:p>
    <w:p w14:paraId="7562FCBF">
      <w:pPr>
        <w:rPr>
          <w:lang w:eastAsia="zh-CN"/>
        </w:rPr>
      </w:pPr>
      <w:r>
        <w:rPr>
          <w:lang w:eastAsia="zh-CN"/>
        </w:rPr>
        <w:t>海关 总署 新闻 发言人 黄颂平 认为 : " 目前 的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状况 是 市场 形成 的 , 归根结底 由 中 美 两 国 经济 结构 、 产业 竞争力 和 国际 分工 决定 。</w:t>
      </w:r>
    </w:p>
    <w:p w14:paraId="71871256">
      <w:pPr>
        <w:rPr>
          <w:lang w:eastAsia="zh-CN"/>
        </w:rPr>
      </w:pPr>
      <w:r>
        <w:rPr>
          <w:lang w:eastAsia="zh-CN"/>
        </w:rPr>
        <w:t>如果 考虑 到 统计 方法 、 转口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服务 贸易 等 因素 , 美 中 贸易 逆差 实际上 没 那么 大 。</w:t>
      </w:r>
    </w:p>
    <w:p w14:paraId="65D75D42">
      <w:pPr>
        <w:rPr>
          <w:lang w:eastAsia="zh-CN"/>
        </w:rPr>
      </w:pPr>
      <w:r>
        <w:rPr>
          <w:lang w:eastAsia="zh-CN"/>
        </w:rPr>
        <w:t>美国 算法 坚持 将 全部 顺差 都 统计 在 终端 产品 出口国 的 头 上 , 无法 客观 反映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与 价值 分配 。</w:t>
      </w:r>
    </w:p>
    <w:p w14:paraId="12219C19">
      <w:pPr>
        <w:rPr>
          <w:lang w:eastAsia="zh-CN"/>
        </w:rPr>
      </w:pPr>
      <w:r>
        <w:rPr>
          <w:lang w:eastAsia="zh-CN"/>
        </w:rPr>
        <w:t>以 经合 组织 和 世贸 组织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增值 计算 方法 为 据 , 才 能 真正 显示 一 国 在 价值链 中 的 获利 情况 。</w:t>
      </w:r>
    </w:p>
    <w:p w14:paraId="2E6E2CDF">
      <w:pPr>
        <w:rPr>
          <w:lang w:eastAsia="zh-CN"/>
        </w:rPr>
      </w:pPr>
      <w:r>
        <w:rPr>
          <w:lang w:eastAsia="zh-CN"/>
        </w:rPr>
        <w:t>中国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学会 中 美 欧 经济 战略 研究 中心 共同 主席 李永说 , 以 苹果 手机 为例 , 目前 在 中国 加工 组装 的 苹果 手机 , 大量 配件 是 从 韩 、 日 等 地 进口 , " 美国 对 华 贸易 逆差 实际上 包含 了 美 对 日 、 韩 等 国 的 部分 贸易 逆差 。</w:t>
      </w:r>
    </w:p>
    <w:p w14:paraId="75141F44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根据 经合 组织 和 世贸 组织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增值 计算 方法 , 美国 对 华 贸易 逆差 规模 至少 要 比 美方 公布 的 数字 减少 1/1 。</w:t>
      </w:r>
    </w:p>
    <w:p w14:paraId="49E779FF">
      <w:pPr>
        <w:rPr>
          <w:lang w:eastAsia="zh-CN"/>
        </w:rPr>
      </w:pPr>
      <w:r>
        <w:rPr>
          <w:lang w:eastAsia="zh-CN"/>
        </w:rPr>
        <w:t>从 转口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看 , 中 美 两 国 贸易 中 有 一 部分 是 第三 方 转口 的 。</w:t>
      </w:r>
    </w:p>
    <w:p w14:paraId="50400E64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中 , 美国 把 中国 香港 转口 贸易额 笼统 地 计算 在 中 美 贸易 里 , 但 这 其中 有 很 大 比例 是 中国 之外 其他 国家 或 地区 通过 香港 的 贸易 转口 。</w:t>
      </w:r>
    </w:p>
    <w:p w14:paraId="4474FB9A">
      <w:pPr>
        <w:rPr>
          <w:lang w:eastAsia="zh-CN"/>
        </w:rPr>
      </w:pPr>
      <w:r>
        <w:rPr>
          <w:lang w:eastAsia="zh-CN"/>
        </w:rPr>
        <w:t>另 一 方面 , 美方 在 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时 , 出口 金额 按 离岸 价格 计算 , 进口 金额 按 到岸 价格 计算 , 从而 将 装卸 、 运输 和 保险 等 费用 的 双倍 数额 计入 对 华 贸易 逆差 。</w:t>
      </w:r>
    </w:p>
    <w:p w14:paraId="56E524A7">
      <w:pPr>
        <w:rPr>
          <w:lang w:eastAsia="zh-CN"/>
        </w:rPr>
      </w:pPr>
      <w:r>
        <w:rPr>
          <w:lang w:eastAsia="zh-CN"/>
        </w:rPr>
        <w:t>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看 , 美国 政府 公布 的 贸易 数据 只 包括 货物 贸易 , 并 没有 反映 服务 贸易 , 而 中国 正 是 美国 服务 贸易 的 最大 顺差 国 。</w:t>
      </w:r>
    </w:p>
    <w:p w14:paraId="2FBBEF1D">
      <w:pPr>
        <w:rPr>
          <w:lang w:eastAsia="zh-CN"/>
        </w:rPr>
      </w:pPr>
      <w:r>
        <w:rPr>
          <w:lang w:eastAsia="zh-CN"/>
        </w:rPr>
        <w:t>2017年 美国 对 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达 541亿 美元 。</w:t>
      </w:r>
    </w:p>
    <w:p w14:paraId="4D8E038A">
      <w:pPr>
        <w:rPr>
          <w:lang w:eastAsia="zh-CN"/>
        </w:rPr>
      </w:pPr>
      <w:r>
        <w:rPr>
          <w:lang w:eastAsia="zh-CN"/>
        </w:rPr>
        <w:t>" 如果 仅 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角度 来 讨论 中 美 贸易 失衡 , 而 忽略 了 两 国 货物 贸易 和 服务 贸易 的 全貌 , 失之偏颇 。"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可见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既 是 客观 存在 , 也 有 统计 假象 ; 既 是 市场 作用 的 结果 , 也 与 美国 政府 限制 对 华 高 技术 出口 大 有 关系 。</w:t>
      </w:r>
    </w:p>
    <w:p w14:paraId="5C2AA843">
      <w:pPr>
        <w:rPr>
          <w:lang w:eastAsia="zh-CN"/>
        </w:rPr>
      </w:pPr>
      <w:r>
        <w:rPr>
          <w:lang w:eastAsia="zh-CN"/>
        </w:rPr>
        <w:t>美国 研究 机构 的 报告 显示 , 如果 美国 放宽 对 华 出口 管制 , 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可 减少 15% 左右 。</w:t>
      </w:r>
    </w:p>
    <w:p w14:paraId="6B85F817">
      <w:pPr>
        <w:rPr>
          <w:lang w:eastAsia="zh-CN"/>
        </w:rPr>
      </w:pPr>
      <w:r>
        <w:rPr>
          <w:lang w:eastAsia="zh-CN"/>
        </w:rPr>
        <w:t>事实上 , 不只 对 中国 , 美国 对 全球 100多 个 国家 和 地区 都 存在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这 是 产业 结构 和 竞争力 的 体现 。</w:t>
      </w:r>
    </w:p>
    <w:p w14:paraId="0D8B7DD3">
      <w:pPr>
        <w:rPr>
          <w:lang w:eastAsia="zh-CN"/>
        </w:rPr>
      </w:pPr>
      <w:r>
        <w:rPr>
          <w:lang w:eastAsia="zh-CN"/>
        </w:rPr>
        <w:t>美国 经济 以 服务业 为主 , 低 储蓄 、 高消费 , 在 这 种 " 提前 消费 " 的 需求 环境 下 , 美国 必然 依靠 进口 来 弥补 国内 生产 的 不足 , 从而 不 可 避免 地 出现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3B66B7AF">
      <w:pPr>
        <w:rPr>
          <w:lang w:eastAsia="zh-CN"/>
        </w:rPr>
      </w:pPr>
      <w:r>
        <w:rPr>
          <w:lang w:eastAsia="zh-CN"/>
        </w:rPr>
        <w:t>此外 , 美元 作为 国际 货币 , 客观 上 需要 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向 全球 提供 美元 , 以 平衡 国际 收支 , 减轻 美 通胀 压力 。</w:t>
      </w:r>
    </w:p>
    <w:p w14:paraId="6EA1789B">
      <w:pPr>
        <w:rPr>
          <w:lang w:eastAsia="zh-CN"/>
        </w:rPr>
      </w:pPr>
      <w:r>
        <w:rPr>
          <w:lang w:eastAsia="zh-CN"/>
        </w:rPr>
        <w:t>中国 加入 世贸 组织 以来 , 始终 认真 履行 承诺 , 是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自由 贸易 的 积极 维护者 、 建设者 和 贡献者 。</w:t>
      </w:r>
    </w:p>
    <w:p w14:paraId="439CCFD0">
      <w:pPr>
        <w:rPr>
          <w:lang w:eastAsia="zh-CN"/>
        </w:rPr>
      </w:pPr>
      <w:r>
        <w:rPr>
          <w:lang w:eastAsia="zh-CN"/>
        </w:rPr>
        <w:t>北京 大学 国际 关系 学院 教授 王勇 认为 , 在 利用 WTO 规则 解决 相关 问题 方面 , 中国 发挥 了 模范 作用 , 维护 了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权威 。</w:t>
      </w:r>
    </w:p>
    <w:p w14:paraId="71DD41FD">
      <w:pPr>
        <w:rPr>
          <w:lang w:eastAsia="zh-CN"/>
        </w:rPr>
      </w:pPr>
      <w:r>
        <w:rPr>
          <w:lang w:eastAsia="zh-CN"/>
        </w:rPr>
        <w:t xml:space="preserve">这 次 , 美国 借 " 101 调查 " 对 华 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" 一定 程度 上 说 , 是 本 届 美国 政府 保护主义 思想 严重 情绪化 的 反映 。</w:t>
      </w:r>
    </w:p>
    <w:p w14:paraId="4A37D2E6">
      <w:pPr>
        <w:rPr>
          <w:lang w:eastAsia="zh-CN"/>
        </w:rPr>
      </w:pPr>
      <w:r>
        <w:rPr>
          <w:lang w:eastAsia="zh-CN"/>
        </w:rPr>
        <w:t>中方 是否 操纵 人民币 汇率 获取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利益 ?</w:t>
      </w:r>
    </w:p>
    <w:p w14:paraId="5AA2A74E">
      <w:pPr>
        <w:rPr>
          <w:lang w:eastAsia="zh-CN"/>
        </w:rPr>
      </w:pPr>
      <w:r>
        <w:rPr>
          <w:lang w:eastAsia="zh-CN"/>
        </w:rPr>
        <w:t>面对 亚洲 金融 危机 及 2008年 国际 金融 危机 时 , 中国 也 没有 通过 汇率 贬值 谋得 额外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优势 。</w:t>
      </w:r>
    </w:p>
    <w:p w14:paraId="2CF94ECD">
      <w:pPr>
        <w:rPr>
          <w:lang w:eastAsia="zh-CN"/>
        </w:rPr>
      </w:pPr>
      <w:r>
        <w:rPr>
          <w:lang w:eastAsia="zh-CN"/>
        </w:rPr>
        <w:t>在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中 , 总 有 一些 美国 机构 给 中方 扣上 " 汇率 操纵 国 " 的 帽子 。</w:t>
      </w:r>
    </w:p>
    <w:p w14:paraId="7350E4CA">
      <w:pPr>
        <w:rPr>
          <w:lang w:eastAsia="zh-CN"/>
        </w:rPr>
      </w:pPr>
      <w:r>
        <w:rPr>
          <w:lang w:eastAsia="zh-CN"/>
        </w:rPr>
        <w:t>" 中金所 研究院 首席 经济学家 赵庆明 认为 , 中国 不 存在 用 人民币 贬值 应对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可能性 , 用 贬值 应对 贸易 摩擦 也 不 是 最 优 选择 。</w:t>
      </w:r>
    </w:p>
    <w:p w14:paraId="40A092E6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即使 是 面对 1998年 亚洲 金融 危机 及 2008年 国际 金融 危机 时 , 中国 也 没有 采取 汇率 贬值 方式 谋得 额外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优势 , 反而 是 为了 国际 大局 利益 做出 牺牲 , 采取 手段 稳定 汇率 。</w:t>
      </w:r>
    </w:p>
    <w:p w14:paraId="6B306B81">
      <w:pPr>
        <w:rPr>
          <w:lang w:eastAsia="zh-CN"/>
        </w:rPr>
      </w:pPr>
      <w:r>
        <w:rPr>
          <w:lang w:eastAsia="zh-CN"/>
        </w:rPr>
        <w:t>" 中国 人民 银行 行长 易纲 近日 表示 , 我 国 实行 以 市场 供求 为 基础 、 参考 一 篮子 货币 进行 调节 、 有 管理 的 浮动 汇率 制度 , 能 很 好 地 服务 个人 和 企业 , 也 可以 让 中国 及 外国 公司 方便 地 进行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, " 未来 外汇 市场 也 会 运行 得 更 好 。</w:t>
      </w:r>
    </w:p>
    <w:p w14:paraId="3B991306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没有 赢家 , 而且 会 影响 世界 经济 复苏 进程 、 冲击 全球 产业链 。</w:t>
      </w:r>
    </w:p>
    <w:p w14:paraId="7A7B9B07">
      <w:pPr>
        <w:rPr>
          <w:lang w:eastAsia="zh-CN"/>
        </w:rPr>
      </w:pPr>
      <w:r>
        <w:rPr>
          <w:lang w:eastAsia="zh-CN"/>
        </w:rPr>
        <w:t>中方 重视 美方 表示 希望 通过 对话 沟通 化解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中方 谈判 的 大门 是 敞开 的 。</w:t>
      </w:r>
    </w:p>
    <w:p w14:paraId="72F7512D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没有 赢家 , 而且 会 影响 世界 经济 复苏 进程 、 冲击 全球 产业链 。</w:t>
      </w:r>
    </w:p>
    <w:p w14:paraId="14F23272">
      <w:pPr>
        <w:rPr>
          <w:lang w:eastAsia="zh-CN"/>
        </w:rPr>
      </w:pPr>
      <w:r>
        <w:rPr>
          <w:lang w:eastAsia="zh-CN"/>
        </w:rPr>
        <w:t>中方 重视 美方 表示 希望 通过 对话 沟通 化解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中方 谈判 的 大门 是 敞开 的 。</w:t>
      </w:r>
    </w:p>
    <w:p w14:paraId="2A860613">
      <w:pPr>
        <w:rPr>
          <w:lang w:eastAsia="zh-CN"/>
        </w:rPr>
      </w:pPr>
      <w:r>
        <w:rPr>
          <w:lang w:eastAsia="zh-CN"/>
        </w:rPr>
        <w:t>李强 说 , 今年 是 中国 改革 开放 40 周年 , 上海 作为 中国 最 大 的 经济 中心 城市 , 当前 正 按照 中央 的 决策 部署 , 以 改革 开放 再 出发 的 决心 和 勇气 , 加快 建设 国际 经济 、 金融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航运 、 科技 创新 中心 , 更 好 发挥 中心 城市 服务 功能 和 辐射 作用 。</w:t>
      </w:r>
    </w:p>
    <w:p w14:paraId="72A3C564">
      <w:pPr>
        <w:rPr>
          <w:lang w:eastAsia="zh-CN"/>
        </w:rPr>
      </w:pPr>
      <w:r>
        <w:rPr>
          <w:lang w:eastAsia="zh-CN"/>
        </w:rPr>
        <w:t>= 据 新华社 华盛顿 4月 10日 电 ( 记者 江宇娟 、 高攀 )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10日 发布 的 年度 报告 显示 , 美国 2017年 对 华 出口 在 下降 两 年 后 开始 强劲 增长 , 为 美国 创造 了 100万 个 就业 岗位 。</w:t>
      </w:r>
    </w:p>
    <w:p w14:paraId="0FD879E7">
      <w:pPr>
        <w:rPr>
          <w:lang w:eastAsia="zh-CN"/>
        </w:rPr>
      </w:pPr>
      <w:r>
        <w:rPr>
          <w:lang w:eastAsia="zh-CN"/>
        </w:rPr>
        <w:t>报告 显示 , 美国 对 华 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惠及 各州 。</w:t>
      </w:r>
    </w:p>
    <w:p w14:paraId="7EC94E08">
      <w:pPr>
        <w:rPr>
          <w:lang w:eastAsia="zh-CN"/>
        </w:rPr>
      </w:pPr>
      <w:r>
        <w:rPr>
          <w:lang w:eastAsia="zh-CN"/>
        </w:rPr>
        <w:t>双方 就 扩大 美 对 华 出口 、 双边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双向 投资 、 保护 知识 产权 、 解决 关税 和 非关税 措施 等 问题 充分 交换 了 意见 , 在 有些 领域 达成 了 一些 共识 。</w:t>
      </w:r>
    </w:p>
    <w:p w14:paraId="0BC3952D">
      <w:pPr>
        <w:rPr>
          <w:lang w:eastAsia="zh-CN"/>
        </w:rPr>
      </w:pPr>
      <w:r>
        <w:rPr>
          <w:lang w:eastAsia="zh-CN"/>
        </w:rPr>
        <w:t xml:space="preserve">中 美 之间 如果 真的 开打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受伤 的 无疑 将 是 两 国 经济 利益 以及 整个 国际 贸易 和 经济 全球化 进程 。</w:t>
      </w:r>
    </w:p>
    <w:p w14:paraId="693E9405">
      <w:pPr>
        <w:rPr>
          <w:lang w:eastAsia="zh-CN"/>
        </w:rPr>
      </w:pPr>
      <w:r>
        <w:rPr>
          <w:lang w:eastAsia="zh-CN"/>
        </w:rPr>
        <w:t>面对 美方 来势汹汹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攻势 , 中方 坚决 捍卫 国家 利益 , 绝 不 拿 核心 利益 做 交换 , 回绝 了 美方 的 漫天 要 价 。</w:t>
      </w:r>
    </w:p>
    <w:p w14:paraId="20C17842">
      <w:pPr>
        <w:rPr>
          <w:lang w:eastAsia="zh-CN"/>
        </w:rPr>
      </w:pPr>
      <w:r>
        <w:rPr>
          <w:lang w:eastAsia="zh-CN"/>
        </w:rPr>
        <w:t>同时 , 本着 互利 共赢 的 精神 , 中方 在 此 次 磋商 中 就 扩大 美 对 华 出口 、 双边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双向 投资 、 保护 知识 产权 、 解决 关税 和 非关税 措施 等 问题 , 与 美方 充分 交换 了 意见 , 为 下 一 步 两 国 在 经贸 领域 加强 对话 与 合作 、 最终 实现 互利 共赢 奠定 了 坚实 基础 。</w:t>
      </w:r>
    </w:p>
    <w:p w14:paraId="392F39CB">
      <w:pPr>
        <w:rPr>
          <w:lang w:eastAsia="zh-CN"/>
        </w:rPr>
      </w:pPr>
      <w:r>
        <w:rPr>
          <w:lang w:eastAsia="zh-CN"/>
        </w:rPr>
        <w:t>互利 共赢 , 是 化解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的 立足点 和 出发点 。</w:t>
      </w:r>
    </w:p>
    <w:p w14:paraId="63C8F4F7">
      <w:pPr>
        <w:rPr>
          <w:lang w:eastAsia="zh-CN"/>
        </w:rPr>
      </w:pPr>
      <w:r>
        <w:rPr>
          <w:lang w:eastAsia="zh-CN"/>
        </w:rPr>
        <w:t>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领域 , 各 方 难免 有些 磕磕碰碰 , 遇到 问题 不 可怕 , 关键 是 采取 什么样 的 态度 和 方法 去 解决 。</w:t>
      </w:r>
    </w:p>
    <w:p w14:paraId="2F6A87DD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已经 被 世界 发展 主流 所 摒弃 , 在 多边 贸易 体制 下 , 任何 霸权主义 、 单边 行径 都 没有 市场 , 都 是 对 现行 规则 体系 的 破坏 , 也 注定 会 失败 。</w:t>
      </w:r>
    </w:p>
    <w:p w14:paraId="24EB04D9">
      <w:pPr>
        <w:rPr>
          <w:lang w:eastAsia="zh-CN"/>
        </w:rPr>
      </w:pPr>
      <w:r>
        <w:rPr>
          <w:lang w:eastAsia="zh-CN"/>
        </w:rPr>
        <w:t>中 美 互 为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 , 双方 就 应该 坐 下来 心平气和 地 谈判 , 携手 维护 多边 贸易 体制 , 为 全球 范围 内 贸易 争端 的 解决 树立 榜样 、 带来 利好 。</w:t>
      </w:r>
    </w:p>
    <w:p w14:paraId="6725D152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外部 挑战 , 中方 没有 因为 短期 压力 就 打乱 节奏 、 改变 初衷 , 而 是 从 为 人民 谋 幸福 、 为 民族 谋复兴 、 为 世界 谋 大同 的 大局 出发 , 顺应 世界 各 国 人民 要 发展 、 要 合作 、 要 和平 生活 的 潮流 , 继续 自主 扩大 开放 , 并 向 美方 敞开 谈判 大门 , 努力 争取 对 各方 都 有利 的 结果 , 赢得 世界 的 点 赞 , 以 实际 行动 捍卫 了 多边 贸易 体制 , 助推 着 经济 全球化 进程 。</w:t>
      </w:r>
    </w:p>
    <w:p w14:paraId="30DC247C">
      <w:pPr>
        <w:rPr>
          <w:lang w:eastAsia="zh-CN"/>
        </w:rPr>
      </w:pPr>
      <w:r>
        <w:rPr>
          <w:lang w:eastAsia="zh-CN"/>
        </w:rPr>
        <w:t>中方 反对 这 种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做法 , 美方 必须 收起 威胁 的 大棒 , 中方 会 坚决 捍卫 国家 和 人民 的 利益 。</w:t>
      </w:r>
    </w:p>
    <w:p w14:paraId="08707FE4">
      <w:pPr>
        <w:rPr>
          <w:lang w:eastAsia="zh-CN"/>
        </w:rPr>
      </w:pPr>
      <w:r>
        <w:rPr>
          <w:lang w:eastAsia="zh-CN"/>
        </w:rPr>
        <w:t>中国 将 进一步 深化 改革 、 扩大 开放 , 不断 改善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环境 , 持续 释放 市场 魅力 。</w:t>
      </w:r>
    </w:p>
    <w:p w14:paraId="5EE7154F">
      <w:pPr>
        <w:rPr>
          <w:lang w:eastAsia="zh-CN"/>
        </w:rPr>
      </w:pPr>
      <w:r>
        <w:rPr>
          <w:lang w:eastAsia="zh-CN"/>
        </w:rPr>
        <w:t>在 为期 两 天 的 对话 中 , 双方 围绕 中 美 经贸 关系 问题 展开 坦诚 交流 , 涉及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及 双方 未来 政策 走向 , " 一 带 一 路 " 国际 合作 及 数字 经济 、 能源 、 农业 、 工业 等 议题 。</w:t>
      </w:r>
    </w:p>
    <w:p w14:paraId="62295C7A">
      <w:pPr>
        <w:rPr>
          <w:lang w:eastAsia="zh-CN"/>
        </w:rPr>
      </w:pPr>
      <w:r>
        <w:rPr>
          <w:lang w:eastAsia="zh-CN"/>
        </w:rPr>
        <w:t>美方 代表 表示 , 美 中 经贸 合作 的 互补性 强 , 高 关税 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做法 不利于 美 中 经贸 关系 发展 。</w:t>
      </w:r>
    </w:p>
    <w:p w14:paraId="67CD99EC">
      <w:pPr>
        <w:rPr>
          <w:lang w:eastAsia="zh-CN"/>
        </w:rPr>
      </w:pPr>
      <w:r>
        <w:rPr>
          <w:lang w:eastAsia="zh-CN"/>
        </w:rPr>
        <w:t>美国 工商界 将 继续 致力于 推动 两 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投资 合作 , 促进 双边 经贸 关系 稳定 健康 发展 。</w:t>
      </w:r>
    </w:p>
    <w:p w14:paraId="5596D843">
      <w:pPr>
        <w:rPr>
          <w:lang w:eastAsia="zh-CN"/>
        </w:rPr>
      </w:pPr>
      <w:r>
        <w:rPr>
          <w:lang w:eastAsia="zh-CN"/>
        </w:rPr>
        <w:t>当前 , 两 国 经贸 领域 存在 一些 问题 , 但 美 中 双方 不 应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16F360E7">
      <w:pPr>
        <w:rPr>
          <w:lang w:eastAsia="zh-CN"/>
        </w:rPr>
      </w:pPr>
      <w:r>
        <w:rPr>
          <w:lang w:eastAsia="zh-CN"/>
        </w:rPr>
        <w:t>美 中 应 重点 在 能源 、 制造业 领域 加强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合作 , 扩大 农产品 贸易 和 市场 准入 , 加强 知识 产权 保护 合作 , 为 两 国 人民 带来 更 多 实际 利益 。</w:t>
      </w:r>
    </w:p>
    <w:p w14:paraId="11D93A3D">
      <w:pPr>
        <w:rPr>
          <w:lang w:eastAsia="zh-CN"/>
        </w:rPr>
      </w:pPr>
      <w:r>
        <w:rPr>
          <w:lang w:eastAsia="zh-CN"/>
        </w:rPr>
        <w:t>美国 副总统 彭斯 、 财政 部长 姆努钦 、 商务 部长 罗斯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等 美方 官员 参加 了 会见 。</w:t>
      </w:r>
    </w:p>
    <w:p w14:paraId="559BF21A">
      <w:pPr>
        <w:rPr>
          <w:lang w:eastAsia="zh-CN"/>
        </w:rPr>
      </w:pPr>
      <w:r>
        <w:rPr>
          <w:lang w:eastAsia="zh-CN"/>
        </w:rPr>
        <w:t>声明 内容 如下 : 根据 习近平 主席 和 特朗普 总统 的 指示 , 2018年 5月 17日 至 18日 , 由 习近平 主席 特使 、 国务院 副总理 刘鹤 率领 的 中方 代表团 和 包括 财政 部长 姆努钦 、 商务 部长 罗斯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等 成员 的 美方 代表团 就 贸易 问题 进行 了 建设性 磋商 。</w:t>
      </w:r>
    </w:p>
    <w:p w14:paraId="5AA3B546">
      <w:pPr>
        <w:rPr>
          <w:lang w:eastAsia="zh-CN"/>
        </w:rPr>
      </w:pPr>
      <w:r>
        <w:rPr>
          <w:lang w:eastAsia="zh-CN"/>
        </w:rPr>
        <w:t>双方 同意 , 将 采取 有效 措施 实质性 减少 美 对 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556E1280">
      <w:pPr>
        <w:rPr>
          <w:lang w:eastAsia="zh-CN"/>
        </w:rPr>
      </w:pPr>
      <w:r>
        <w:rPr>
          <w:lang w:eastAsia="zh-CN"/>
        </w:rPr>
        <w:t>双方 就 扩大 制造业 产品 和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进行 了 讨论 , 就 创造 有利 条件 增加 上述 领域 的 贸易 达成 共识 。</w:t>
      </w:r>
    </w:p>
    <w:p w14:paraId="7AC88AB1">
      <w:pPr>
        <w:rPr>
          <w:lang w:eastAsia="zh-CN"/>
        </w:rPr>
      </w:pPr>
      <w:r>
        <w:rPr>
          <w:lang w:eastAsia="zh-CN"/>
        </w:rPr>
        <w:t>美方 愿 进一步 加强 与 中国 地方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、 绿色 发展 、 人文 交流 等 领域 的 合作 , 为 推动 美 中 关系 发展 做出 积极 贡献 。</w:t>
      </w:r>
    </w:p>
    <w:p w14:paraId="7A7DB277">
      <w:pPr>
        <w:rPr>
          <w:lang w:eastAsia="zh-CN"/>
        </w:rPr>
      </w:pPr>
      <w:r>
        <w:rPr>
          <w:lang w:eastAsia="zh-CN"/>
        </w:rPr>
        <w:t>联合 声明 还 提到 , 将 采取 有效 措施 实质性 减少 美 对 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43347D56">
      <w:pPr>
        <w:rPr>
          <w:lang w:eastAsia="zh-CN"/>
        </w:rPr>
      </w:pPr>
      <w:r>
        <w:rPr>
          <w:lang w:eastAsia="zh-CN"/>
        </w:rPr>
        <w:t>中国 人民 大学 国家 战略 与 发展 研究院 研究员 王孝松 认为 , 目前 我 对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规模 较 大 , 但 这 并 不 是 中方 刻意 追求 的 目标 , 我们 愿意 看到 中 美 经贸 关系 更加 平衡 地 发展 。</w:t>
      </w:r>
    </w:p>
    <w:p w14:paraId="4FB91AB1">
      <w:pPr>
        <w:rPr>
          <w:lang w:eastAsia="zh-CN"/>
        </w:rPr>
      </w:pPr>
      <w:r>
        <w:rPr>
          <w:lang w:eastAsia="zh-CN"/>
        </w:rPr>
        <w:t>双方 继续 加强 相互 投资 合作 , 不仅 有利于 中 美 两 国 , 也 有利于 全球 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稳定 繁荣 。</w:t>
      </w:r>
    </w:p>
    <w:p w14:paraId="0B41D8F6">
      <w:pPr>
        <w:rPr>
          <w:lang w:eastAsia="zh-CN"/>
        </w:rPr>
      </w:pPr>
      <w:r>
        <w:rPr>
          <w:lang w:eastAsia="zh-CN"/>
        </w:rPr>
        <w:t>【 篇名 】 中 美 达成 共识 , 不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【 日期 】 2018.05.21 【 来源 】 人民 日报 【 版次 】 第01 版 : 要闻 本 报 华盛顿 5月 19日 电 ( 记者 章念生 、 吴 乐� 、 高石 ) 正在 对 美国 进行 访问 的 习近平 主席 特使 、 中共 中央 政治局 委员 、 国务院 副总理 、 中 美 全面 经济 对话 中方 牵头人 刘鹤于 当地 时间 19日 上午 接受 了 媒体 采访 。</w:t>
      </w:r>
    </w:p>
    <w:p w14:paraId="782D14FA">
      <w:pPr>
        <w:rPr>
          <w:lang w:eastAsia="zh-CN"/>
        </w:rPr>
      </w:pPr>
      <w:r>
        <w:rPr>
          <w:lang w:eastAsia="zh-CN"/>
        </w:rPr>
        <w:t>他 表示 , 此 次 中 美 经贸 磋商 的 最大 成果 是 双方 达成 共识 , 不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并 停止 互相 加征 关税 。</w:t>
      </w:r>
    </w:p>
    <w:p w14:paraId="748AC330">
      <w:pPr>
        <w:rPr>
          <w:lang w:eastAsia="zh-CN"/>
        </w:rPr>
      </w:pPr>
      <w:r>
        <w:rPr>
          <w:lang w:eastAsia="zh-CN"/>
        </w:rPr>
        <w:t>刘鹤 说 , 中 美 双方 将 在 能源 、 农产品 、 医疗 、 高 科技 产品 、 金融 等 领域 加强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 。</w:t>
      </w:r>
    </w:p>
    <w:p w14:paraId="0A6EF8C2">
      <w:pPr>
        <w:rPr>
          <w:lang w:eastAsia="zh-CN"/>
        </w:rPr>
      </w:pPr>
      <w:r>
        <w:rPr>
          <w:lang w:eastAsia="zh-CN"/>
        </w:rPr>
        <w:t>这 既 可以 推动 我 国 经济 转向 高 质量 发展 , 满足 人民 的 需要 , 也 有利于 美方 削减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, 是 双赢 的 选择 。</w:t>
      </w:r>
    </w:p>
    <w:p w14:paraId="5E49E8BE">
      <w:pPr>
        <w:rPr>
          <w:lang w:eastAsia="zh-CN"/>
        </w:rPr>
      </w:pPr>
      <w:r>
        <w:rPr>
          <w:lang w:eastAsia="zh-CN"/>
        </w:rPr>
        <w:t>这 不仅 有利于 中 美 两 国 , 也 有利于 全球 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稳定 繁荣 。</w:t>
      </w:r>
    </w:p>
    <w:p w14:paraId="547298B0">
      <w:pPr>
        <w:rPr>
          <w:lang w:eastAsia="zh-CN"/>
        </w:rPr>
      </w:pPr>
      <w:r>
        <w:rPr>
          <w:lang w:eastAsia="zh-CN"/>
        </w:rPr>
        <w:t>弗里曼 现在 是 咨询 公司 鲍尔 亚洲 集团 常务 董事 、 布鲁金斯 学会 客座 研究员 , 本 世纪 初 他 曾 担任 美国 助理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代表 , 专门 负责 对 华 贸易 谈判 。</w:t>
      </w:r>
    </w:p>
    <w:p w14:paraId="4B5885B5">
      <w:pPr>
        <w:rPr>
          <w:lang w:eastAsia="zh-CN"/>
        </w:rPr>
      </w:pPr>
      <w:r>
        <w:rPr>
          <w:lang w:eastAsia="zh-CN"/>
        </w:rPr>
        <w:t>" 2000年 前后 , 弗里曼 先 是 在 香港 一 家 研究 机构 工作 , 同 北京 大学 、 清华 大学 等 高校 的 学者 一起 研究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改革 问题 , 此后 又 在 美国 国会 工作 , 参与 推动 国会 通过 对华 永久性 正常 贸易 关系 法案 。</w:t>
      </w:r>
    </w:p>
    <w:p w14:paraId="1E0E4E91">
      <w:pPr>
        <w:rPr>
          <w:lang w:eastAsia="zh-CN"/>
        </w:rPr>
      </w:pPr>
      <w:r>
        <w:rPr>
          <w:lang w:eastAsia="zh-CN"/>
        </w:rPr>
        <w:t>2002年 , 弗里曼 正式 出任 美国 助理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代表 , 专门 负责 对 华 事务 。</w:t>
      </w:r>
    </w:p>
    <w:p w14:paraId="25E8D40A">
      <w:pPr>
        <w:rPr>
          <w:lang w:eastAsia="zh-CN"/>
        </w:rPr>
      </w:pPr>
      <w:r>
        <w:rPr>
          <w:lang w:eastAsia="zh-CN"/>
        </w:rPr>
        <w:t>当时 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才 刚刚 两 个 月 。</w:t>
      </w:r>
    </w:p>
    <w:p w14:paraId="701B426C">
      <w:pPr>
        <w:rPr>
          <w:lang w:eastAsia="zh-CN"/>
        </w:rPr>
      </w:pPr>
      <w:r>
        <w:rPr>
          <w:lang w:eastAsia="zh-CN"/>
        </w:rPr>
        <w:t>" 回忆 起 在 美国 政府 任职 的 经历 , 弗里曼 开玩笑 说 : " 当时 我 虽然 是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首席 代表 , 但 同 中国 交流 只 占 了 工作 时间 的 1% , 99% 的 精力 都 花 在 对付 联邦 政府 其他 部门 与 美国 的 商业 团体 上 了 。</w:t>
      </w:r>
    </w:p>
    <w:p w14:paraId="60D00B50">
      <w:pPr>
        <w:rPr>
          <w:lang w:eastAsia="zh-CN"/>
        </w:rPr>
      </w:pPr>
      <w:r>
        <w:rPr>
          <w:lang w:eastAsia="zh-CN"/>
        </w:rPr>
        <w:t>当前 , 通过 提出 " 一带一路 " 倡议 、 倡导 筹建 亚洲 基础 设施 投资 银行 、 积极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等 积极 行动 , 中国 发挥 的 全球性 作用 正 越来越 凸显 。</w:t>
      </w:r>
    </w:p>
    <w:p w14:paraId="284EF36D">
      <w:pPr>
        <w:rPr>
          <w:lang w:eastAsia="zh-CN"/>
        </w:rPr>
      </w:pPr>
      <w:r>
        <w:rPr>
          <w:lang w:eastAsia="zh-CN"/>
        </w:rPr>
        <w:t>犹他州 州长 加 里</w:t>
      </w:r>
      <w:r>
        <w:t>・</w:t>
      </w:r>
      <w:r>
        <w:rPr>
          <w:lang w:eastAsia="zh-CN"/>
        </w:rPr>
        <w:t>赫伯特 表示 , 犹他州 如今 经济 状况 良好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发挥 的 作用 至关 重要 。</w:t>
      </w:r>
    </w:p>
    <w:p w14:paraId="77DD5DA2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可以 帮助 人们 了解 不同 文化 , 彼此 建立 信任 , 而 汉语 教育 能够 促进 这样 的 经贸 联系 。</w:t>
      </w:r>
    </w:p>
    <w:p w14:paraId="025E032C">
      <w:pPr>
        <w:rPr>
          <w:lang w:eastAsia="zh-CN"/>
        </w:rPr>
      </w:pPr>
      <w:r>
        <w:rPr>
          <w:lang w:eastAsia="zh-CN"/>
        </w:rPr>
        <w:t>【 篇名 】 美国 加征 钢 铝 关税 冲击 全球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( 国际 视点 ) 【 日期 】 2018.06.02 【 来源 】 人民 日报 【 版次 】 第11 版 : 国际 人民 视觉 核心 阅读 美国 宣布 从 6月 1日 开始 对 欧盟 、 加拿大 和 墨西哥 的 钢 铝 产品 征收 高 关税 , 引起 相关 国际 机构 和 国家 的 强烈 批评 , 警告 美国 的 这 一 措施 不仅 可能 影响 多方 贸易 利益 , 而且 会 威胁 以 规则 为 基础 的 多边 贸易 体系 的 稳定性 。</w:t>
      </w:r>
    </w:p>
    <w:p w14:paraId="6BAC5113">
      <w:pPr>
        <w:rPr>
          <w:lang w:eastAsia="zh-CN"/>
        </w:rPr>
      </w:pPr>
      <w:r>
        <w:rPr>
          <w:lang w:eastAsia="zh-CN"/>
        </w:rPr>
        <w:t>国际 货币 基金 组织 总裁 拉加德 表示 , 如果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遭到 大规模 破坏 、 经济体 之间 的 信任 严重 受损 , 最终 将 是 那些 最 贫穷 的 人 受到 最 严重 的 冲击 。</w:t>
      </w:r>
    </w:p>
    <w:p w14:paraId="4CAF388B">
      <w:pPr>
        <w:rPr>
          <w:lang w:eastAsia="zh-CN"/>
        </w:rPr>
      </w:pPr>
      <w:r>
        <w:rPr>
          <w:lang w:eastAsia="zh-CN"/>
        </w:rPr>
        <w:t>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遭 各界 广泛 批评 5月 11日 , 美国 商务 部长 罗斯 表示 , 美国 总统 特朗普 决定 不 再 延长 对 欧盟 、 加拿大 和 墨西哥 的 钢 铝 关税 豁免 期限 , 将 从 6月 1日 开始 对 这 三 个 经济体 的 钢铝 产品 分别 征收 25% 和 10% 的 关税 。</w:t>
      </w:r>
    </w:p>
    <w:p w14:paraId="791919F7">
      <w:pPr>
        <w:rPr>
          <w:lang w:eastAsia="zh-CN"/>
        </w:rPr>
      </w:pPr>
      <w:r>
        <w:rPr>
          <w:lang w:eastAsia="zh-CN"/>
        </w:rPr>
        <w:t>欧盟 政 商界 代表 纷纷 表示 , 美国 的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违反 世界 贸易 组织 规则 , 欧盟 将 共同 作出 有力 回应 。</w:t>
      </w:r>
    </w:p>
    <w:p w14:paraId="53060108">
      <w:pPr>
        <w:rPr>
          <w:lang w:eastAsia="zh-CN"/>
        </w:rPr>
      </w:pPr>
      <w:r>
        <w:rPr>
          <w:lang w:eastAsia="zh-CN"/>
        </w:rPr>
        <w:t>欧盟 委员会 主席 容克 表示 , 美国 单方面 采取 关税 措施 是 不 公平 的 , 与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不 符 , 是 " 纯粹 的 保护主义 " , 完全 不 可 接受 。</w:t>
      </w:r>
    </w:p>
    <w:p w14:paraId="286263C1">
      <w:pPr>
        <w:rPr>
          <w:lang w:eastAsia="zh-CN"/>
        </w:rPr>
      </w:pPr>
      <w:r>
        <w:rPr>
          <w:lang w:eastAsia="zh-CN"/>
        </w:rPr>
        <w:t>欧洲 议会 议长 塔亚尼 说 : "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历史 告诉 我们 , 保护主义 是 一 项 零和 游戏 , 不 适合 任何 人 , 只 会 触发 对 每个 人 都 有害 的 贸易战 。</w:t>
      </w:r>
    </w:p>
    <w:p w14:paraId="6199A067">
      <w:pPr>
        <w:rPr>
          <w:lang w:eastAsia="zh-CN"/>
        </w:rPr>
      </w:pPr>
      <w:r>
        <w:rPr>
          <w:lang w:eastAsia="zh-CN"/>
        </w:rPr>
        <w:t>不 适合 任何 人 , 只 会 触发 对 每个 人 都 有害 的 贸易战 。</w:t>
      </w:r>
    </w:p>
    <w:p w14:paraId="5DAB7F96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舆论 分析 指出 , 美国 钢 铝 关税 措施 可能 触发 其他 国家 采取 更 大 的 报复性 行动 , 加大 引发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风险 。</w:t>
      </w:r>
    </w:p>
    <w:p w14:paraId="1E552F1D">
      <w:pPr>
        <w:rPr>
          <w:lang w:eastAsia="zh-CN"/>
        </w:rPr>
      </w:pPr>
      <w:r>
        <w:rPr>
          <w:lang w:eastAsia="zh-CN"/>
        </w:rPr>
        <w:t>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使 全球 贸易 体系 面临 风险 。</w:t>
      </w:r>
    </w:p>
    <w:p w14:paraId="44FD3650">
      <w:pPr>
        <w:rPr>
          <w:lang w:eastAsia="zh-CN"/>
        </w:rPr>
      </w:pPr>
      <w:r>
        <w:rPr>
          <w:lang w:eastAsia="zh-CN"/>
        </w:rPr>
        <w:t>中 美 之间 达成 的 成果 , 都 应 基于 双方 相向 而 行 、 不 打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这 一 前提 。</w:t>
      </w:r>
    </w:p>
    <w:p w14:paraId="41197F8B">
      <w:pPr>
        <w:rPr>
          <w:lang w:eastAsia="zh-CN"/>
        </w:rPr>
      </w:pPr>
      <w:r>
        <w:rPr>
          <w:lang w:eastAsia="zh-CN"/>
        </w:rPr>
        <w:t>如果 美方 出台 包括 加征 关税 在内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制裁 措施 , 双方 谈判 达成 的 所有 经贸 成果 将 不 会 生效 。</w:t>
      </w:r>
    </w:p>
    <w:p w14:paraId="0A3EC13B">
      <w:pPr>
        <w:rPr>
          <w:lang w:eastAsia="zh-CN"/>
        </w:rPr>
      </w:pPr>
      <w:r>
        <w:rPr>
          <w:lang w:eastAsia="zh-CN"/>
        </w:rPr>
        <w:t>反制 措施 的 形式 包括 终止 或 暂停 与 不 友好 国家 或 机构 的 国际 合作 , 禁止 或 限制 与 不 友好 国家 或 机构 进行 产品 和 原料 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禁止 或 限制 受 这些 国家 管辖 或 控制 的 机构 参与 俄 政府 采购 项目 和 国有 资产 私有化 项目 等 。</w:t>
      </w:r>
    </w:p>
    <w:p w14:paraId="24879DB9">
      <w:pPr>
        <w:rPr>
          <w:lang w:eastAsia="zh-CN"/>
        </w:rPr>
      </w:pPr>
      <w:r>
        <w:rPr>
          <w:lang w:eastAsia="zh-CN"/>
        </w:rPr>
        <w:t>( 十一 ) 共同 采取 措施 , 促进 世界 经济 可 持续 增长 , 确保 全球 金融 体系 稳定 , 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自由化 便利化 , 反对 单边主义 和 一切 形式 的 贸易 保护 主义 , 维护 和 巩固 以 世界 贸易 组织 为 核心 的 多边 贸易 体制 , 在 世贸 组织 框架 下 坚持 和 完善 兼顾 各 方 利益 的 非 歧视 多边 规则 , 保障 国际 金融 机构 的 合法性 与 有效性 , 提升 发展中 国家 和 新兴 市场 国家 的 代表性 和 发言权 , 保持 国际 货币 金融 体系 改革 动力 。</w:t>
      </w:r>
    </w:p>
    <w:p w14:paraId="01BA78E9">
      <w:pPr>
        <w:rPr>
          <w:lang w:eastAsia="zh-CN"/>
        </w:rPr>
      </w:pPr>
      <w:r>
        <w:rPr>
          <w:lang w:eastAsia="zh-CN"/>
        </w:rPr>
        <w:t>" 只 有 强大 和 现代化 的 多边 体系 才 能 应对 目前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出现 的 严重 失衡 和 不 公正 现象 。</w:t>
      </w:r>
    </w:p>
    <w:p w14:paraId="69BD26AF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有 经济学家 指出 , 美国 一意孤行 的 保护主义 行为 严重 破坏 了 国际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, 打击 了 广大 投资者 的 信心 , 为 世界 经济 稳定 复苏 蒙上 新 的 阴影 。</w:t>
      </w:r>
    </w:p>
    <w:p w14:paraId="24BE70BC">
      <w:pPr>
        <w:rPr>
          <w:lang w:eastAsia="zh-CN"/>
        </w:rPr>
      </w:pPr>
      <w:r>
        <w:rPr>
          <w:lang w:eastAsia="zh-CN"/>
        </w:rPr>
        <w:t>【 篇名 】 美国 贸易 保护 主义 致 世界 经济 蒙 阴影 【 日期 】 2018.06.17 【 来源 】 人民 日报 【 版次 】 第21 版 : 国际 ( 显示 版面 ) 新华社 柏林 6月 11日 电 ( 记者 朱晟 、 乔继红 ) 国际 货币 基金 组织 总裁 拉加德 11日 在 柏林 警告 说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很 可能 会 给 世界 经济 带来 负面 影响 。</w:t>
      </w:r>
    </w:p>
    <w:p w14:paraId="38F7A56D">
      <w:pPr>
        <w:rPr>
          <w:lang w:eastAsia="zh-CN"/>
        </w:rPr>
      </w:pPr>
      <w:r>
        <w:rPr>
          <w:lang w:eastAsia="zh-CN"/>
        </w:rPr>
        <w:t>拉加德 当天 在 与 德国 总理 默克尔 以及 世界 银行 、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等 国际 经济 机构 领导人 举行 年度 会面 后 作出 上述 表态 。</w:t>
      </w:r>
    </w:p>
    <w:p w14:paraId="0F922B3B">
      <w:pPr>
        <w:rPr>
          <w:lang w:eastAsia="zh-CN"/>
        </w:rPr>
      </w:pPr>
      <w:r>
        <w:rPr>
          <w:lang w:eastAsia="zh-CN"/>
        </w:rPr>
        <w:t>拉加德 说 , " 笼罩 着 世界 经济 的 乌云 正 变 得 越来越 重 ...... 最 大 和 最 重 的 乌云 是 信心 的 恶化 " , 因为 既 有 处理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的 方式 和 多边 组织 运营 的 模式 遭到 了 挑战 。</w:t>
      </w:r>
    </w:p>
    <w:p w14:paraId="759127BC">
      <w:pPr>
        <w:rPr>
          <w:lang w:eastAsia="zh-CN"/>
        </w:rPr>
      </w:pPr>
      <w:r>
        <w:rPr>
          <w:lang w:eastAsia="zh-CN"/>
        </w:rPr>
        <w:t>这 种 对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的 挑战 正在 不断 损害 商业 信心 , 并 把 世界 经济 置于 风险 之 中 。</w:t>
      </w:r>
    </w:p>
    <w:p w14:paraId="5CAE4511">
      <w:pPr>
        <w:rPr>
          <w:lang w:eastAsia="zh-CN"/>
        </w:rPr>
      </w:pPr>
      <w:r>
        <w:rPr>
          <w:lang w:eastAsia="zh-CN"/>
        </w:rPr>
        <w:t>美国 彼得森 国际 经济 研究所 所长 亚当</w:t>
      </w:r>
      <w:r>
        <w:t>・</w:t>
      </w:r>
      <w:r>
        <w:rPr>
          <w:lang w:eastAsia="zh-CN"/>
        </w:rPr>
        <w:t>珀森 表示 , 停止 无 赢家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这 是 符合 美 中 双方 利益 的 首要 任务 。</w:t>
      </w:r>
    </w:p>
    <w:p w14:paraId="249C7B10">
      <w:pPr>
        <w:rPr>
          <w:lang w:eastAsia="zh-CN"/>
        </w:rPr>
      </w:pPr>
      <w:r>
        <w:rPr>
          <w:lang w:eastAsia="zh-CN"/>
        </w:rPr>
        <w:t>他 表示 , 特朗普 政府 对于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采取 的 单边主义 策略 将 事与愿违 , 将 系统性 地 破坏 国际 经济 规范 与 规则 。</w:t>
      </w:r>
    </w:p>
    <w:p w14:paraId="2229DF25">
      <w:pPr>
        <w:rPr>
          <w:lang w:eastAsia="zh-CN"/>
        </w:rPr>
      </w:pPr>
      <w:r>
        <w:rPr>
          <w:lang w:eastAsia="zh-CN"/>
        </w:rPr>
        <w:t>解决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并 非 合理 有效 的 贸易 政策 目标 。</w:t>
      </w:r>
    </w:p>
    <w:p w14:paraId="3B62491C">
      <w:pPr>
        <w:rPr>
          <w:lang w:eastAsia="zh-CN"/>
        </w:rPr>
      </w:pPr>
      <w:r>
        <w:rPr>
          <w:lang w:eastAsia="zh-CN"/>
        </w:rPr>
        <w:t>对于 美国 来 说 , 现在 最 可靠 且 最 佳 的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方式 是 改变 国内 政策 以 提高 国内 净 储蓄 。</w:t>
      </w:r>
    </w:p>
    <w:p w14:paraId="449B99A1">
      <w:pPr>
        <w:rPr>
          <w:lang w:eastAsia="zh-CN"/>
        </w:rPr>
      </w:pPr>
      <w:r>
        <w:rPr>
          <w:lang w:eastAsia="zh-CN"/>
        </w:rPr>
        <w:t>保护 主义 正在 让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陷入 减速 的 风险 , 对 美国 的 经济 增长 和 就业 岗位 构成 威胁 。</w:t>
      </w:r>
    </w:p>
    <w:p w14:paraId="206182E4">
      <w:pPr>
        <w:rPr>
          <w:lang w:eastAsia="zh-CN"/>
        </w:rPr>
      </w:pPr>
      <w:r>
        <w:rPr>
          <w:lang w:eastAsia="zh-CN"/>
        </w:rPr>
        <w:t>美国 《 纽约 时报 》 报道 指出 , 美国 对 从 中国 进口 的 价值 500亿 美元 的 商品 加征 关税 , 这样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行动 可能 会 波及 全球 经济 , 破坏 供应链 , 使 美国 企业 面临 更 高 的 成本 , 从而 缩减 工作 岗位 。</w:t>
      </w:r>
    </w:p>
    <w:p w14:paraId="57E730A8">
      <w:pPr>
        <w:rPr>
          <w:lang w:eastAsia="zh-CN"/>
        </w:rPr>
      </w:pPr>
      <w:r>
        <w:rPr>
          <w:lang w:eastAsia="zh-CN"/>
        </w:rPr>
        <w:t>《 今日 美国 》 援引 专家 的 观点 认为 , 美国 决定 对 价值 500亿 美元 的 中国 商品 增加 关税 , 如果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加剧 , 全球 贸易战 爆发 , 可能 会 危及 投资 和 员工 的 就业 。</w:t>
      </w:r>
    </w:p>
    <w:p w14:paraId="5B426FFA">
      <w:pPr>
        <w:rPr>
          <w:lang w:eastAsia="zh-CN"/>
        </w:rPr>
      </w:pPr>
      <w:r>
        <w:rPr>
          <w:lang w:eastAsia="zh-CN"/>
        </w:rPr>
        <w:t>本 报 布鲁塞尔 6月 16日 电 ( 记者 郑彬 ) 英国 《 金融 时报 》 16日 报道 称 , 近期 特朗普 政府 不断 通过 加征 关税 等 方式 对 中国 、 欧盟 、 加拿大 等 施压 , 其 背后 的 目的 是 通过 此 举 造成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不 稳定性 增加 , 从而 使 美国 受益 。</w:t>
      </w:r>
    </w:p>
    <w:p w14:paraId="1ECEA695">
      <w:pPr>
        <w:rPr>
          <w:lang w:eastAsia="zh-CN"/>
        </w:rPr>
      </w:pPr>
      <w:r>
        <w:rPr>
          <w:lang w:eastAsia="zh-CN"/>
        </w:rPr>
        <w:t>本 报 东京 6月 16日 电 ( 记者 刘军国 ) 日本 多 家 媒体 对 美国 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 世界 经济 可能 造成 的 负面 影响 表示 担忧 。</w:t>
      </w:r>
    </w:p>
    <w:p w14:paraId="78D97705">
      <w:pPr>
        <w:rPr>
          <w:lang w:eastAsia="zh-CN"/>
        </w:rPr>
      </w:pPr>
      <w:r>
        <w:rPr>
          <w:lang w:eastAsia="zh-CN"/>
        </w:rPr>
        <w:t>《 日本 经济 新闻 》 报道 称 , 由 美国 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正 扩至 全 世界 范围 , 给 全球 经济 带来 巨大 的 下行 风险 。</w:t>
      </w:r>
    </w:p>
    <w:p w14:paraId="49B7F34D">
      <w:pPr>
        <w:rPr>
          <w:lang w:eastAsia="zh-CN"/>
        </w:rPr>
      </w:pPr>
      <w:r>
        <w:rPr>
          <w:lang w:eastAsia="zh-CN"/>
        </w:rPr>
        <w:t>经济 合作 与 发展 组织 预测 , 如果 美国 、 欧盟 、 中国 都 上调 关税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成本 增加 一成 的话 , 世界 经济 将 下降 1.4% 。</w:t>
      </w:r>
    </w:p>
    <w:p w14:paraId="30FDADCF">
      <w:pPr>
        <w:rPr>
          <w:lang w:eastAsia="zh-CN"/>
        </w:rPr>
      </w:pPr>
      <w:r>
        <w:rPr>
          <w:lang w:eastAsia="zh-CN"/>
        </w:rPr>
        <w:t xml:space="preserve">美国 全 国 商会 的 内部 资料 显示 , 美国 也 将 因为 美 欧 中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减少 60万 个 以上 的 工作 岗位 。</w:t>
      </w:r>
    </w:p>
    <w:p w14:paraId="0F01BA11">
      <w:pPr>
        <w:rPr>
          <w:lang w:eastAsia="zh-CN"/>
        </w:rPr>
      </w:pPr>
      <w:r>
        <w:rPr>
          <w:lang w:eastAsia="zh-CN"/>
        </w:rPr>
        <w:t>美方 这 一 措施 违反 了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相关 规则 , 有悖于 中 美 双方 磋商 已 达成 的 共识 , 严重 侵犯 我方 的 合法 权益 , 威胁 我 国 国家 和 人民 的 利益 。</w:t>
      </w:r>
    </w:p>
    <w:p w14:paraId="504BC5D0">
      <w:pPr>
        <w:rPr>
          <w:lang w:eastAsia="zh-CN"/>
        </w:rPr>
      </w:pPr>
      <w:r>
        <w:rPr>
          <w:lang w:eastAsia="zh-CN"/>
        </w:rPr>
        <w:t>国务院 关税税 则 委员会 办公室 有关 负责人 表示 , 美方 对 我 上千 种 、 金额 约 500亿 美元 的 商品 加征 25% 关税 , 将 实质性 改变 这些 商品 的 对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条件 , 影响 这些 商品 的 生产 企业 和 贸易 企业 , 及 其 上下游 关联 企业 的 生产 和 经营 。</w:t>
      </w:r>
    </w:p>
    <w:p w14:paraId="05F099C7">
      <w:pPr>
        <w:rPr>
          <w:lang w:eastAsia="zh-CN"/>
        </w:rPr>
      </w:pPr>
      <w:r>
        <w:rPr>
          <w:lang w:eastAsia="zh-CN"/>
        </w:rPr>
        <w:t>美方 做法 违反 了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相关 规则 , 有悖于 中 美 双方 经贸 磋商 已 达成 的 共识 , 严重 侵犯 我方 合法 权益 , 损害 我 国 国家 和 人民 利益 , 中方 坚决 反对 。</w:t>
      </w:r>
    </w:p>
    <w:p w14:paraId="7A481944">
      <w:pPr>
        <w:rPr>
          <w:lang w:eastAsia="zh-CN"/>
        </w:rPr>
      </w:pPr>
      <w:r>
        <w:rPr>
          <w:lang w:eastAsia="zh-CN"/>
        </w:rPr>
        <w:t>要 做 务实 合作 的 发展 伙伴 , 在 " 一 带 一 路 " 框架 内 加强 发展 战略 对接 , 共同 打造 投资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服务 并举 的 合作 新 模式 。</w:t>
      </w:r>
    </w:p>
    <w:p w14:paraId="3AFE4BD3">
      <w:pPr>
        <w:rPr>
          <w:lang w:eastAsia="zh-CN"/>
        </w:rPr>
      </w:pPr>
      <w:r>
        <w:rPr>
          <w:lang w:eastAsia="zh-CN"/>
        </w:rPr>
        <w:t>《 金融 时报 》 援引 欧盟 委员会 给 美国 商务部 的 一 份 书面 材料 报道 说 , 欧盟 表示 , 美国 对 进口 外国 汽车 及 零配件 是否 威胁 国家 安全 的 调查 , 可能 会 使 全球 经济 陷入 全面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并 将 损害 美国 汽车 行业 的 就业 机会 。</w:t>
      </w:r>
    </w:p>
    <w:p w14:paraId="48AFBCE3">
      <w:pPr>
        <w:rPr>
          <w:lang w:eastAsia="zh-CN"/>
        </w:rPr>
      </w:pPr>
      <w:r>
        <w:rPr>
          <w:lang w:eastAsia="zh-CN"/>
        </w:rPr>
        <w:t>美国 商会 当天 发布 的 分析 报告 说 , 美国 对 进口 钢铝 产品 和 中国 商品 的 新 关税 , 以及 对 进口 汽车 及 零配件 的 潜在 额外 关税 , 已经 将 美国 推向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边缘 , 加拿大 、 墨西哥 、 欧盟 和 中国 都 已 宣布 或 执行 对 美国 产品 的 反制 措施 。</w:t>
      </w:r>
    </w:p>
    <w:p w14:paraId="18EE2523">
      <w:pPr>
        <w:rPr>
          <w:lang w:eastAsia="zh-CN"/>
        </w:rPr>
      </w:pPr>
      <w:r>
        <w:rPr>
          <w:lang w:eastAsia="zh-CN"/>
        </w:rPr>
        <w:t>美国 商会 会长 多诺霍 警告 说 , 美国 加征 关税 将 招致 更 多 关税 报复 , 导致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伤害 美国 就业 和 经济 增长 。</w:t>
      </w:r>
    </w:p>
    <w:p w14:paraId="03136CEF">
      <w:pPr>
        <w:rPr>
          <w:lang w:eastAsia="zh-CN"/>
        </w:rPr>
      </w:pPr>
      <w:r>
        <w:rPr>
          <w:lang w:eastAsia="zh-CN"/>
        </w:rPr>
        <w:t>他 敦促 美国 政府 改变 现行 政策 , 采取 更 明智 、 更 有效 的 方式 解决 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的 争端 。</w:t>
      </w:r>
    </w:p>
    <w:p w14:paraId="1B46CFAA">
      <w:pPr>
        <w:rPr>
          <w:lang w:eastAsia="zh-CN"/>
        </w:rPr>
      </w:pPr>
      <w:r>
        <w:rPr>
          <w:lang w:eastAsia="zh-CN"/>
        </w:rPr>
        <w:t>中国 驻 休斯敦 总领馆 代表 龙杰 、 美国 商务部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旅游 顾问 奥尔加</w:t>
      </w:r>
      <w:r>
        <w:t>・</w:t>
      </w:r>
      <w:r>
        <w:rPr>
          <w:lang w:eastAsia="zh-CN"/>
        </w:rPr>
        <w:t>拉穆多 , 以及 迈阿密 戴德县 各 界 代表 百余 人 参加 了 开幕式 。</w:t>
      </w:r>
    </w:p>
    <w:p w14:paraId="06996124">
      <w:pPr>
        <w:rPr>
          <w:lang w:eastAsia="zh-CN"/>
        </w:rPr>
      </w:pPr>
      <w:r>
        <w:rPr>
          <w:lang w:eastAsia="zh-CN"/>
        </w:rPr>
        <w:t>【 篇名 】 "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吃亏论 " 当 休 矣 【 日期 】 2018.07.06 【 来源 】 人民 日报 【 版次 】 第01 版 : 要闻 近日 , 美国 政府 多次 对 世界 贸易 组织 表示 不满 , 威胁 要 " 退 群 " , 宣称 美国 在 贸易 等 方面 受到 不 公平 待遇 , 美国 吃亏 了 。</w:t>
      </w:r>
    </w:p>
    <w:p w14:paraId="42D24A5C">
      <w:pPr>
        <w:rPr>
          <w:lang w:eastAsia="zh-CN"/>
        </w:rPr>
      </w:pPr>
      <w:r>
        <w:rPr>
          <w:lang w:eastAsia="zh-CN"/>
        </w:rPr>
        <w:t>值得 注意 的 是 , 这 种 所谓 "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吃亏论 " , 正 在 成为 美方 无端 发动 贸易战 的 由头 。</w:t>
      </w:r>
    </w:p>
    <w:p w14:paraId="187B85B7">
      <w:pPr>
        <w:rPr>
          <w:lang w:eastAsia="zh-CN"/>
        </w:rPr>
      </w:pPr>
      <w:r>
        <w:rPr>
          <w:lang w:eastAsia="zh-CN"/>
        </w:rPr>
        <w:t>一 个 当今 世界 综合 实力 最 强 的 发达 国家 , 竟 堂而皇之 大 讲 自己 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受到 欺负 、 吃 了 大亏 , 这 实在 是 令 世人 大跌眼镜 的 咄咄怪事 。</w:t>
      </w:r>
    </w:p>
    <w:p w14:paraId="55C56C3C">
      <w:pPr>
        <w:rPr>
          <w:lang w:eastAsia="zh-CN"/>
        </w:rPr>
      </w:pPr>
      <w:r>
        <w:rPr>
          <w:lang w:eastAsia="zh-CN"/>
        </w:rPr>
        <w:t>众所周知 , 美国 主导 创立 了 二战 后 国际 经济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金融 体制 , 并 在 此后 几十 年 牢牢 掌控 国际 经贸 规则 的 创设权 和 修订权 。</w:t>
      </w:r>
    </w:p>
    <w:p w14:paraId="11D620D4">
      <w:pPr>
        <w:rPr>
          <w:lang w:eastAsia="zh-CN"/>
        </w:rPr>
      </w:pPr>
      <w:r>
        <w:rPr>
          <w:lang w:eastAsia="zh-CN"/>
        </w:rPr>
        <w:t>近年 来 , 美国 通过 频繁 调整 、 升级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规则 , 维护 核心 竞争力 , 为 自身 " 量体裁衣 " , 制定 更 符合 美国 利益 的 国际 经贸 新 规则 , 延续 其 " 先 发 优势 " , 确保 全球 经济 治理 体系 始终 朝着 有利于 美国 的 方向 演进 。</w:t>
      </w:r>
    </w:p>
    <w:p w14:paraId="5EB60F20">
      <w:pPr>
        <w:rPr>
          <w:lang w:eastAsia="zh-CN"/>
        </w:rPr>
      </w:pPr>
      <w:r>
        <w:rPr>
          <w:lang w:eastAsia="zh-CN"/>
        </w:rPr>
        <w:t>在 经贸 领域 , 美国 是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强国 , 去年 货物 贸易额 1.89万亿 美元 , 服务 贸易额 1.11万亿 美元 , 分别 居 全球 第二 和 第一 位 ; 在 金融 领域 , 美元 占 全球 外汇 储备 的 62% , 其 特殊 地位 使得 美国 能够 通过 发行 美元 , 向 全 世界 收取 " 铸币税 " , 获得 巨大 经济 利益 ; 在 能源 领域 , 美国 2009年 成为 全球 最 大 天然气 生产国 , 2011年 取代 沙特 成为 全球 最大 石油 生产国 。</w:t>
      </w:r>
    </w:p>
    <w:p w14:paraId="096F1B9D">
      <w:pPr>
        <w:rPr>
          <w:lang w:eastAsia="zh-CN"/>
        </w:rPr>
      </w:pPr>
      <w:r>
        <w:rPr>
          <w:lang w:eastAsia="zh-CN"/>
        </w:rPr>
        <w:t>一边 端 着 全球化 " 饭碗 " 尽 享 美味 , 一边 大声 嚷嚷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对 自己 不 公平 , " 吃亏论 " 彻底 暴露 了 美国 一味 谋求 利益 最大化 、 在 国际 交往 中 占 了 大 便宜 还 嫌 不 够 的 贪相 。</w:t>
      </w:r>
    </w:p>
    <w:p w14:paraId="06831979">
      <w:pPr>
        <w:rPr>
          <w:lang w:eastAsia="zh-CN"/>
        </w:rPr>
      </w:pPr>
      <w:r>
        <w:rPr>
          <w:lang w:eastAsia="zh-CN"/>
        </w:rPr>
        <w:t>在 一味 指责 别 国 不 遵守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同时 , 美国 严重 扭曲 市场 竞争 、 阻碍 公平 贸易 、 损害 全球 产业链 的 政策 和 行为 比比皆是 , 也 正 是 这些 政策 和 行为 破坏 了 以 规则 为 基础 的 多边 贸易 体系 。</w:t>
      </w:r>
    </w:p>
    <w:p w14:paraId="6E74FCB6">
      <w:pPr>
        <w:rPr>
          <w:lang w:eastAsia="zh-CN"/>
        </w:rPr>
      </w:pPr>
      <w:r>
        <w:rPr>
          <w:lang w:eastAsia="zh-CN"/>
        </w:rPr>
        <w:t>在 市场 竞争 方面 , 美国 提供 巨额 补贴 扶持 产业 发展 , 造成 相关 行业 产能 过剩 甚至 垄断 格局 ; 在 对 外 采购 方面 , 美国 政府 设置 大量 歧视性 条件 , 阻碍 他国 优质 产品 向 美国 市场 的 自由 流通 , 使 他国 企业 在 美 遭受 不 公平 待遇 ;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方面 , 美国 这边 强调 对 他国 贸易 存在 巨额 逆差 , 那边 又 实施 严格 的 出口 管制 ; 在 投资 审查 方面 , 美国 滥用 国家 安全 概念 , 收紧 投资 审查 , 阻碍 了 要素 自由 流动 , 损害 了 投资 便利化 ; 在 知识 产权 方面 , 美国 是 全球 访问 盗版 站点 次数 最 多 的 国家 , 却 长期 无视 自身 知识 产权 保护 的 漏洞 。</w:t>
      </w:r>
    </w:p>
    <w:p w14:paraId="190FD671">
      <w:pPr>
        <w:rPr>
          <w:lang w:eastAsia="zh-CN"/>
        </w:rPr>
      </w:pPr>
      <w:r>
        <w:rPr>
          <w:lang w:eastAsia="zh-CN"/>
        </w:rPr>
        <w:t>联系 到 美国 一 段 时间 以来 四面 出击 、 大 打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的 现实 做法 , 明眼 人 都 看 得 出来 , 所谓 的 " 吃亏论 " , 远 非 打打 悲情牌 、 过过 嘴瘾 那么 简单 。</w:t>
      </w:r>
    </w:p>
    <w:p w14:paraId="0FA27E80">
      <w:pPr>
        <w:rPr>
          <w:lang w:eastAsia="zh-CN"/>
        </w:rPr>
      </w:pPr>
      <w:r>
        <w:rPr>
          <w:lang w:eastAsia="zh-CN"/>
        </w:rPr>
        <w:t>说白 了 就 是 要 制造 所谓 的 理论 依据 , 为 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行径 造势 。</w:t>
      </w:r>
    </w:p>
    <w:p w14:paraId="67DBB8FB">
      <w:pPr>
        <w:rPr>
          <w:lang w:eastAsia="zh-CN"/>
        </w:rPr>
      </w:pPr>
      <w:r>
        <w:rPr>
          <w:lang w:eastAsia="zh-CN"/>
        </w:rPr>
        <w:t>当今 世界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讲究 的 是 公平 , 强买强卖 行 不 通 了 。</w:t>
      </w:r>
    </w:p>
    <w:p w14:paraId="73547622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是 现成 的 , 多边 对话 平台 也 一直 存在 , 任性 挥舞 贸易 保护 大棒 , 搅 得 世界 不 安宁 , 美国 自己 也 难 有 好 日子 。</w:t>
      </w:r>
    </w:p>
    <w:p w14:paraId="0A44E759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 要 接着 做 下去 , 这 一 点 美国 比 谁 都 清楚 。</w:t>
      </w:r>
    </w:p>
    <w:p w14:paraId="106BF184">
      <w:pPr>
        <w:rPr>
          <w:lang w:eastAsia="zh-CN"/>
        </w:rPr>
      </w:pPr>
      <w:r>
        <w:rPr>
          <w:lang w:eastAsia="zh-CN"/>
        </w:rPr>
        <w:t>"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吃亏论 " 当 休 矣 !</w:t>
      </w:r>
    </w:p>
    <w:p w14:paraId="181D0090">
      <w:pPr>
        <w:rPr>
          <w:lang w:eastAsia="zh-CN"/>
        </w:rPr>
      </w:pPr>
      <w:r>
        <w:rPr>
          <w:lang w:eastAsia="zh-CN"/>
        </w:rPr>
        <w:t>中国 对 美 关税 反制 措施 正式 实施 【 日期 】 2018.07.07 【 来源 】 人民 日报 【 版次 】 第01 版 : 要闻 新华社 北京 7月 6日 电 ( 记者 闫子敏 ) 外交部 发言人 陆慷 6日 在 例行 记者会 上 就 美国 对 140亿 美元 中国 产品 加征 关税 回应 时 说 , 美方 这 一 错误 做法 公然 违反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, 将 打击 全球 贸易 秩序 、 引发 全球 市场 动荡 、 阻碍 全球 经济 复苏 。</w:t>
      </w:r>
    </w:p>
    <w:p w14:paraId="3DB17075">
      <w:pPr>
        <w:rPr>
          <w:lang w:eastAsia="zh-CN"/>
        </w:rPr>
      </w:pPr>
      <w:r>
        <w:rPr>
          <w:lang w:eastAsia="zh-CN"/>
        </w:rPr>
        <w:t>陆慷 说 , 事实上 , 美国 政府 近来 采取 的 一 系列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保护 主义 措施 已经 在 世界 范围 内 引起 广泛 担忧 和 谴责 , 也 已 招致 不少 国家 的 反制 和 报复 。</w:t>
      </w:r>
    </w:p>
    <w:p w14:paraId="5B341CC2">
      <w:pPr>
        <w:rPr>
          <w:lang w:eastAsia="zh-CN"/>
        </w:rPr>
      </w:pPr>
      <w:r>
        <w:rPr>
          <w:lang w:eastAsia="zh-CN"/>
        </w:rPr>
        <w:t>" 中方 始终 反对 单边主义 行径 , 反对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保护 主义 。</w:t>
      </w:r>
    </w:p>
    <w:p w14:paraId="794019A9">
      <w:pPr>
        <w:rPr>
          <w:lang w:eastAsia="zh-CN"/>
        </w:rPr>
      </w:pPr>
      <w:r>
        <w:rPr>
          <w:lang w:eastAsia="zh-CN"/>
        </w:rPr>
        <w:t>我们 一直 在 尽 最大 努力 推动 有关 方面 客观 认识 全球化 进程 , 理性 处理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中 出现 的 分歧 和 问题 , 但 这 需要 有关 方面 相向 而 行 。</w:t>
      </w:r>
    </w:p>
    <w:p w14:paraId="2B256AC5">
      <w:pPr>
        <w:rPr>
          <w:lang w:eastAsia="zh-CN"/>
        </w:rPr>
      </w:pPr>
      <w:r>
        <w:rPr>
          <w:lang w:eastAsia="zh-CN"/>
        </w:rPr>
        <w:t>" 中国 商务部 新闻 发言人 今天 已 表示 , 我们 将 及时 向 世贸 组织 通报 相关 情况 , 我们 有 决心 与 世界 各 国 一 道 , 共同 维护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多边 贸易 体制 。</w:t>
      </w:r>
    </w:p>
    <w:p w14:paraId="598DA0D5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商务部 新闻 发言人 6日 发表 谈话 时 表示 , 美国 违反 世贸 规则 , 发动 了 迄今为止 经济史 上 规模 最 大 的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295FE478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>。</w:t>
      </w:r>
    </w:p>
    <w:p w14:paraId="5ECCA84F">
      <w:pPr>
        <w:rPr>
          <w:lang w:eastAsia="zh-CN"/>
        </w:rPr>
      </w:pPr>
      <w:r>
        <w:rPr>
          <w:lang w:eastAsia="zh-CN"/>
        </w:rPr>
        <w:t>这 种 征税 行为 是 典型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, 正 在 严重 危害 全球 产业链 和 价值链 安全 , 阻碍 全球 经济 复苏 步伐 , 引发 全球 市场 动荡 , 还 将 波及 全球 更 多 无辜 的 跨国公司 、 一般 企业 和 普通 消费者 , 不但 无助 、 还 将 有损于 美国 企业 和 人民 利益 。</w:t>
      </w:r>
    </w:p>
    <w:p w14:paraId="6C61BAEF">
      <w:pPr>
        <w:rPr>
          <w:lang w:eastAsia="zh-CN"/>
        </w:rPr>
      </w:pPr>
      <w:r>
        <w:rPr>
          <w:lang w:eastAsia="zh-CN"/>
        </w:rPr>
        <w:t>我们 将 及时 向 世贸 组织 通报 相关 情况 , 并 与 世界 各 国 一 道 , 共同 维护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多边 体制 。</w:t>
      </w:r>
    </w:p>
    <w:p w14:paraId="7C4D53AA">
      <w:pPr>
        <w:rPr>
          <w:lang w:eastAsia="zh-CN"/>
        </w:rPr>
      </w:pPr>
      <w:r>
        <w:rPr>
          <w:lang w:eastAsia="zh-CN"/>
        </w:rPr>
        <w:t>种种 事实 证明 , 美国 政府 咄咄逼人 的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举动 对 本国 经济 造成 的 " 内伤 " 正在 逐步 加大 。</w:t>
      </w:r>
    </w:p>
    <w:p w14:paraId="3D8F8FE0">
      <w:pPr>
        <w:rPr>
          <w:lang w:eastAsia="zh-CN"/>
        </w:rPr>
      </w:pPr>
      <w:r>
        <w:rPr>
          <w:lang w:eastAsia="zh-CN"/>
        </w:rPr>
        <w:t>美国 有线 电视 新闻网 也 评论 称 , 哈雷 本来 应该 是 特朗普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策略 让 美国 企业 获利 的 一 个 范本 , 如今 却 成为 贸易战 伤害 美国 企业 的 铁证 。</w:t>
      </w:r>
    </w:p>
    <w:p w14:paraId="478F6C9A">
      <w:pPr>
        <w:rPr>
          <w:lang w:eastAsia="zh-CN"/>
        </w:rPr>
      </w:pPr>
      <w:r>
        <w:rPr>
          <w:lang w:eastAsia="zh-CN"/>
        </w:rPr>
        <w:t>美国 汽车 和 零部件 产业 将 减少 1.9% 的 劳动力 , 潜在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行动 将 影响 美国 超过 2000亿 美元 的 进口 。</w:t>
      </w:r>
    </w:p>
    <w:p w14:paraId="64461CD2">
      <w:pPr>
        <w:rPr>
          <w:lang w:eastAsia="zh-CN"/>
        </w:rPr>
      </w:pPr>
      <w:r>
        <w:rPr>
          <w:lang w:eastAsia="zh-CN"/>
        </w:rPr>
        <w:t>美国 宾汉姆顿 大学 社会学系 荣誉 教授 詹姆斯</w:t>
      </w:r>
      <w:r>
        <w:t>・</w:t>
      </w:r>
      <w:r>
        <w:rPr>
          <w:lang w:eastAsia="zh-CN"/>
        </w:rPr>
        <w:t>彼得拉斯 对 本 报 记者 表示 , 如果 现在 就 政府 的 攻击性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行为 进行 公投 , 相信 大多数 美国 企业 和 美国 民众 都 会 投 反对 票 , 希望 能 尽快 结束 关税 冲突 , 以 谈判 的 形式 获取 更 好 的 条件 。</w:t>
      </w:r>
    </w:p>
    <w:p w14:paraId="70CC8C10">
      <w:pPr>
        <w:rPr>
          <w:lang w:eastAsia="zh-CN"/>
        </w:rPr>
      </w:pPr>
      <w:r>
        <w:rPr>
          <w:lang w:eastAsia="zh-CN"/>
        </w:rPr>
        <w:t>彼得森 国际 经济 研究所 高级 研究员 格雷</w:t>
      </w:r>
      <w:r>
        <w:t>・</w:t>
      </w:r>
      <w:r>
        <w:rPr>
          <w:lang w:eastAsia="zh-CN"/>
        </w:rPr>
        <w:t>克劳德</w:t>
      </w:r>
      <w:r>
        <w:t>・</w:t>
      </w:r>
      <w:r>
        <w:rPr>
          <w:lang w:eastAsia="zh-CN"/>
        </w:rPr>
        <w:t>霍夫 保尔 认为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措施 如果 使用 不当 , 将 对 美国 经济 造成 巨大 伤害 。</w:t>
      </w:r>
    </w:p>
    <w:p w14:paraId="7226319A">
      <w:pPr>
        <w:rPr>
          <w:lang w:eastAsia="zh-CN"/>
        </w:rPr>
      </w:pPr>
      <w:r>
        <w:rPr>
          <w:lang w:eastAsia="zh-CN"/>
        </w:rPr>
        <w:t>二战 结束 以来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发展 大大 提高 了 美国人 的 生活 水平 , 但 如今 , 以 规则 为 基础 的 全球 贸易 体系 正 受到 前所未有 的 挑战 。</w:t>
      </w:r>
    </w:p>
    <w:p w14:paraId="3E49E173">
      <w:pPr>
        <w:rPr>
          <w:lang w:eastAsia="zh-CN"/>
        </w:rPr>
      </w:pPr>
      <w:r>
        <w:rPr>
          <w:lang w:eastAsia="zh-CN"/>
        </w:rPr>
        <w:t>扰乱 全球 经济 危害 美国 自身 –– 国际 舆论 纷纷 谴责 美国 政府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【 作者 : 任彦 ; 许立群 ; 强薇 ; 陈尚文 ; 刘军国 ; 王骁波 ; 屈佩 ; 吴 乐� ; 丁子 ; 李永群 】 【 人民 日报 2018年 7月 7日 第1 版 要闻 】 美国 7月 6日 开始 对 140亿 美元 中国 产品 加征 25% 的 关税 。</w:t>
      </w:r>
    </w:p>
    <w:p w14:paraId="335AC009">
      <w:pPr>
        <w:rPr>
          <w:lang w:eastAsia="zh-CN"/>
        </w:rPr>
      </w:pPr>
      <w:r>
        <w:rPr>
          <w:lang w:eastAsia="zh-CN"/>
        </w:rPr>
        <w:t>国际 舆论 认为 , 美国 公然 违反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发动 贸易战 , 正 在 严重 危害 全球 产业链 和 价值链 安全 , 扰乱 全球 贸易 秩序 和 经济 复苏 进程 , 包括 美国 企业 和 消费者 在内 的 世界 各 国 行业 和 民众 都 将 深 受 其 害 , 必 将 招致 更 多 国家 的 反制 和 报复 。</w:t>
      </w:r>
    </w:p>
    <w:p w14:paraId="19CB1667">
      <w:pPr>
        <w:rPr>
          <w:lang w:eastAsia="zh-CN"/>
        </w:rPr>
      </w:pPr>
      <w:r>
        <w:rPr>
          <w:lang w:eastAsia="zh-CN"/>
        </w:rPr>
        <w:t>" 美国 需要 对 给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造成 的 ' 关税 之 伤 ' 承担 后果 " 国际 货币 基金 组织 总裁 拉加德 指出 , 日益 紧张 的 国际 贸易 关系 已经 给 世界 经济 构成 了 威胁 , 贸易战 没有 赢家 。</w:t>
      </w:r>
    </w:p>
    <w:p w14:paraId="1F27302E">
      <w:pPr>
        <w:rPr>
          <w:lang w:eastAsia="zh-CN"/>
        </w:rPr>
      </w:pPr>
      <w:r>
        <w:rPr>
          <w:lang w:eastAsia="zh-CN"/>
        </w:rPr>
        <w:t>国际 货币 基金 组织 总裁 拉加德 指出 , 日益 紧张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已经 给 世界 经济 构成 了 威胁 , 贸易战 没有 赢家 。</w:t>
      </w:r>
    </w:p>
    <w:p w14:paraId="3D70287B">
      <w:pPr>
        <w:rPr>
          <w:lang w:eastAsia="zh-CN"/>
        </w:rPr>
      </w:pPr>
      <w:r>
        <w:rPr>
          <w:lang w:eastAsia="zh-CN"/>
        </w:rPr>
        <w:t xml:space="preserve">" 美国 需要 对 给 世界 贸易 体系 造成 的 ' 关税 之 伤 ' 承担 后果 " 国际 货币 基金 组织 总裁 拉加德 指出 , 日益 紧张 的 国际 贸易 关系 已经 给 世界 经济 构成 了 威胁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没有 赢家 。</w:t>
      </w:r>
    </w:p>
    <w:p w14:paraId="7D32B16F">
      <w:pPr>
        <w:rPr>
          <w:lang w:eastAsia="zh-CN"/>
        </w:rPr>
      </w:pPr>
      <w:r>
        <w:rPr>
          <w:lang w:eastAsia="zh-CN"/>
        </w:rPr>
        <w:t>美国 联邦 储备 委员会 5日 公布 的 6月份 货币 政策 例会 纪要 显示 , 许多 美国 企业 对 特朗普 政府 的 关税 举措 和 其他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的 负面 影响 日益 担忧 。</w:t>
      </w:r>
    </w:p>
    <w:p w14:paraId="1CCDEBEF">
      <w:pPr>
        <w:rPr>
          <w:lang w:eastAsia="zh-CN"/>
        </w:rPr>
      </w:pPr>
      <w:r>
        <w:rPr>
          <w:lang w:eastAsia="zh-CN"/>
        </w:rPr>
        <w:t>纪要 指出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不确定性 已 导致 一些 美国 企业 缩减 或 推迟 资本 开支 计划 ; 一些 钢铝 企业 预计 进口 关税 上调 将 提高 产品 价格 , 但 并 未 计划 增加 新 的 投资 来 扩大 产能 ; 农业 企业 则 担心 出口 产品 可能 会 面临 关税 提高 的 不利 影响 。</w:t>
      </w:r>
    </w:p>
    <w:p w14:paraId="22E0E600">
      <w:pPr>
        <w:rPr>
          <w:lang w:eastAsia="zh-CN"/>
        </w:rPr>
      </w:pPr>
      <w:r>
        <w:rPr>
          <w:lang w:eastAsia="zh-CN"/>
        </w:rPr>
        <w:t>此外 , 海外 经济 波动 和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担忧 也 不时 令 美国 股票 价格 承压 。</w:t>
      </w:r>
    </w:p>
    <w:p w14:paraId="28E44DFE">
      <w:pPr>
        <w:rPr>
          <w:lang w:eastAsia="zh-CN"/>
        </w:rPr>
      </w:pPr>
      <w:r>
        <w:rPr>
          <w:lang w:eastAsia="zh-CN"/>
        </w:rPr>
        <w:t>纪要 显示 , 许多 美联储 官员 认为 , 围绕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不确定性 和 风险 已经 上升 , 担心 这 最终 会 给 美国 企业 信心 和 投资 支出 造成 负面 影响 。</w:t>
      </w:r>
    </w:p>
    <w:p w14:paraId="5990C165">
      <w:pPr>
        <w:rPr>
          <w:lang w:eastAsia="zh-CN"/>
        </w:rPr>
      </w:pPr>
      <w:r>
        <w:rPr>
          <w:lang w:eastAsia="zh-CN"/>
        </w:rPr>
        <w:t>英国 《 金融 时报 》 5日 报道 了 英国 央行 行长 马克</w:t>
      </w:r>
      <w:r>
        <w:t>・</w:t>
      </w:r>
      <w:r>
        <w:rPr>
          <w:lang w:eastAsia="zh-CN"/>
        </w:rPr>
        <w:t>卡尼 对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批评 。</w:t>
      </w:r>
    </w:p>
    <w:p w14:paraId="21581B68">
      <w:pPr>
        <w:rPr>
          <w:lang w:eastAsia="zh-CN"/>
        </w:rPr>
      </w:pPr>
      <w:r>
        <w:rPr>
          <w:lang w:eastAsia="zh-CN"/>
        </w:rPr>
        <w:t>卡尼 称 , 美国 在 全球 范围 扩大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受损 最 多 的 将 是 美国 。</w:t>
      </w:r>
    </w:p>
    <w:p w14:paraId="4C2024D8">
      <w:pPr>
        <w:rPr>
          <w:lang w:eastAsia="zh-CN"/>
        </w:rPr>
      </w:pPr>
      <w:r>
        <w:rPr>
          <w:lang w:eastAsia="zh-CN"/>
        </w:rPr>
        <w:t>他 表示 , 进一步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会 影响 全球 经济 增长 , 美国 GDP 有 可能 因此 削减 达 5% , 全球 GDP 可能 放 缓 2.5% 。</w:t>
      </w:r>
    </w:p>
    <w:p w14:paraId="083257ED">
      <w:pPr>
        <w:rPr>
          <w:lang w:eastAsia="zh-CN"/>
        </w:rPr>
      </w:pPr>
      <w:r>
        <w:rPr>
          <w:lang w:eastAsia="zh-CN"/>
        </w:rPr>
        <w:t>业界 称 这 是 " G7 成员国 央行 行长 迄今为止 对 特朗普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所 作出 的 最 严厉 批评 " 。</w:t>
      </w:r>
    </w:p>
    <w:p w14:paraId="0E63D054">
      <w:pPr>
        <w:rPr>
          <w:lang w:eastAsia="zh-CN"/>
        </w:rPr>
      </w:pPr>
      <w:r>
        <w:rPr>
          <w:lang w:eastAsia="zh-CN"/>
        </w:rPr>
        <w:t>韩国 产业 通商 资源部 长官 白云揆 6日 在 实体 经济 检查 会议 上 表示 , 中国 和 美国 是 韩国 第一 和 第二 大 出口 目的地国 , 对 出口 依存度 较 高 的 韩国 经济 来说 , 中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导致 不确定性 增加 , 出口 业界 的 担忧 随之 加大 。</w:t>
      </w:r>
    </w:p>
    <w:p w14:paraId="263BE6F5">
      <w:pPr>
        <w:rPr>
          <w:lang w:eastAsia="zh-CN"/>
        </w:rPr>
      </w:pPr>
      <w:r>
        <w:rPr>
          <w:lang w:eastAsia="zh-CN"/>
        </w:rPr>
        <w:t>韩国 商业界 的 分析 指出 , 韩国 受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直接 威胁 的 产品 类别 包括 电子 制品 、 汽车 、 钢铁 、 船舶 等 。</w:t>
      </w:r>
    </w:p>
    <w:p w14:paraId="63180092">
      <w:pPr>
        <w:rPr>
          <w:lang w:eastAsia="zh-CN"/>
        </w:rPr>
      </w:pPr>
      <w:r>
        <w:rPr>
          <w:lang w:eastAsia="zh-CN"/>
        </w:rPr>
        <w:t>韩国 产业 研究院 的 测算 显示 , 此 次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导致 韩国 对 华 出口 减少 1.9亿 美元 , 对 美 出口 减少 0.5亿 美元 。</w:t>
      </w:r>
    </w:p>
    <w:p w14:paraId="2ADACA64">
      <w:pPr>
        <w:rPr>
          <w:lang w:eastAsia="zh-CN"/>
        </w:rPr>
      </w:pPr>
      <w:r>
        <w:rPr>
          <w:lang w:eastAsia="zh-CN"/>
        </w:rPr>
        <w:t>韩国 国际 金融 中心 则 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带来 的 间接 影响 更为 担心 , 因为 目前 贸易战 已经 对 韩国 国内 企业 和 消费者 信心 带来 消极 影响 。</w:t>
      </w:r>
    </w:p>
    <w:p w14:paraId="269320A4">
      <w:pPr>
        <w:rPr>
          <w:lang w:eastAsia="zh-CN"/>
        </w:rPr>
      </w:pPr>
      <w:r>
        <w:rPr>
          <w:lang w:eastAsia="zh-CN"/>
        </w:rPr>
        <w:t>任何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的 措施 都 应该 符合 世界 贸易 组织 规则 。</w:t>
      </w:r>
    </w:p>
    <w:p w14:paraId="755803E6">
      <w:pPr>
        <w:rPr>
          <w:lang w:eastAsia="zh-CN"/>
        </w:rPr>
      </w:pPr>
      <w:r>
        <w:rPr>
          <w:lang w:eastAsia="zh-CN"/>
        </w:rPr>
        <w:t xml:space="preserve">日本 三 大 经济 团体 之一 的 日本 商工 会议 所 会长 三 村 明夫 6 日 表示 , 美国 发动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将 导致 世界 贸易额 萎缩 , 对 世界 经济 造成 负面 影响 , 日本 也 会 受到 重大 影响 。</w:t>
      </w:r>
    </w:p>
    <w:p w14:paraId="4C9A83F8">
      <w:pPr>
        <w:rPr>
          <w:lang w:eastAsia="zh-CN"/>
        </w:rPr>
      </w:pPr>
      <w:r>
        <w:rPr>
          <w:lang w:eastAsia="zh-CN"/>
        </w:rPr>
        <w:t>美国 政府 当前 采用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措施 将 会 对 世界 整体 贸易 产生 不利 影响 。</w:t>
      </w:r>
    </w:p>
    <w:p w14:paraId="5EC58CD8">
      <w:pPr>
        <w:rPr>
          <w:lang w:eastAsia="zh-CN"/>
        </w:rPr>
      </w:pPr>
      <w:r>
        <w:rPr>
          <w:lang w:eastAsia="zh-CN"/>
        </w:rPr>
        <w:t>目前 中国 已经 成为 世界 上 100多 个 国家 的 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是 全球 贸易 供应链 上 的 重要 枢纽 。</w:t>
      </w:r>
    </w:p>
    <w:p w14:paraId="5BB92CCF">
      <w:pPr>
        <w:rPr>
          <w:lang w:eastAsia="zh-CN"/>
        </w:rPr>
      </w:pPr>
      <w:r>
        <w:rPr>
          <w:lang w:eastAsia="zh-CN"/>
        </w:rPr>
        <w:t>荷兰 莱顿 大学 经济史 教授 理查德</w:t>
      </w:r>
      <w:r>
        <w:t>・</w:t>
      </w:r>
      <w:r>
        <w:rPr>
          <w:lang w:eastAsia="zh-CN"/>
        </w:rPr>
        <w:t>格里菲斯 在 接受 记者 采访 时 表示 , 过去 的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都 使 经济 出现 恶化 , 造成 物价 飞涨 和 就业 下降 。</w:t>
      </w:r>
    </w:p>
    <w:p w14:paraId="69F8E214">
      <w:pPr>
        <w:rPr>
          <w:lang w:eastAsia="zh-CN"/>
        </w:rPr>
      </w:pPr>
      <w:r>
        <w:rPr>
          <w:lang w:eastAsia="zh-CN"/>
        </w:rPr>
        <w:t>美国 现在 向 包括 中国 在内 的 很 多 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发动 贸易战 , 严重 违背 了 世界 贸易 组织 的 规则 , 对于 世界 经济 稳定 复苏 无疑 是 沉重 打击 。</w:t>
      </w:r>
    </w:p>
    <w:p w14:paraId="0C061427">
      <w:pPr>
        <w:rPr>
          <w:lang w:eastAsia="zh-CN"/>
        </w:rPr>
      </w:pPr>
      <w:r>
        <w:rPr>
          <w:lang w:eastAsia="zh-CN"/>
        </w:rPr>
        <w:t>在 持续 多 年 的 国际 金融 危机 之后 , 全球 经济 好不容易 获得 了 复苏 的 动能 , 现在 这 种 动能 正在 遭受 美国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破坏 。</w:t>
      </w:r>
    </w:p>
    <w:p w14:paraId="603FCB72">
      <w:pPr>
        <w:rPr>
          <w:lang w:eastAsia="zh-CN"/>
        </w:rPr>
      </w:pPr>
      <w:r>
        <w:rPr>
          <w:lang w:eastAsia="zh-CN"/>
        </w:rPr>
        <w:t xml:space="preserve">美国 《 洛杉矶 时报 》 报道 称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可能 会 扰乱 全球 经济 , 威胁 美国 对 中国 的 出口 , 并 迫使 美国 消费者 为 中国 制造 的 产品 支付 更 高 的 价格 。</w:t>
      </w:r>
    </w:p>
    <w:p w14:paraId="0A6CC5DC">
      <w:pPr>
        <w:rPr>
          <w:lang w:eastAsia="zh-CN"/>
        </w:rPr>
      </w:pPr>
      <w:r>
        <w:rPr>
          <w:lang w:eastAsia="zh-CN"/>
        </w:rPr>
        <w:t>如果 双方 不 能 通过 谈判 达成 和解 , 这 场 争端 可能 演变 成 一 场 更 广泛 、 更 持久 的</w:t>
      </w:r>
      <w:r>
        <w:rPr>
          <w:lang w:eastAsia="zh-CN"/>
        </w:rPr>
        <w:tab/>
      </w:r>
      <w:r>
        <w:rPr>
          <w:lang w:eastAsia="zh-CN"/>
        </w:rPr>
        <w:t xml:space="preserve"> 贸易</w:t>
      </w:r>
      <w:r>
        <w:rPr>
          <w:lang w:eastAsia="zh-CN"/>
        </w:rPr>
        <w:tab/>
      </w:r>
      <w:r>
        <w:rPr>
          <w:lang w:eastAsia="zh-CN"/>
        </w:rPr>
        <w:t>战</w:t>
      </w:r>
      <w:r>
        <w:rPr>
          <w:lang w:eastAsia="zh-CN"/>
        </w:rPr>
        <w:br w:type="textWrapping"/>
      </w:r>
      <w:r>
        <w:rPr>
          <w:lang w:eastAsia="zh-CN"/>
        </w:rPr>
        <w:t xml:space="preserve"> 欧洲 很多 主流 媒体 纷纷 载文 谴责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。</w:t>
      </w:r>
    </w:p>
    <w:p w14:paraId="09EF3C8D">
      <w:pPr>
        <w:rPr>
          <w:lang w:eastAsia="zh-CN"/>
        </w:rPr>
      </w:pPr>
      <w:r>
        <w:rPr>
          <w:lang w:eastAsia="zh-CN"/>
        </w:rPr>
        <w:t>德国 《 时代 周报 》 评论 称 , 美国 凭借 着 超级 大 国 的 地位 和 全球 第一 大 经济体 的 优势 , 正 在 向 全世界</w:t>
      </w:r>
      <w:r>
        <w:rPr>
          <w:lang w:eastAsia="zh-CN"/>
        </w:rPr>
        <w:tab/>
      </w:r>
      <w:r>
        <w:rPr>
          <w:lang w:eastAsia="zh-CN"/>
        </w:rPr>
        <w:t xml:space="preserve"> 发起 </w:t>
      </w:r>
      <w:r>
        <w:rPr>
          <w:lang w:eastAsia="zh-CN"/>
        </w:rPr>
        <w:tab/>
      </w:r>
      <w:r>
        <w:rPr>
          <w:lang w:eastAsia="zh-CN"/>
        </w:rPr>
        <w:t>贸易战 。</w:t>
      </w:r>
    </w:p>
    <w:p w14:paraId="2CE91ABE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>英国 华威 大学 制造业 集团 主席 苏善塔</w:t>
      </w:r>
      <w:r>
        <w:t>・</w:t>
      </w:r>
      <w:r>
        <w:rPr>
          <w:lang w:eastAsia="zh-CN"/>
        </w:rPr>
        <w:t>库玛</w:t>
      </w:r>
      <w:r>
        <w:t>・</w:t>
      </w:r>
      <w:r>
        <w:rPr>
          <w:lang w:eastAsia="zh-CN"/>
        </w:rPr>
        <w:t>巴塔查雅 勋爵 接受 记者 采访 时 表示 : " 从 中长期 来看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未来 可 言 , 短期 内 , 我 认为 这 更 多 是 由 政治 目的 所 主导 。</w:t>
      </w:r>
    </w:p>
    <w:p w14:paraId="05B3BA00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 xml:space="preserve"> 他 表示 , 虽然 各 国 的 经济 发展 战略 不同 , 但 这 不 应 阻碍 市场 的 进一步 开放 , 各 国 应 致力 于 促进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5AF356B5">
      <w:pPr>
        <w:rPr>
          <w:lang w:eastAsia="zh-CN"/>
        </w:rPr>
      </w:pPr>
      <w:r>
        <w:rPr>
          <w:lang w:eastAsia="zh-CN"/>
        </w:rPr>
        <w:t xml:space="preserve">谈到 美国 是否 希望 通过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来 重振 其 制造业 时 , 巴塔查雅 勋爵 表示 : " 没有 人 能够 通过 贸易战 赢得 任何 东西 。</w:t>
      </w:r>
    </w:p>
    <w:p w14:paraId="1D52F59F">
      <w:pPr>
        <w:rPr>
          <w:lang w:eastAsia="zh-CN"/>
        </w:rPr>
      </w:pPr>
      <w:r>
        <w:rPr>
          <w:lang w:eastAsia="zh-CN"/>
        </w:rPr>
        <w:t xml:space="preserve">" 这 会 给 像 我 的 公司 一样 的 美国 中小 企业 带来 沉重 打击 " 美国 《 纽约 时报 》 认为 , 美国 挑起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可能 影响 美 中 两 国 的 企业 和 消费者 , 预计 这 场 纠纷 将 席卷 全球 供应链 , 提高 企业 和 消费者 成本 , 并 扰乱 全球 股市 , 由于 预计 美国 将 与 几乎 其他 所有 国家 发生 长期 贸易 斗争 , 因此 股市 一直 波动 不定 。</w:t>
      </w:r>
    </w:p>
    <w:p w14:paraId="12A59C2C">
      <w:pPr>
        <w:rPr>
          <w:lang w:eastAsia="zh-CN"/>
        </w:rPr>
      </w:pPr>
      <w:r>
        <w:rPr>
          <w:lang w:eastAsia="zh-CN"/>
        </w:rPr>
        <w:t xml:space="preserve">特朗普 政府 正 从 多 个 方面 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这 对 美国 企业 造成 的 伤害 可能 比 给 中国 企业 造成 的 伤害 更 大 。</w:t>
      </w:r>
    </w:p>
    <w:p w14:paraId="7664FB6E">
      <w:pPr>
        <w:rPr>
          <w:lang w:eastAsia="zh-CN"/>
        </w:rPr>
      </w:pPr>
      <w:r>
        <w:rPr>
          <w:lang w:eastAsia="zh-CN"/>
        </w:rPr>
        <w:t xml:space="preserve">经济学家 认为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将 增加 美国 制造业 的 成本 , 可能 威胁 到 特朗普 长期以来 一直 表示 希望 保护 的 制造业 就业 岗位 , 而 其中 更 高 的 成本 最终 将 通过 供应链 传递 给 美国 消费者 。</w:t>
      </w:r>
    </w:p>
    <w:p w14:paraId="1B0E94B0">
      <w:pPr>
        <w:rPr>
          <w:lang w:eastAsia="zh-CN"/>
        </w:rPr>
      </w:pPr>
      <w:r>
        <w:rPr>
          <w:lang w:eastAsia="zh-CN"/>
        </w:rPr>
        <w:t xml:space="preserve">新加坡 《 联合 早报 》 5日 发表 题 为 《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升级 的 风险 》 的 文章 指出 , 从 长期 而言 , 贸易战 不 会 有 赢家 。</w:t>
      </w:r>
    </w:p>
    <w:p w14:paraId="196AE2CE">
      <w:pPr>
        <w:rPr>
          <w:lang w:eastAsia="zh-CN"/>
        </w:rPr>
      </w:pPr>
      <w:r>
        <w:rPr>
          <w:lang w:eastAsia="zh-CN"/>
        </w:rPr>
        <w:t>美国 在 上 个 世纪 10年代 推出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, 对 超过 2万 种 进口 商品 征收 高额 关税 , 引发 贸易 伙伴 采取 报复性 关税 措施 。</w:t>
      </w:r>
    </w:p>
    <w:p w14:paraId="5EF9B253">
      <w:pPr>
        <w:rPr>
          <w:lang w:eastAsia="zh-CN"/>
        </w:rPr>
      </w:pPr>
      <w:r>
        <w:rPr>
          <w:lang w:eastAsia="zh-CN"/>
        </w:rPr>
        <w:t>在 1929年 至 1914年 期间 ,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规模 萎缩 了 大约 66% , 美国 也 陷入 大 萧条 。。</w:t>
      </w:r>
    </w:p>
    <w:p w14:paraId="2C3AF3EB">
      <w:pPr>
        <w:rPr>
          <w:lang w:eastAsia="zh-CN"/>
        </w:rPr>
      </w:pPr>
      <w:r>
        <w:rPr>
          <w:lang w:eastAsia="zh-CN"/>
        </w:rPr>
        <w:t>日本 庆应 大学 经济 学部 教授 大西广 在 接受 记者 采访 时 表示 , 作为 最 发达 国家 的 美国 因为 产业 竞争力 下降 而 站在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一 侧 。</w:t>
      </w:r>
    </w:p>
    <w:p w14:paraId="6CAC4912">
      <w:pPr>
        <w:rPr>
          <w:lang w:eastAsia="zh-CN"/>
        </w:rPr>
      </w:pPr>
      <w:r>
        <w:rPr>
          <w:lang w:eastAsia="zh-CN"/>
        </w:rPr>
        <w:t>在 这 场 美国 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中 , 美国 将 会 承担 大量 的 损失 。</w:t>
      </w:r>
    </w:p>
    <w:p w14:paraId="287C3B6A">
      <w:pPr>
        <w:rPr>
          <w:lang w:eastAsia="zh-CN"/>
        </w:rPr>
      </w:pPr>
      <w:r>
        <w:rPr>
          <w:lang w:eastAsia="zh-CN"/>
        </w:rPr>
        <w:t>法国 《 费加罗报 》 网站 6 日 刊文 指出 , 随着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正式 开打 , 美国 国内 的 愤怒 情绪 上升 , 民众 担心 美国 经济 将 持续 遭到 损害 。</w:t>
      </w:r>
    </w:p>
    <w:p w14:paraId="41001F5C">
      <w:pPr>
        <w:rPr>
          <w:lang w:eastAsia="zh-CN"/>
        </w:rPr>
      </w:pPr>
      <w:r>
        <w:rPr>
          <w:lang w:eastAsia="zh-CN"/>
        </w:rPr>
        <w:t>但 特朗普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所 做 的 是 攻击 使用 中国 产品 的 美国 公司 , 这 会 给 像 我 的 公司 一样 的 美国 中小 企业 带来 沉重 打击 , 在 美国 中西部 地区 , 很多 人 都 会 因 此 而 遭受 打击 。</w:t>
      </w:r>
    </w:p>
    <w:p w14:paraId="3CBFDBB2">
      <w:pPr>
        <w:rPr>
          <w:lang w:eastAsia="zh-CN"/>
        </w:rPr>
      </w:pPr>
      <w:r>
        <w:rPr>
          <w:lang w:eastAsia="zh-CN"/>
        </w:rPr>
        <w:t>【 篇名 】 美国 乱 贴 " 经济 侵略 " 标签 实属 荒唐 之 举 【 日期 】 2018.07.07 【 来源 】 人民 日报 【 版次 】 第11 版 : 国际 6月 19日 , 美国 白宫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制造业 政策 办公室 发布 《 中国 的 经济 侵略 威胁 美国 及 世界 的 技术 和 知识 产权 》 报告 ( 以下 简称 《 报告 》 ) , 对 中国 经济 政策 进行 不实 指责 , 认为 中国 经济 增长 和 向 全球 价值链 高端 迈进 的 举动 , 绝大部分 是 不 遵守 全球 惯例 和 规则 的 进攻性 行为 和 政策 。</w:t>
      </w:r>
    </w:p>
    <w:p w14:paraId="275C1C40">
      <w:pPr>
        <w:rPr>
          <w:lang w:eastAsia="zh-CN"/>
        </w:rPr>
      </w:pPr>
      <w:r>
        <w:rPr>
          <w:lang w:eastAsia="zh-CN"/>
        </w:rPr>
        <w:t>《 报告 》 通 篇 一边倒 地 指责 、 攻击 中国 , 但 对 中国 改革 开放 以来 尤其是 加入 世贸 组织 后 , 在 国内 法律 体系 、 经济 体系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的 很 多 重大 调整 和 改革 视而不见 , 充满 偏见 。</w:t>
      </w:r>
    </w:p>
    <w:p w14:paraId="13B47BE6">
      <w:pPr>
        <w:rPr>
          <w:lang w:eastAsia="zh-CN"/>
        </w:rPr>
      </w:pPr>
      <w:r>
        <w:rPr>
          <w:lang w:eastAsia="zh-CN"/>
        </w:rPr>
        <w:t>更 令 人 担心 的 是 , 推出 《 报告 》 的 白宫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顾问 纳瓦罗 对 中 美 经贸 关系 一 系列 荒唐 谬论 , 似乎 有 演变 成 美国 政府 对 华 经贸 政策 支柱 的 倾向 。</w:t>
      </w:r>
    </w:p>
    <w:p w14:paraId="0E01E652">
      <w:pPr>
        <w:rPr>
          <w:lang w:eastAsia="zh-CN"/>
        </w:rPr>
      </w:pPr>
      <w:r>
        <w:rPr>
          <w:lang w:eastAsia="zh-CN"/>
        </w:rPr>
        <w:t>6月 28日 , 纳瓦罗 在 出席 哈德逊 研究所 的 会议 上 , 首次 出面 阐述 该 《 报告 》 , 表示 中国 的 做法 对 美国 构成 结构性 挑战 , 认为 中国 大部分 政策 与 做法 位 于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边界 之外 , 世贸 组织 等 多边 贸易 体系 难以 应对 。</w:t>
      </w:r>
    </w:p>
    <w:p w14:paraId="79EDA15E">
      <w:pPr>
        <w:rPr>
          <w:lang w:eastAsia="zh-CN"/>
        </w:rPr>
      </w:pPr>
      <w:r>
        <w:rPr>
          <w:lang w:eastAsia="zh-CN"/>
        </w:rPr>
        <w:t>他 还 表示 , 美国 政府 正在 谋求 改革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中 现有 的 很 多 不 合理 规定 。</w:t>
      </w:r>
    </w:p>
    <w:p w14:paraId="2C547B3A">
      <w:pPr>
        <w:rPr>
          <w:lang w:eastAsia="zh-CN"/>
        </w:rPr>
      </w:pPr>
      <w:r>
        <w:rPr>
          <w:lang w:eastAsia="zh-CN"/>
        </w:rPr>
        <w:t>与 建交 之初 相比 ,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规模 扩大 了 210多 倍 , 从 不 足 25亿 美元 上升 到 2017年 的 5817亿 美元 , 美国 对 华 出口 1519亿 美元 , 已 占到 美国 出口 的 8% 。</w:t>
      </w:r>
    </w:p>
    <w:p w14:paraId="129D5F9E">
      <w:pPr>
        <w:rPr>
          <w:lang w:eastAsia="zh-CN"/>
        </w:rPr>
      </w:pPr>
      <w:r>
        <w:rPr>
          <w:lang w:eastAsia="zh-CN"/>
        </w:rPr>
        <w:t>由于 经济 发展 阶段 和 双方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 等 因素 , 中 美 之间 在 货物 贸易 上 存在 着 较 大 的 不平衡 。</w:t>
      </w:r>
    </w:p>
    <w:p w14:paraId="3A69F4F5">
      <w:pPr>
        <w:rPr>
          <w:lang w:eastAsia="zh-CN"/>
        </w:rPr>
      </w:pPr>
      <w:r>
        <w:rPr>
          <w:lang w:eastAsia="zh-CN"/>
        </w:rPr>
        <w:t>但 中国 从 不 刻意 追求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, 也 愿意 扩大 美国 有 优势 、 中国 有 需求 的 商品 进口 。</w:t>
      </w:r>
    </w:p>
    <w:p w14:paraId="0DE73C90">
      <w:pPr>
        <w:rPr>
          <w:lang w:eastAsia="zh-CN"/>
        </w:rPr>
      </w:pPr>
      <w:r>
        <w:rPr>
          <w:lang w:eastAsia="zh-CN"/>
        </w:rPr>
        <w:t>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, 2016年 , 美国 对 华 服务 贸易 出口 达 869亿 美元 , 美国 保持 顺差 为 557亿 美元 。</w:t>
      </w:r>
    </w:p>
    <w:p w14:paraId="7B0B26D1">
      <w:pPr>
        <w:rPr>
          <w:lang w:eastAsia="zh-CN"/>
        </w:rPr>
      </w:pPr>
      <w:r>
        <w:rPr>
          <w:lang w:eastAsia="zh-CN"/>
        </w:rPr>
        <w:t>当前 中 美 经贸 关系 面临 较 严峻 局势 , 但 简单 将 美国 经济 问题 归咎于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与 中方 责任 更 像 是 缘木求鱼 。</w:t>
      </w:r>
    </w:p>
    <w:p w14:paraId="75DD1D34">
      <w:pPr>
        <w:rPr>
          <w:lang w:eastAsia="zh-CN"/>
        </w:rPr>
      </w:pPr>
      <w:r>
        <w:rPr>
          <w:lang w:eastAsia="zh-CN"/>
        </w:rPr>
        <w:t>美国 政府 与 中国 打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" 只 会 两败俱伤 , 而 凭着 想象力 单方面 指责 中国 是 掠夺性 国家 、 通过 官方 报告 给 中国 贴 " 经济 侵略 " 的 标签 并不 具有 建设性 , 中 美 关系 要 超越 " 修昔底德 陷阱 " , 需要 双方 相向 而 行 。</w:t>
      </w:r>
    </w:p>
    <w:p w14:paraId="3EB648B4">
      <w:pPr>
        <w:rPr>
          <w:lang w:eastAsia="zh-CN"/>
        </w:rPr>
      </w:pPr>
      <w:r>
        <w:rPr>
          <w:lang w:eastAsia="zh-CN"/>
        </w:rPr>
        <w:t>( 作者 为 商务部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经济 合作 研究院 研究员 ) </w:t>
      </w:r>
      <w:r>
        <w:rPr>
          <w:lang w:eastAsia="zh-CN"/>
        </w:rPr>
        <w:br w:type="textWrapping"/>
      </w:r>
    </w:p>
    <w:p w14:paraId="7210021F">
      <w:pPr>
        <w:rPr>
          <w:lang w:eastAsia="zh-CN"/>
        </w:rPr>
      </w:pPr>
      <w:r>
        <w:rPr>
          <w:lang w:eastAsia="zh-CN"/>
        </w:rPr>
        <w:t>【 篇名 】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贻害 全球 【 日期 】 2018.07.07 【 来源 】 人民 日报 【 版次 】 第03 版 : 要闻 7月 6日 , 注定 要 在 国际 贸易 史 上 留下 浓重 的 一 笔 。</w:t>
      </w:r>
    </w:p>
    <w:p w14:paraId="6A2E6B49">
      <w:pPr>
        <w:rPr>
          <w:lang w:eastAsia="zh-CN"/>
        </w:rPr>
      </w:pPr>
      <w:r>
        <w:rPr>
          <w:lang w:eastAsia="zh-CN"/>
        </w:rPr>
        <w:t xml:space="preserve">美国 违反 世贸 规则 , 发动 迄今为止 规模 最 大 的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对 140亿 美元 中国 产品 强行 加征 25% 的 关税 。</w:t>
      </w:r>
    </w:p>
    <w:p w14:paraId="78B24076">
      <w:pPr>
        <w:rPr>
          <w:lang w:eastAsia="zh-CN"/>
        </w:rPr>
      </w:pPr>
      <w:r>
        <w:rPr>
          <w:lang w:eastAsia="zh-CN"/>
        </w:rPr>
        <w:t>然而 , 美国 无理 耍横 之 举 所 夹带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却 是 贻害无穷 , 既 有损 中 美 两 国 企业 和 人民 的 利益 , 也 严重 威胁 着 全球 自由 贸易 和 多边 体制 , 阻碍 世界 经济 复苏 步伐 。</w:t>
      </w:r>
    </w:p>
    <w:p w14:paraId="695FF450">
      <w:pPr>
        <w:rPr>
          <w:lang w:eastAsia="zh-CN"/>
        </w:rPr>
      </w:pPr>
      <w:r>
        <w:rPr>
          <w:lang w:eastAsia="zh-CN"/>
        </w:rPr>
        <w:t>中国 是 世界 第二 大 经济体 , 中 美 两 国 经济 深度 交融 , 美国 对 自己 的 第一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伙伴国 都 敢 撕破脸 大打出手 , 跟 其他 贸易 伙伴国 在 解决 所谓 美国 " 吃亏 " 问题 时 , 华盛顿 还 会 有 什么 顾忌 呢 一旦 这 种 贸易 霸凌 主义  得寸进尺 、 大行其道 , 国际 贸易 还 有 什么 公平 公正 可言 美国 由 着 性子 提高 关税 保护 国内 产业 只 能 是 一厢情愿 、 死路 一 条 。</w:t>
      </w:r>
    </w:p>
    <w:p w14:paraId="212C8E3C">
      <w:pPr>
        <w:rPr>
          <w:lang w:eastAsia="zh-CN"/>
        </w:rPr>
      </w:pPr>
      <w:r>
        <w:rPr>
          <w:lang w:eastAsia="zh-CN"/>
        </w:rPr>
        <w:t>经合 组织 预计 , 如果 美国 率先 提高 关税 引发 他国 反制 , 最终 将 导致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成本 上涨 10% , 全球 贸易量 减少 6% 。</w:t>
      </w:r>
    </w:p>
    <w:p w14:paraId="45596039">
      <w:pPr>
        <w:rPr>
          <w:lang w:eastAsia="zh-CN"/>
        </w:rPr>
      </w:pPr>
      <w:r>
        <w:rPr>
          <w:lang w:eastAsia="zh-CN"/>
        </w:rPr>
        <w:t xml:space="preserve">美国 智库 布鲁金斯 学会 的 研究 则 表明 , 如果 全球 爆发 严重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即 关税 增加 40% , 全球 经济 将 重现 上 世纪 10年代 的 大 萧条 。</w:t>
      </w:r>
    </w:p>
    <w:p w14:paraId="64DCCEB8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严重 损害 贸易 自由化 便利化 , 既 是 在 向 全 世界 开火 , 也 是 在 向 自己 开火 。</w:t>
      </w:r>
    </w:p>
    <w:p w14:paraId="64CFD184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以 互利 共赢 为 基础 的 , 强买强卖 、 使诈 利诱 、 恐吓 威胁 , 都 是 对 自由 贸易 的 扭曲 , 违背 市场 规律 , 也 将 导致 全球 范围 的 资源 错配 , 最终 损人 害己 。</w:t>
      </w:r>
    </w:p>
    <w:p w14:paraId="13A58F8B">
      <w:pPr>
        <w:rPr>
          <w:lang w:eastAsia="zh-CN"/>
        </w:rPr>
      </w:pPr>
      <w:r>
        <w:rPr>
          <w:lang w:eastAsia="zh-CN"/>
        </w:rPr>
        <w:t>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行径 , 正 在 严重 危害 全球 产业链 和 价值链 安全 , 引发 全球 市场 动荡 , 还 将 波及 全球 更 多 无辜 的 跨国公司 、 一般 企业 和 普通 消费者 , 不但 无助 还 将 有损于 美国 企业 和 人民 利益 。</w:t>
      </w:r>
    </w:p>
    <w:p w14:paraId="51809220">
      <w:pPr>
        <w:rPr>
          <w:lang w:eastAsia="zh-CN"/>
        </w:rPr>
      </w:pPr>
      <w:r>
        <w:rPr>
          <w:lang w:eastAsia="zh-CN"/>
        </w:rPr>
        <w:t>事 到 如今 , 美方 必须 认清 一 个 现实 , 任何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大棒 , 都 吓 不 着 、 难 不 倒 中国 , 勤劳 智慧 勇敢 的 中国 人民 向来 不 惧怕 任何 外部 压力 , 在 站 起来 、 富 起来 、 强 起来 的 历史 进程 中 , 我们 演绎 了 一 个 个化 压力 为 动力 、 把 自己 的 事情 办 得 更 好 的 精彩 故事 。</w:t>
      </w:r>
    </w:p>
    <w:p w14:paraId="4C72AC2B">
      <w:pPr>
        <w:rPr>
          <w:lang w:eastAsia="zh-CN"/>
        </w:rPr>
      </w:pPr>
      <w:r>
        <w:rPr>
          <w:lang w:eastAsia="zh-CN"/>
        </w:rPr>
        <w:t>今天 , 以 雄厚 的 发展 实力 和 强大 的 道义 感召力 走近 世界 舞台 中央 的 中国 , 会 容忍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, 损害 国家 核心 利益 和 人民 群众 利益 , 作出 无 原则 的 退让 更 何况 作为 一 个 负 责任 大 国 , 中国 清醒 地 认识 到 , 打赢 跟 美国 的 这 场 贸易战 , 让 美国 实实在在 地 明白 , 贸易 霸凌 主义  没有 出路 和 未来 , 也 是 在 捍卫 国际 经贸 秩序 , 为 全球 发展 撑起 一 片 天 。</w:t>
      </w:r>
    </w:p>
    <w:p w14:paraId="6643BF97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</w:p>
    <w:p w14:paraId="5019F91E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永远 休想 得逞 !</w:t>
      </w:r>
    </w:p>
    <w:p w14:paraId="0F76D802">
      <w:pPr>
        <w:rPr>
          <w:lang w:eastAsia="zh-CN"/>
        </w:rPr>
      </w:pPr>
      <w:r>
        <w:rPr>
          <w:lang w:eastAsia="zh-CN"/>
        </w:rPr>
        <w:t xml:space="preserve">【 篇名 】 美国 挑起 对 外 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给 世界 带来 三重 危害 【 日期 】 2018.07.08 【 来源 】 人民 日报 【 版次 】 第01 版 : 要闻 今年 以来 , 美国 政府 打 着 " 美国 优先 " 的 旗号 , 摆出 不惜 向 全 世界 叫板 的 架势 , 导致 国际 贸易 一直 阴霾 笼罩 。</w:t>
      </w:r>
    </w:p>
    <w:p w14:paraId="674C928D">
      <w:pPr>
        <w:rPr>
          <w:lang w:eastAsia="zh-CN"/>
        </w:rPr>
      </w:pPr>
      <w:r>
        <w:rPr>
          <w:lang w:eastAsia="zh-CN"/>
        </w:rPr>
        <w:t>无论是 盟友 、 邻居 还是 伙伴 , 都 成 了 美国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刀锋 所 指 的 对象 。</w:t>
      </w:r>
    </w:p>
    <w:p w14:paraId="7F9F0728">
      <w:pPr>
        <w:rPr>
          <w:lang w:eastAsia="zh-CN"/>
        </w:rPr>
      </w:pPr>
      <w:r>
        <w:rPr>
          <w:lang w:eastAsia="zh-CN"/>
        </w:rPr>
        <w:t>在 美国 历史 上 , 热战 、 冷战 、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都 没 少 打 , 但 同时 与 这么 多 国家 对着干 , 还是 头一 遭 。</w:t>
      </w:r>
    </w:p>
    <w:p w14:paraId="12E284DE">
      <w:pPr>
        <w:rPr>
          <w:lang w:eastAsia="zh-CN"/>
        </w:rPr>
      </w:pPr>
      <w:r>
        <w:rPr>
          <w:lang w:eastAsia="zh-CN"/>
        </w:rPr>
        <w:t xml:space="preserve">历史 一再 证明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损人 害己 , 将 导致 混乱 无序 , 威胁 世界 经贸 体系 和 全球 经济 增长 , 各 方 都 将 付出 巨大 代价 。</w:t>
      </w:r>
    </w:p>
    <w:p w14:paraId="170FEB87">
      <w:pPr>
        <w:rPr>
          <w:lang w:eastAsia="zh-CN"/>
        </w:rPr>
      </w:pPr>
      <w:r>
        <w:rPr>
          <w:lang w:eastAsia="zh-CN"/>
        </w:rPr>
        <w:t xml:space="preserve">20世纪 10年代 , 美国 发起 的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导致 国际 贸易 萎缩 66% , 并 被 认为 加重 了 世界 经济 大 萧条 的 程度 。</w:t>
      </w:r>
    </w:p>
    <w:p w14:paraId="430EF761">
      <w:pPr>
        <w:rPr>
          <w:lang w:eastAsia="zh-CN"/>
        </w:rPr>
      </w:pPr>
      <w:r>
        <w:rPr>
          <w:lang w:eastAsia="zh-CN"/>
        </w:rPr>
        <w:t xml:space="preserve">但 美国 似乎 选择 了 遗忘 , 固执 地 再次 吹响 保护主义 号角 , 打响 了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第一 枪 , 给 世界 经济 造成 三重 危害 。</w:t>
      </w:r>
    </w:p>
    <w:p w14:paraId="30351623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一旦 开打 , 全球 范围 的 商品 成本 、 价格 、 流动 都 会 发生 不 可 预测 的 变化 , 所有 国家 都 会 受到 波及 , 跨国 公司 更 是 首当其冲 。</w:t>
      </w:r>
    </w:p>
    <w:p w14:paraId="7F9F04A4">
      <w:pPr>
        <w:rPr>
          <w:lang w:eastAsia="zh-CN"/>
        </w:rPr>
      </w:pPr>
      <w:r>
        <w:rPr>
          <w:lang w:eastAsia="zh-CN"/>
        </w:rPr>
        <w:t>清华 大学 国家 金融 研究院 院长 朱民 估计 , 仅 中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就 将 造成 全球 产业链 4000多亿 美元 的 损失 。</w:t>
      </w:r>
    </w:p>
    <w:p w14:paraId="1282162B">
      <w:pPr>
        <w:rPr>
          <w:lang w:eastAsia="zh-CN"/>
        </w:rPr>
      </w:pPr>
      <w:r>
        <w:rPr>
          <w:lang w:eastAsia="zh-CN"/>
        </w:rPr>
        <w:t>当代 经济学界 对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为 战后 世界 经济 作出 的 贡献 具有 共识 : 世界 贸易 推动 了 世界 经济 大幅 增长 , 贫困 人口 历史 上 首 次 绝对性 减少 。</w:t>
      </w:r>
    </w:p>
    <w:p w14:paraId="23993C93">
      <w:pPr>
        <w:rPr>
          <w:lang w:eastAsia="zh-CN"/>
        </w:rPr>
      </w:pPr>
      <w:r>
        <w:rPr>
          <w:lang w:eastAsia="zh-CN"/>
        </w:rPr>
        <w:t>美国 曾 是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" 设计者 " , 如今 却 沦为 赤裸裸 的 " 破坏者 " , 不仅 违反 作为 市场 经济 基础 的 契约 精神 , 而且 正在 颠覆 全球 开放性 的 贸易 秩序 。</w:t>
      </w:r>
    </w:p>
    <w:p w14:paraId="48B59BC8">
      <w:pPr>
        <w:rPr>
          <w:lang w:eastAsia="zh-CN"/>
        </w:rPr>
      </w:pPr>
      <w:r>
        <w:rPr>
          <w:lang w:eastAsia="zh-CN"/>
        </w:rPr>
        <w:t>据 报道 , 美国 政府 正在 起草 法案 , 要求 国会 授权 总统 不 经过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即 可 提高 进口 货物 关税 。</w:t>
      </w:r>
    </w:p>
    <w:p w14:paraId="7A263353">
      <w:pPr>
        <w:rPr>
          <w:lang w:eastAsia="zh-CN"/>
        </w:rPr>
      </w:pPr>
      <w:r>
        <w:rPr>
          <w:lang w:eastAsia="zh-CN"/>
        </w:rPr>
        <w:t>世贸 组织 总 干事 阿泽维多 表示 , 如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遭到 破坏 , 全球 经济 增长率 将 下降 2.4 个 百分点 , 60% 的 全球 贸易 会 消失 。</w:t>
      </w:r>
    </w:p>
    <w:p w14:paraId="268BF808">
      <w:pPr>
        <w:rPr>
          <w:lang w:eastAsia="zh-CN"/>
        </w:rPr>
      </w:pPr>
      <w:r>
        <w:rPr>
          <w:lang w:eastAsia="zh-CN"/>
        </w:rPr>
        <w:t>第三 害 是 损害 世界 经济 复苏 动力  当前 , 世界 经济 复苏 依然 脆弱 , 越来越 多 的 经济学家 担心 ,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正对 世界 经济 造成 严重 破坏 。</w:t>
      </w:r>
    </w:p>
    <w:p w14:paraId="62B70E91">
      <w:pPr>
        <w:rPr>
          <w:lang w:eastAsia="zh-CN"/>
        </w:rPr>
      </w:pPr>
      <w:r>
        <w:rPr>
          <w:lang w:eastAsia="zh-CN"/>
        </w:rPr>
        <w:t>牛津 研究所 报告 强调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产生 的 风险 已 严重 影响 商业 信心 和 投资 , 搅乱 全球 金融 市场 。</w:t>
      </w:r>
    </w:p>
    <w:p w14:paraId="23B6AB57">
      <w:pPr>
        <w:rPr>
          <w:lang w:eastAsia="zh-CN"/>
        </w:rPr>
      </w:pPr>
      <w:r>
        <w:rPr>
          <w:lang w:eastAsia="zh-CN"/>
        </w:rPr>
        <w:t>美国 搞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, 正 迫使 世界 经济 这 艘 轮船 驶向 风高浪急 的 险滩 。</w:t>
      </w:r>
    </w:p>
    <w:p w14:paraId="31D7FA34">
      <w:pPr>
        <w:rPr>
          <w:lang w:eastAsia="zh-CN"/>
        </w:rPr>
      </w:pPr>
      <w:r>
        <w:rPr>
          <w:lang w:eastAsia="zh-CN"/>
        </w:rPr>
        <w:t>面对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行径 , 越来越 多 国家 选择 坚决 回击 。</w:t>
      </w:r>
    </w:p>
    <w:p w14:paraId="45A66F50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子弹 还 将 继续 飞行 , 未来 的 较量 将 更为 激烈 。</w:t>
      </w:r>
    </w:p>
    <w:p w14:paraId="1D092269">
      <w:pPr>
        <w:rPr>
          <w:lang w:eastAsia="zh-CN"/>
        </w:rPr>
      </w:pPr>
      <w:r>
        <w:rPr>
          <w:lang w:eastAsia="zh-CN"/>
        </w:rPr>
        <w:t>国际 社会 当前 应对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实践 证明 , 面对 美方 一意孤行 、 毫 无 诚信 、 蛮不讲理 的 做法 , 各 国 现在 已 是 唇亡齿寒 、 荣辱与共 。</w:t>
      </w:r>
    </w:p>
    <w:p w14:paraId="0279E187">
      <w:pPr>
        <w:rPr>
          <w:lang w:eastAsia="zh-CN"/>
        </w:rPr>
      </w:pPr>
      <w:r>
        <w:rPr>
          <w:lang w:eastAsia="zh-CN"/>
        </w:rPr>
        <w:t>为 维护 自身 利益 和 尊严 , 捍卫 " 掌握 自己 命运 " 的 " 天赋 国权 " , 各 国 必须 抛弃 幻想 , 团结 一致 , 结成 维护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统一 战线 , 坚决 反对 自私自利 、 短视 封闭 的 狭隘 政策 , 绝 不 对 保护主义 让步 , 绝 不 向 单边主义 低头 。</w:t>
      </w:r>
    </w:p>
    <w:p w14:paraId="18CDA12E">
      <w:pPr>
        <w:rPr>
          <w:lang w:eastAsia="zh-CN"/>
        </w:rPr>
      </w:pPr>
      <w:r>
        <w:rPr>
          <w:lang w:eastAsia="zh-CN"/>
        </w:rPr>
        <w:t>同时 , 各 国 应 在 经济 全球化 的 旗帜 下 , 加速 推进 多 双边 和 区域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 谈判 , 完善 全球 经济 贸易 治理 , 支持 多边 贸易 体制 , 共同 构建 开放型 世界 经济 。</w:t>
      </w:r>
    </w:p>
    <w:p w14:paraId="23AD30D7">
      <w:pPr>
        <w:rPr>
          <w:lang w:eastAsia="zh-CN"/>
        </w:rPr>
      </w:pPr>
      <w:r>
        <w:rPr>
          <w:lang w:eastAsia="zh-CN"/>
        </w:rPr>
        <w:t>【 篇名 】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盲动症 注定 引火烧身 【 日期 】 2018.07.08 【 来源 】 人民 日报 【 版次 】 第01 版 : 要闻 " 这 一 天 或许 会 成为 一 个 经济史 上 臭名昭著 的 日子 。</w:t>
      </w:r>
    </w:p>
    <w:p w14:paraId="46376B64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公道 自 在 人心 , 白宫 逞一时 之 " 勇 " 发动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不仅 冲击 正常 国际 贸易、 扰乱 全球 经济 , 还 将 严重 损害 美国 自身 利益 。</w:t>
      </w:r>
    </w:p>
    <w:p w14:paraId="771CBCCA">
      <w:pPr>
        <w:rPr>
          <w:lang w:eastAsia="zh-CN"/>
        </w:rPr>
      </w:pPr>
      <w:r>
        <w:rPr>
          <w:lang w:eastAsia="zh-CN"/>
        </w:rPr>
        <w:t>让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盲动 症 日渐 加重 的 原因 很 复杂 , 但 有 一 件 事 是 明摆 着 的 , 那 就 是 某些 人 公然 漠视 " 贸易战 是 把 双刃 剑 " 这样 一 个 再 浅显 不过 的 道理 , 仿佛 由 美国 次贷 危机 演化 成 的 国际 金融 危机 不曾 有 过 , 仿佛 苦苦 挣扎 多 年 才 走向 复苏 早 已 是 几 个 世纪 前 的 旧事 , 仿佛 美国 经济 真的 炼就 了 任凭 国际 大 环境 冲击 的 金刚 不 坏 之 身 。</w:t>
      </w:r>
    </w:p>
    <w:p w14:paraId="2483884C">
      <w:pPr>
        <w:rPr>
          <w:lang w:eastAsia="zh-CN"/>
        </w:rPr>
      </w:pPr>
      <w:r>
        <w:rPr>
          <w:lang w:eastAsia="zh-CN"/>
        </w:rPr>
        <w:t>即便 在 美国 国内 , 对 白宫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盲动症 的 质疑 也 是 有力 的 , 对 引火烧身 的 担忧 也 是 真切 的 。</w:t>
      </w:r>
    </w:p>
    <w:p w14:paraId="65108946">
      <w:pPr>
        <w:rPr>
          <w:lang w:eastAsia="zh-CN"/>
        </w:rPr>
      </w:pPr>
      <w:r>
        <w:rPr>
          <w:lang w:eastAsia="zh-CN"/>
        </w:rPr>
        <w:t xml:space="preserve">从 哈雷 – 戴维森 摩托车 公司 " 逃离 行动 " , 到 通用 汽车 公司 的 收缩 计划 , 白宫 对 外 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以 重振 国内 制造业 和 保护 国内 就业 的 所谓 初衷 被 打上 一 个 个 大大 的 问号 。</w:t>
      </w:r>
    </w:p>
    <w:p w14:paraId="466F2F13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不仅 将 阻隔 供应链 高效 整合 , 还 将 推高 产品 价格 、 抑制 企业 投资 , 无异于 在 企业 内部 竖起 一 堵 " 墙 " 。</w:t>
      </w:r>
    </w:p>
    <w:p w14:paraId="3A75829B">
      <w:pPr>
        <w:rPr>
          <w:lang w:eastAsia="zh-CN"/>
        </w:rPr>
      </w:pPr>
      <w:r>
        <w:rPr>
          <w:lang w:eastAsia="zh-CN"/>
        </w:rPr>
        <w:t>美国 全 国 对 外 贸易 理事会 统计 , 为 反制 美国 关税 举措 , 目前 美国 主要 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已 准备 了 约 900亿 美元 关税 清单 , 这 将 令 数百万 美国 就业 岗位 受到 威胁 。</w:t>
      </w:r>
    </w:p>
    <w:p w14:paraId="492053D8">
      <w:pPr>
        <w:rPr>
          <w:lang w:eastAsia="zh-CN"/>
        </w:rPr>
      </w:pPr>
      <w:r>
        <w:rPr>
          <w:lang w:eastAsia="zh-CN"/>
        </w:rPr>
        <w:t>美国 的 农民 不 干 了 –– " 我们 需要 继续 同 中国 做 生意 , 而 不 被 这些 关税 措施 所 干扰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开打 后 , 每 吨 贵 了 约 600 元 人民币 的 美国 大豆 失去 价格 优势 , 在 中国 市场 难寻 买主 。</w:t>
      </w:r>
    </w:p>
    <w:p w14:paraId="783D4FA5">
      <w:pPr>
        <w:rPr>
          <w:lang w:eastAsia="zh-CN"/>
        </w:rPr>
      </w:pPr>
      <w:r>
        <w:rPr>
          <w:lang w:eastAsia="zh-CN"/>
        </w:rPr>
        <w:t>美国 大豆 协会 预计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使 今年 美国 大豆 产值 减少 60亿 美元 。</w:t>
      </w:r>
    </w:p>
    <w:p w14:paraId="63256666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。</w:t>
      </w:r>
    </w:p>
    <w:p w14:paraId="2CD641D4">
      <w:pPr>
        <w:rPr>
          <w:lang w:eastAsia="zh-CN"/>
        </w:rPr>
      </w:pPr>
      <w:r>
        <w:rPr>
          <w:lang w:eastAsia="zh-CN"/>
        </w:rPr>
        <w:t>当下 , 华盛顿 一些 人 甚至 公然 鼓噪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很 好 , 而且 很 容易 赢 " 。</w:t>
      </w:r>
    </w:p>
    <w:p w14:paraId="32A835A3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重要性 不言而喻 , 这 份 大 家业 需要 各 国 一 道 用心 呵护 , 需要 在 调整 中 不断 做 大 做 强 , 让 每 一 方 都 有 足够 的 获得 感和 舒适度 。</w:t>
      </w:r>
    </w:p>
    <w:p w14:paraId="7A1E7CF6">
      <w:pPr>
        <w:rPr>
          <w:lang w:eastAsia="zh-CN"/>
        </w:rPr>
      </w:pPr>
      <w:r>
        <w:rPr>
          <w:lang w:eastAsia="zh-CN"/>
        </w:rPr>
        <w:t>但愿 美国 能 从 这 句 充满 东方 智慧 的 大白话 中 有所 醒悟 , 早日 医治 好 自己 有 百 害 而 无 一 利 、 到头来 引火烧身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盲动 症 。</w:t>
      </w:r>
    </w:p>
    <w:p w14:paraId="49FC7E33">
      <w:pPr>
        <w:rPr>
          <w:lang w:eastAsia="zh-CN"/>
        </w:rPr>
      </w:pPr>
      <w:r>
        <w:rPr>
          <w:lang w:eastAsia="zh-CN"/>
        </w:rPr>
        <w:t>【 篇名 】 美国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零和论 " 是 一 种 危害 世界 的 心魔 【 日期 】 2018.07.09 【 来源 】 人民 日报 【 版次 】 第03 版 : 要闻 ( 显示 PDF 版面 ) " 试图 用 关税 壁垒 解决 本国 在 多边 贸易 中 的 赤字 问题 , 只 会 适得其反 " " 美国 政府 绕开 世贸 组织 对 华 加征 关税 将 损害 以 规则 为 基础 的 国际 贸易 体系 " ...... 这 几 天 , 美方 对 中国 产品 强征 关税 的 举动 招致 国际 社会 一 片 嘘声 。</w:t>
      </w:r>
    </w:p>
    <w:p w14:paraId="1E5AC0D9">
      <w:pPr>
        <w:rPr>
          <w:lang w:eastAsia="zh-CN"/>
        </w:rPr>
      </w:pPr>
      <w:r>
        <w:rPr>
          <w:lang w:eastAsia="zh-CN"/>
        </w:rPr>
        <w:t>然而 , 其 背后 隐含 着 一 种 心魔 : "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只 有 竞争 、 难 有 共赢 " " 别 国 跑快 了 , 美国 就 要 受 威胁 ; 别 国 发展 好 了 , 美国 就 要 遭殃 " 。</w:t>
      </w:r>
    </w:p>
    <w:p w14:paraId="1AA4F889">
      <w:pPr>
        <w:rPr>
          <w:lang w:eastAsia="zh-CN"/>
        </w:rPr>
      </w:pPr>
      <w:r>
        <w:rPr>
          <w:lang w:eastAsia="zh-CN"/>
        </w:rPr>
        <w:t>美国 这 种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零 和 论 " , 违背 规律 , 逆流 而 动 , 不仅 冲击 着 中 美 经贸 合作 , 也 给 整个 世界 经济 带来 很 大 的 不确定性 。</w:t>
      </w:r>
    </w:p>
    <w:p w14:paraId="45DF5FFC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史 再三 证明 , 单边 保护 主义 是 一 项 零和 游戏 , 谁 玩 谁 倒霉 , 除了 引发 贸易战 , 没有 任何 好处 , 既 解决 不 了 本国 结构性 问题 , 也 保护 不 了 本国 工人 的 " 饭碗 " , 更 会 损害 全球 广大 消费者 利益 。</w:t>
      </w:r>
    </w:p>
    <w:p w14:paraId="25721393">
      <w:pPr>
        <w:rPr>
          <w:lang w:eastAsia="zh-CN"/>
        </w:rPr>
      </w:pPr>
      <w:r>
        <w:rPr>
          <w:lang w:eastAsia="zh-CN"/>
        </w:rPr>
        <w:t>当前 , 全球 经济 复苏 尤其 需要 稳定 的 全球 投资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活动 , 美方 一意孤行 、 乱舞 贸易 保护 主义 大棒 , 注定 会 搅乱 国际 贸易 秩序 , 阻碍 经济 全球化 发展 进程 。</w:t>
      </w:r>
    </w:p>
    <w:p w14:paraId="2465BDC1">
      <w:pPr>
        <w:rPr>
          <w:lang w:eastAsia="zh-CN"/>
        </w:rPr>
      </w:pPr>
      <w:r>
        <w:rPr>
          <w:lang w:eastAsia="zh-CN"/>
        </w:rPr>
        <w:t>美国 只有 摈弃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零和论 " , 顺势而为 , 才 有 可能 与 全 世界 各 国 一 道 做大 经贸 合作 蛋糕 , 给 全 世界 各 国 人民 带来 更 多 福祉 , 创造 更 多 发展 红利 。</w:t>
      </w:r>
    </w:p>
    <w:p w14:paraId="6E2D564C">
      <w:pPr>
        <w:rPr>
          <w:lang w:eastAsia="zh-CN"/>
        </w:rPr>
      </w:pPr>
      <w:r>
        <w:rPr>
          <w:lang w:eastAsia="zh-CN"/>
        </w:rPr>
        <w:t>【 篇名 】 应询 介绍 缓解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影响 有关 政策 考虑 【 日期 】 2018.07.10 【 来源 】 人民 日报 【 版次 】 第02 版 : 要闻 本 报 北京 7月 9日 电 ( 记者 王珂 ) 商务部 新闻 发言人 9日 应询 介绍 缓解 中 美 贸易 摩擦 影响 有关 政策 考虑 。</w:t>
      </w:r>
    </w:p>
    <w:p w14:paraId="5C54A2DC">
      <w:pPr>
        <w:rPr>
          <w:lang w:eastAsia="zh-CN"/>
        </w:rPr>
      </w:pPr>
      <w:r>
        <w:rPr>
          <w:lang w:eastAsia="zh-CN"/>
        </w:rPr>
        <w:t>有 记者 问 : 中方 如何 缓解 企业 在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中 受到 的 影响 答 : 对于 美方 7月 6日 加征 关税 措施 , 中方 不得不 做出 必要 反击 。</w:t>
      </w:r>
    </w:p>
    <w:p w14:paraId="35F8B880">
      <w:pPr>
        <w:rPr>
          <w:lang w:eastAsia="zh-CN"/>
        </w:rPr>
      </w:pPr>
      <w:r>
        <w:rPr>
          <w:lang w:eastAsia="zh-CN"/>
        </w:rPr>
        <w:t>中方 在 研究 对 美 征税 反制 产品 清单 过程 中 , 已 充分 考虑 了 进口 产品 的 替代性 , 以及 对于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的 整体 影响 。</w:t>
      </w:r>
    </w:p>
    <w:p w14:paraId="21CAD387">
      <w:pPr>
        <w:rPr>
          <w:lang w:eastAsia="zh-CN"/>
        </w:rPr>
      </w:pPr>
      <w:r>
        <w:rPr>
          <w:lang w:eastAsia="zh-CN"/>
        </w:rPr>
        <w:t>【 篇名 】 美国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论 " 是 一 笔 偏心 的 糊涂 账 【 日期 】 2018.07.10 【 来源 】 人民 日报 【 版次 】 第02 版 : 要 闻 美国 为 自己 的 单边 贸易 保护 主义 行为 找 了 很多 理由 , 所谓 " 贸易 不 平衡 论 " 就 是 其中 之一 。</w:t>
      </w:r>
    </w:p>
    <w:p w14:paraId="7D21B163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讲究 你来我往 、 你 情 我 愿 , 有 赚头 大家 才 会 把 生意 做 下去 。</w:t>
      </w:r>
    </w:p>
    <w:p w14:paraId="109F30E2">
      <w:pPr>
        <w:rPr>
          <w:lang w:eastAsia="zh-CN"/>
        </w:rPr>
      </w:pPr>
      <w:r>
        <w:rPr>
          <w:lang w:eastAsia="zh-CN"/>
        </w:rPr>
        <w:t>多少 年 过来 了 , 怎么 " 不 平衡 " 时 至 今日 才 成 了 美国 的 一 块 心病 更 吊诡 的 是 , 为什么 美国 这个 实力 最 强 的 国家 倒 成 了 " 不 平衡 " 的 " 最 大 受害者 " 莫非 白宫 前 几 位 主人 真的 都 乐此不疲 地 出卖 本国 利益 , 或者 软弱 得 不 敢 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据理力争 国际 贸易 怎么 就 不 平衡 了 白宫 立论 的 依据 主要 有 两 点 : 一 是 跟 他 国 做 生意 时 , 美国 贸易 逆差 规模 过 大 , 已经 到 了不得不 强力 解决 的 程度 ; 二 是 贸易 伙伴 对 美国 不 公平 、 政策 不 对等 , 弄得 美国 经济 利益 受损 , 产业 和 就业 遭殃 。</w:t>
      </w:r>
    </w:p>
    <w:p w14:paraId="462302C7">
      <w:pPr>
        <w:rPr>
          <w:lang w:eastAsia="zh-CN"/>
        </w:rPr>
      </w:pPr>
      <w:r>
        <w:rPr>
          <w:lang w:eastAsia="zh-CN"/>
        </w:rPr>
        <w:t>谈论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要 拿 数字 说话 。</w:t>
      </w:r>
    </w:p>
    <w:p w14:paraId="482E5A5E">
      <w:pPr>
        <w:rPr>
          <w:lang w:eastAsia="zh-CN"/>
        </w:rPr>
      </w:pPr>
      <w:r>
        <w:rPr>
          <w:lang w:eastAsia="zh-CN"/>
        </w:rPr>
        <w:t>以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为 例 , 根据 中国 和 美国 政府 机构 专家 组成 的 工作组 测算 结果 , 美国 官方 统计 的 对 华 贸易 逆差 被 高估 了 20% 左右 。</w:t>
      </w:r>
    </w:p>
    <w:p w14:paraId="354DAC54">
      <w:pPr>
        <w:rPr>
          <w:lang w:eastAsia="zh-CN"/>
        </w:rPr>
      </w:pPr>
      <w:r>
        <w:rPr>
          <w:lang w:eastAsia="zh-CN"/>
        </w:rPr>
        <w:t>更 令 人 难以 信服 的 是 , 美国 政府 引用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数据 只 包括 货物 贸易 , 并 未 反映 服务 贸易 。</w:t>
      </w:r>
    </w:p>
    <w:p w14:paraId="7FD8E6BB">
      <w:pPr>
        <w:rPr>
          <w:lang w:eastAsia="zh-CN"/>
        </w:rPr>
      </w:pPr>
      <w:r>
        <w:rPr>
          <w:lang w:eastAsia="zh-CN"/>
        </w:rPr>
        <w:t>美国 服务业 占 gdp 的 70% 以上 , 怎么 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账 时 会 搞丢 了 这么 一 大 块 道理 很 简单 , 美国 服务 贸易 顺差 不 小 , 如果 算 进去 , 所谓 的 " 贸易 不 平衡 论 " 就 更 立 不 住 了 。</w:t>
      </w:r>
    </w:p>
    <w:p w14:paraId="3F189A6E">
      <w:pPr>
        <w:rPr>
          <w:lang w:eastAsia="zh-CN"/>
        </w:rPr>
      </w:pPr>
      <w:r>
        <w:rPr>
          <w:lang w:eastAsia="zh-CN"/>
        </w:rPr>
        <w:t>美国 不 肯 将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服务 贸易 放到 一起 讨论 也 就 罢了 , 把 货物 贸易 逆差 单 拉 出来 说事 , 也 得 求真务实 地 看看 , 是 怎样 走到 今天 这 一 步 的 。</w:t>
      </w:r>
    </w:p>
    <w:p w14:paraId="2DE9499A">
      <w:pPr>
        <w:rPr>
          <w:lang w:eastAsia="zh-CN"/>
        </w:rPr>
      </w:pPr>
      <w:r>
        <w:rPr>
          <w:lang w:eastAsia="zh-CN"/>
        </w:rPr>
        <w:t>但 唯独 中国 对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不 降 反 升 , 其 原因 不 辩自明 。</w:t>
      </w:r>
    </w:p>
    <w:p w14:paraId="69B9520A">
      <w:pPr>
        <w:rPr>
          <w:lang w:eastAsia="zh-CN"/>
        </w:rPr>
      </w:pPr>
      <w:r>
        <w:rPr>
          <w:lang w:eastAsia="zh-CN"/>
        </w:rPr>
        <w:t>就算 是 对 美国 来说 有些 数字 没 那么 好看 , 有 一 点 必须 说 清楚 , 即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≠ 利益 逆差 " 。</w:t>
      </w:r>
    </w:p>
    <w:p w14:paraId="058D3336">
      <w:pPr>
        <w:rPr>
          <w:lang w:eastAsia="zh-CN"/>
        </w:rPr>
      </w:pPr>
      <w:r>
        <w:rPr>
          <w:lang w:eastAsia="zh-CN"/>
        </w:rPr>
        <w:t>中国 商务部 发布 的 《 关于 中 美 经贸 关系 的 研究 报告 》 显示 , 全球 价值链 中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反映 在 中国 , 但 利益 顺差 在 美国 。</w:t>
      </w:r>
    </w:p>
    <w:p w14:paraId="14F24F79">
      <w:pPr>
        <w:rPr>
          <w:lang w:eastAsia="zh-CN"/>
        </w:rPr>
      </w:pPr>
      <w:r>
        <w:rPr>
          <w:lang w:eastAsia="zh-CN"/>
        </w:rPr>
        <w:t>据 统计 , 去年 中国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的 57% 来自 外资 企业 , 59% 来自 加工 贸易 。</w:t>
      </w:r>
    </w:p>
    <w:p w14:paraId="2EDF98EB">
      <w:pPr>
        <w:rPr>
          <w:lang w:eastAsia="zh-CN"/>
        </w:rPr>
      </w:pPr>
      <w:r>
        <w:rPr>
          <w:lang w:eastAsia="zh-CN"/>
        </w:rPr>
        <w:t>中国 从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只 赚取 少量 加工费 , 而 美国 在 设计 、 零部件 供应 、 营销 等 环节 获利 巨丰 。</w:t>
      </w:r>
    </w:p>
    <w:p w14:paraId="52FA3F8B">
      <w:pPr>
        <w:rPr>
          <w:lang w:eastAsia="zh-CN"/>
        </w:rPr>
      </w:pPr>
      <w:r>
        <w:rPr>
          <w:lang w:eastAsia="zh-CN"/>
        </w:rPr>
        <w:t>不 刻意 追求 顺差 是 中国 一以贯之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。</w:t>
      </w:r>
    </w:p>
    <w:p w14:paraId="65649EF8">
      <w:pPr>
        <w:rPr>
          <w:lang w:eastAsia="zh-CN"/>
        </w:rPr>
      </w:pPr>
      <w:r>
        <w:rPr>
          <w:lang w:eastAsia="zh-CN"/>
        </w:rPr>
        <w:t>其实 , 糊涂 账 未必 都 是 糊涂人 算 出来 的 , 有些 糊涂 账 恰恰 是 聪明人 算 出来 的 , 只不过 算账 人 聪明 得 过 了 头 、 偏 了 心 , 美国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论 " 这 笔 糊涂 账 也 不 例外 。</w:t>
      </w:r>
    </w:p>
    <w:p w14:paraId="60338A60">
      <w:pPr>
        <w:rPr>
          <w:lang w:eastAsia="zh-CN"/>
        </w:rPr>
      </w:pPr>
      <w:r>
        <w:rPr>
          <w:lang w:eastAsia="zh-CN"/>
        </w:rPr>
        <w:t>从 宣扬 "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转向 大谈 所谓 " 公平 贸易 " , 美国 的 目的 只 有 一 个 , 就是 让 " 美国 优先 " 落地 , 让 世界 各 国 为 美国 独霸 天下 埋单 。</w:t>
      </w:r>
    </w:p>
    <w:p w14:paraId="34506F80">
      <w:pPr>
        <w:rPr>
          <w:lang w:eastAsia="zh-CN"/>
        </w:rPr>
      </w:pPr>
      <w:r>
        <w:rPr>
          <w:lang w:eastAsia="zh-CN"/>
        </w:rPr>
        <w:t>按照 美国 的 所谓 "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主张 , 各 国 在 每 个 具体 产品 的 关税 水平 和 每 个 具体 行业 的 准入 上 都 要 与 美国 完全 一致 , 达到 绝对 的 对等 。</w:t>
      </w:r>
    </w:p>
    <w:p w14:paraId="0CD24730">
      <w:pPr>
        <w:rPr>
          <w:lang w:eastAsia="zh-CN"/>
        </w:rPr>
      </w:pPr>
      <w:r>
        <w:rPr>
          <w:lang w:eastAsia="zh-CN"/>
        </w:rPr>
        <w:t>美国 所谓 的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对等 开放 , 实质上 否认 了 各 国 发展 的 差异性 、 阶段性 , 势必 给 发展中 国家 经济 和 产业 带来 巨大 冲击 , 势必 造成 更 大 范围 的 不公平 。</w:t>
      </w:r>
    </w:p>
    <w:p w14:paraId="7A01AD10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本质 是 互利 共赢 , 国际 贸易 到底 怎么 搞 , 只 能 由 各 国 商量 着 办 。</w:t>
      </w:r>
    </w:p>
    <w:p w14:paraId="2D593A98">
      <w:pPr>
        <w:rPr>
          <w:lang w:eastAsia="zh-CN"/>
        </w:rPr>
      </w:pPr>
      <w:r>
        <w:rPr>
          <w:lang w:eastAsia="zh-CN"/>
        </w:rPr>
        <w:t>【 篇名 】 南美 大豆 供给 占比 已经 超过 美国 【 日期 】 2018.07.11 【 来源 】 人民 日报 【 版次 】 第05 版 : 要闻 本 报 北京 7月 10日 电 ( 记者 杜海涛 ) " 近 两 年 , 我们 已经 主动 调整 进口 来源地 , 降低 集中度 过高 带来 的 风险 , 并 已 形成 稳定 成熟 的 多元化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渠道 。</w:t>
      </w:r>
    </w:p>
    <w:p w14:paraId="022E9378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在 大豆 进口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实际 操作 中 , 采购方 拥有 货源 地 选择权 , 更 倾向于 选择 贸易 关系 良好 、 有 稳定 政策 预期 、 进口 税率 更 低 的 大豆 主产 国 。</w:t>
      </w:r>
    </w:p>
    <w:p w14:paraId="4FDC1AB7">
      <w:pPr>
        <w:rPr>
          <w:lang w:eastAsia="zh-CN"/>
        </w:rPr>
      </w:pPr>
      <w:r>
        <w:rPr>
          <w:lang w:eastAsia="zh-CN"/>
        </w:rPr>
        <w:t>在 大豆 进口 贸易 实际 操作 中 , 采购方 拥有 货源 地 选择权 , 更 倾向于 选择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良好 、 有 稳定 政策 预期 、 进口 税率 更 低 的 大豆 主产 国 。</w:t>
      </w:r>
    </w:p>
    <w:p w14:paraId="49F9BA32">
      <w:pPr>
        <w:rPr>
          <w:lang w:eastAsia="zh-CN"/>
        </w:rPr>
      </w:pPr>
      <w:r>
        <w:rPr>
          <w:lang w:eastAsia="zh-CN"/>
        </w:rPr>
        <w:t>这 位 负责人 表示 , 近期 , 中储粮 集团 公司 紧密 跟踪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相关 情况 , 坚决 执行 国家 对 外 贸易 政策 。</w:t>
      </w:r>
    </w:p>
    <w:p w14:paraId="0C68E73C">
      <w:pPr>
        <w:rPr>
          <w:lang w:eastAsia="zh-CN"/>
        </w:rPr>
      </w:pPr>
      <w:r>
        <w:rPr>
          <w:lang w:eastAsia="zh-CN"/>
        </w:rPr>
        <w:t>过去 20 年 , 全球 大豆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增幅 的 85% 来自 我 国 , 未来 我 国 需求 依然 是 推进 全球 大豆 贸易 增加 的 主要 来源 , 美国 豆农 将 无缘 分享 我 国 大豆 需求 增长 带来 的 红利 。</w:t>
      </w:r>
    </w:p>
    <w:p w14:paraId="2F7B9ED2">
      <w:pPr>
        <w:rPr>
          <w:lang w:eastAsia="zh-CN"/>
        </w:rPr>
      </w:pPr>
      <w:r>
        <w:rPr>
          <w:lang w:eastAsia="zh-CN"/>
        </w:rPr>
        <w:t xml:space="preserve">【 篇名 】 警惕 美国 单边 保护 主义 设下 的 " 冷战 陷阱 " 【 日期 】 2018.07.11 【 来源 】 人民 日报 【 版次 】 第05 版 : 要 闻 美国 四面 出击 大 打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的 负 能量 是 多 方面 的 , 不仅 严重 危害 全球 产业链 和 价值链 安全 、 阻碍 经济 复苏 步伐 , 也 带来 让 正常 的 世界 经贸 格局 滑入 贸易 保护 主义 、 单边主义 " 冷战 陷阱 " 之 险 。</w:t>
      </w:r>
    </w:p>
    <w:p w14:paraId="3488B6B5">
      <w:pPr>
        <w:rPr>
          <w:lang w:eastAsia="zh-CN"/>
        </w:rPr>
      </w:pPr>
      <w:r>
        <w:rPr>
          <w:lang w:eastAsia="zh-CN"/>
        </w:rPr>
        <w:t>还是 先来 系统 梳理 一下 美国 开打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之际 的 言行 吧 。</w:t>
      </w:r>
    </w:p>
    <w:p w14:paraId="7BD5FE1D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, 通过 变换 政策 , 不断 加严 对 他国 出口 高 新 技术 产品 限制 。</w:t>
      </w:r>
    </w:p>
    <w:p w14:paraId="5B829FDC">
      <w:pPr>
        <w:rPr>
          <w:lang w:eastAsia="zh-CN"/>
        </w:rPr>
      </w:pPr>
      <w:r>
        <w:rPr>
          <w:lang w:eastAsia="zh-CN"/>
        </w:rPr>
        <w:t>美国 向来 自诩 为 " 全球化 的 倡导者 " "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捍卫者 " , 现如今 , 这 届 美国 政府 何以 高举 反 经济 全球化 大旗 , 大 搞 单边 保护 主义 说 到底 , 一些 人 总是 跟 不 上 历史 前进 的 脚步 , 身体 已 进入 21 世纪 , 而 脑袋 还 停留 在 冷战 思维 、 零和 博弈 的 旧 时代 。</w:t>
      </w:r>
    </w:p>
    <w:p w14:paraId="3D3BA88B">
      <w:pPr>
        <w:rPr>
          <w:lang w:eastAsia="zh-CN"/>
        </w:rPr>
      </w:pPr>
      <w:r>
        <w:rPr>
          <w:lang w:eastAsia="zh-CN"/>
        </w:rPr>
        <w:t>在 当前 形势 下 , 芝加哥市 代表团 的 访问 表明 美国 地方 政府 和 业界 对 两 国 经贸 合作 前景 抱有 信心 , 发出 了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支持 双边 经贸 合作 、 反对 贸易 保护 主义 的 积极 信号 。</w:t>
      </w:r>
    </w:p>
    <w:p w14:paraId="34BDAC5F">
      <w:pPr>
        <w:rPr>
          <w:lang w:eastAsia="zh-CN"/>
        </w:rPr>
      </w:pPr>
      <w:r>
        <w:rPr>
          <w:lang w:eastAsia="zh-CN"/>
        </w:rPr>
        <w:t xml:space="preserve">【 篇名 】 美国 升级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是 霸凌主义  对 世界 的 挑衅 【 日期 】 2018.07.12 【 来源 】 人民 日报 【 版次 】 第02 版 : 要 闻 美国 白宫 贸易 政策 完全 失去 了 理性 , 其 霸凌 主义  行径 加速 升级 到 令 世人 震惊 的 地步 。</w:t>
      </w:r>
    </w:p>
    <w:p w14:paraId="6B8A841D">
      <w:pPr>
        <w:rPr>
          <w:lang w:eastAsia="zh-CN"/>
        </w:rPr>
      </w:pPr>
      <w:r>
        <w:rPr>
          <w:lang w:eastAsia="zh-CN"/>
        </w:rPr>
        <w:t>为了 维护 国家 核心 利益 和 人民 根本 利益 , 中方 将 对 美国 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予以 有力 回击 , 采取 必要 反制 措施 。</w:t>
      </w:r>
    </w:p>
    <w:p w14:paraId="3BFB30F1">
      <w:pPr>
        <w:rPr>
          <w:lang w:eastAsia="zh-CN"/>
        </w:rPr>
      </w:pPr>
      <w:r>
        <w:rPr>
          <w:lang w:eastAsia="zh-CN"/>
        </w:rPr>
        <w:t>历史 反复 证明 , 乱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无异于 玩火 , 到头来 只 会 是 损人 害己 。</w:t>
      </w:r>
    </w:p>
    <w:p w14:paraId="2E915050">
      <w:pPr>
        <w:rPr>
          <w:lang w:eastAsia="zh-CN"/>
        </w:rPr>
      </w:pPr>
      <w:r>
        <w:rPr>
          <w:lang w:eastAsia="zh-CN"/>
        </w:rPr>
        <w:t>一些 人 沉迷于 单边 保护主义 不 能 自拔 , 甚至 盲目 乐观 地 认为 "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是 一 件 好 事 , 而且 很 容易 赢 " , 臆 想 着 通过 极限 施压 就 能 迫使 中国 放弃 核心 利益 、 作出 无 原则 的 让步 。</w:t>
      </w:r>
    </w:p>
    <w:p w14:paraId="08C9365F">
      <w:pPr>
        <w:rPr>
          <w:lang w:eastAsia="zh-CN"/>
        </w:rPr>
      </w:pPr>
      <w:r>
        <w:rPr>
          <w:lang w:eastAsia="zh-CN"/>
        </w:rPr>
        <w:t>白宫 这 种 痴人说梦式 的 良好 感觉 从 何 而 来 美国 同 中国 打交道 也 不 是 一 天 两 天 了 , 面对 外部 压力 , 中国 什么 时候 低 过头 、 弯 过 腰 美国 对 中方 不 惹事 也 不 怕 事 的 大 国 外交 风范 领教 得 还 不 够 吗 指望 着 中国 吞下 损害 自身 核心 利益 的 苦果 ,</w:t>
      </w:r>
    </w:p>
    <w:p w14:paraId="17C2E0D6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>一些 人 沉迷于 单边 保护主义 不 能 自拔 , 甚至 盲目 乐观 地 认为 "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是 一 件 好 事 , 而且 很 容易 赢 " , 臆 想 着 通过 极限 施压 就 能 迫使 中国 放弃 核心 利益 、 作出 无 原则 的 让步 。</w:t>
      </w:r>
    </w:p>
    <w:p w14:paraId="2DC5D169">
      <w:pPr>
        <w:rPr>
          <w:lang w:eastAsia="zh-CN"/>
        </w:rPr>
      </w:pPr>
      <w:r>
        <w:rPr>
          <w:lang w:eastAsia="zh-CN"/>
        </w:rPr>
        <w:t>白宫 这 种 痴人说梦式 的 良好 感觉 从 何 而 来 美国 同 中国 打交道 也 不 是 一 天 两 天 了 , 面对 外部 压力 , 中国 什么 时候 低 过头 、 弯 过 腰 美国 对 中方 不 惹事 也 不 怕 事 的 大 国 外交 风范 领教 得 还 不 够 吗 指望 着 中国 吞下 损害 自身 核心 利益 的 苦果 ,</w:t>
      </w:r>
    </w:p>
    <w:p w14:paraId="2A382811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中国 既 不 会 在 威胁 和 讹诈 面前 退让 , 也 不 会 动摇 捍卫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多边 体制 的 决心 。</w:t>
      </w:r>
    </w:p>
    <w:p w14:paraId="2A9FD5B0">
      <w:pPr>
        <w:rPr>
          <w:lang w:eastAsia="zh-CN"/>
        </w:rPr>
      </w:pPr>
      <w:r>
        <w:rPr>
          <w:lang w:eastAsia="zh-CN"/>
        </w:rPr>
        <w:t>霸道 蛮横 、 惟我独尊 , 美国 升级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不得人心 。</w:t>
      </w:r>
    </w:p>
    <w:p w14:paraId="50D59D66">
      <w:pPr>
        <w:rPr>
          <w:lang w:eastAsia="zh-CN"/>
        </w:rPr>
      </w:pPr>
      <w:r>
        <w:rPr>
          <w:lang w:eastAsia="zh-CN"/>
        </w:rPr>
        <w:t>" 一 个 有 秩序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, 是 世界 各 国 的 共同 需要 , 也 是 全球 经济 增长 的 重要 基石 。</w:t>
      </w:r>
    </w:p>
    <w:p w14:paraId="2E043171">
      <w:pPr>
        <w:rPr>
          <w:lang w:eastAsia="zh-CN"/>
        </w:rPr>
      </w:pPr>
      <w:r>
        <w:rPr>
          <w:lang w:eastAsia="zh-CN"/>
        </w:rPr>
        <w:t>美国 一 次 次 破坏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、 搞乱 世界 经济 , 实属 无理取闹 。</w:t>
      </w:r>
    </w:p>
    <w:p w14:paraId="71E9784A">
      <w:pPr>
        <w:rPr>
          <w:lang w:eastAsia="zh-CN"/>
        </w:rPr>
      </w:pPr>
      <w:r>
        <w:rPr>
          <w:lang w:eastAsia="zh-CN"/>
        </w:rPr>
        <w:t>美国 奉行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既 伤 经济 , 更 毁 形象 , 最终 只 会 让 自己 身陷 四面楚歌 的 尴尬 境地 。</w:t>
      </w:r>
    </w:p>
    <w:p w14:paraId="24B8B096">
      <w:pPr>
        <w:rPr>
          <w:lang w:eastAsia="zh-CN"/>
        </w:rPr>
      </w:pPr>
      <w:r>
        <w:rPr>
          <w:lang w:eastAsia="zh-CN"/>
        </w:rPr>
        <w:t xml:space="preserve">罔顾 历史 、 任性 妄为 , 美国 升级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祸患 无穷 。</w:t>
      </w:r>
    </w:p>
    <w:p w14:paraId="5C5B2E27">
      <w:pPr>
        <w:rPr>
          <w:lang w:eastAsia="zh-CN"/>
        </w:rPr>
      </w:pPr>
      <w:r>
        <w:rPr>
          <w:lang w:eastAsia="zh-CN"/>
        </w:rPr>
        <w:t>固守 " 零和 博弈 " 的 陈旧 思维 , 任性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不仅 损害 当事 双方 利益 , 也 伤及 全球 产业链 上 的 各 方 利益 。</w:t>
      </w:r>
    </w:p>
    <w:p w14:paraId="310668D5">
      <w:pPr>
        <w:rPr>
          <w:lang w:eastAsia="zh-CN"/>
        </w:rPr>
      </w:pPr>
      <w:r>
        <w:rPr>
          <w:lang w:eastAsia="zh-CN"/>
        </w:rPr>
        <w:t>国际 社会 对 美国 不 负 责任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普遍 表示 担忧 和 愤慨 。</w:t>
      </w:r>
    </w:p>
    <w:p w14:paraId="5DF084F9">
      <w:pPr>
        <w:rPr>
          <w:lang w:eastAsia="zh-CN"/>
        </w:rPr>
      </w:pPr>
      <w:r>
        <w:rPr>
          <w:lang w:eastAsia="zh-CN"/>
        </w:rPr>
        <w:t>国际 货币 基金 组织 总裁 拉加德 指出 , 美国 需要 为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" 关税 之 伤 " 承担 后果 ; 世贸 组织 总 干事 阿泽维多 发出 警告 称 , 全球 贸易 体系 正在 开始 动摇 ; 美 联储 前 主席 格林斯潘 认为 , 美国 对 外 加征 的 关税 , 实际上 是 由 美国 国民 在 埋单 ; 英国 央行 行长 卡尼 指出 , 美国 将 成为 全面 贸易战 的 最 大 输家 ...... 美国 的 贸易 霸凌 主义  如同 疯狂 的 藤蔓 , 任其 野蛮 生长 , 世界 经济 终将 被 一 步步 拖入 衰退 的 泥淖 。</w:t>
      </w:r>
    </w:p>
    <w:p w14:paraId="34914777">
      <w:pPr>
        <w:rPr>
          <w:lang w:eastAsia="zh-CN"/>
        </w:rPr>
      </w:pPr>
      <w:r>
        <w:rPr>
          <w:lang w:eastAsia="zh-CN"/>
        </w:rPr>
        <w:t>中国 将 一如既往 地 同 国际 社会 一道 , 共同 维护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和 多边 贸易 体制 , 共同 回击 美国 贸易 霸凌 主义  行径 , 打赢 这 场 单边主义 与 多边主义 、 保护 主义 与 自由 贸易 、 强权 与 规则 之 战 。</w:t>
      </w:r>
    </w:p>
    <w:p w14:paraId="446F76B3">
      <w:pPr>
        <w:rPr>
          <w:lang w:eastAsia="zh-CN"/>
        </w:rPr>
      </w:pPr>
      <w:r>
        <w:rPr>
          <w:lang w:eastAsia="zh-CN"/>
        </w:rPr>
        <w:t>恶化 人们 对 世界 经济 发展 前景 信心 的 源头 来自 何方 只要 随手 翻 一 翻 各 国 的 报章 , 读 一 读 那些 有关 美国 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大 打 贸易战 忧心忡忡 的 报道 , 答案 再 清楚 不过 地 摆 在 人们 面前 。</w:t>
      </w:r>
    </w:p>
    <w:p w14:paraId="03297C09">
      <w:pPr>
        <w:rPr>
          <w:lang w:eastAsia="zh-CN"/>
        </w:rPr>
      </w:pPr>
      <w:r>
        <w:rPr>
          <w:lang w:eastAsia="zh-CN"/>
        </w:rPr>
        <w:t>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世界 经济 增长 的 重要 一 环 , 美国 公开 违反 世贸 规则 , 大 范围 挑起 贸易 争端 , 势必 破坏 全球 贸易 秩序 , 危害 世界 经济 增长 。</w:t>
      </w:r>
    </w:p>
    <w:p w14:paraId="698811ED">
      <w:pPr>
        <w:rPr>
          <w:lang w:eastAsia="zh-CN"/>
        </w:rPr>
      </w:pPr>
      <w:r>
        <w:rPr>
          <w:lang w:eastAsia="zh-CN"/>
        </w:rPr>
        <w:t>世界 银行 上 月 初 发布 报告 指出 , 全球 关税 广泛 上升 将 会 给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带来 重大 负面 影响 , 对 新兴 市场 和 发展 中 经济体 的 影响 尤为 明显 , 特别是 那些 与 美国 贸易 或 金融 市场 关联度 较 高 的 经济体 。</w:t>
      </w:r>
    </w:p>
    <w:p w14:paraId="242494D5">
      <w:pPr>
        <w:rPr>
          <w:lang w:eastAsia="zh-CN"/>
        </w:rPr>
      </w:pPr>
      <w:r>
        <w:rPr>
          <w:lang w:eastAsia="zh-CN"/>
        </w:rPr>
        <w:t xml:space="preserve">美国 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对 全球 价值链 形成 冲击 , 并 通过 各 国 经贸 之间 的 相互 关联 , 产生 广泛 的 溢出 效应 , 影响 世界 经济 有效 运行 。</w:t>
      </w:r>
    </w:p>
    <w:p w14:paraId="2A6E70CB">
      <w:pPr>
        <w:rPr>
          <w:lang w:eastAsia="zh-CN"/>
        </w:rPr>
      </w:pPr>
      <w:r>
        <w:rPr>
          <w:lang w:eastAsia="zh-CN"/>
        </w:rPr>
        <w:t>国际 货币 组织 今年 4月 发出 警告 说 , 关税 和 非关税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的 增加 将 破坏 全球 价值链 , 减缓 新 技术 扩散 , 导致 全球 生产率 和 投资 下降 。</w:t>
      </w:r>
    </w:p>
    <w:p w14:paraId="69E9E52C">
      <w:pPr>
        <w:rPr>
          <w:lang w:eastAsia="zh-CN"/>
        </w:rPr>
      </w:pPr>
      <w:r>
        <w:rPr>
          <w:lang w:eastAsia="zh-CN"/>
        </w:rPr>
        <w:t xml:space="preserve">随着 美国 不断 升级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全球 市场 信心 受到 强烈 冲击 , 股市 、 汇市 加剧 波动 , 多 国 企业 信心 指数 下滑 。</w:t>
      </w:r>
    </w:p>
    <w:p w14:paraId="4D09C97C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向来 是 一 把 双刃剑 , 美国 不 可能 不 为 自己 失去 理性 的 单边 保护主义 行径 付出 沉重 代价 。</w:t>
      </w:r>
    </w:p>
    <w:p w14:paraId="0B838798">
      <w:pPr>
        <w:rPr>
          <w:lang w:eastAsia="zh-CN"/>
        </w:rPr>
      </w:pPr>
      <w:r>
        <w:rPr>
          <w:lang w:eastAsia="zh-CN"/>
        </w:rPr>
        <w:t>在此之前 , 欧盟 已 从 6月 22日 起 对 价值 28亿 欧元 的 美国 产品 加征 关税 , 加拿大 则 于 本 月 1日 起 对 126亿 美元 的 美国 产品 征收 报复性 关税 ...... 美国 国家 纳税人 联盟 、 美国 商会 及 众多 有识之士 纷纷 指责 白宫 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 美国人 来 说 是 " 就业 杀手 " , 损害 的 是 美国 产品 竞争力 和 广大 民众 的 利益 。</w:t>
      </w:r>
    </w:p>
    <w:p w14:paraId="4FF59B20">
      <w:pPr>
        <w:rPr>
          <w:lang w:eastAsia="zh-CN"/>
        </w:rPr>
      </w:pPr>
      <w:r>
        <w:rPr>
          <w:lang w:eastAsia="zh-CN"/>
        </w:rPr>
        <w:t>把 世界 经济 搞乱 了 , 美国人 的 日子 自然 也 会 受 影响 , 但 总 不至于 基本 保障 都 成 问题 吧 白宫 决策者 由 着 性子 打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时 , 想 过 这 对 发展中 国家 的 穷人 来说 意味 着 什么 吗 世贸 组织 总 干事 阿泽维 多 明确 表示 , 贸易战 对 所有 人 都 有害 , 但 穷人 将 损失 高 达 61% 的 购买力 。</w:t>
      </w:r>
    </w:p>
    <w:p w14:paraId="5781AE8D">
      <w:pPr>
        <w:rPr>
          <w:lang w:eastAsia="zh-CN"/>
        </w:rPr>
      </w:pPr>
      <w:r>
        <w:rPr>
          <w:lang w:eastAsia="zh-CN"/>
        </w:rPr>
        <w:t>无论 美国 炮制 出 怎样 的 理论 依据 来 遮掩 辩解 , 说破 了 天 也 没有 人 会 相信 违反 世贸 规则 大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 是 极 具 破坏性 的 所谓 " 全球 公共 产品 " 。</w:t>
      </w:r>
    </w:p>
    <w:p w14:paraId="2512321D">
      <w:pPr>
        <w:rPr>
          <w:lang w:eastAsia="zh-CN"/>
        </w:rPr>
      </w:pPr>
      <w:r>
        <w:rPr>
          <w:lang w:eastAsia="zh-CN"/>
        </w:rPr>
        <w:t>地球村 不 是 蒙昧 的 原始 部落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永远 都 不 可能 写入 村规 民约 。</w:t>
      </w:r>
    </w:p>
    <w:p w14:paraId="461942AC">
      <w:pPr>
        <w:rPr>
          <w:lang w:eastAsia="zh-CN"/>
        </w:rPr>
      </w:pPr>
      <w:r>
        <w:rPr>
          <w:lang w:eastAsia="zh-CN"/>
        </w:rPr>
        <w:t>鲍威尔 当天 接受 美国 媒体 《 市场 》 采访 时 说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变化 已 引发 美国 企业 越来越 多 担忧 , 但 目前 仍 难 预测 美国 贸易 政策 走向 。</w:t>
      </w:r>
    </w:p>
    <w:p w14:paraId="521FACE8">
      <w:pPr>
        <w:rPr>
          <w:lang w:eastAsia="zh-CN"/>
        </w:rPr>
      </w:pPr>
      <w:r>
        <w:rPr>
          <w:lang w:eastAsia="zh-CN"/>
        </w:rPr>
        <w:t>他 认为 , 如果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导致 更 低 关税 , 这 对 美国 经济 将 是 件 好事 ; 但 如果 贸易 政策 导致 对 许多 产品 征收 高 关税 , 并且 持续 很 长 一 段 时间 , 则 可能 会 对 美国 经济 造成 负面 影响 。</w:t>
      </w:r>
    </w:p>
    <w:p w14:paraId="69B2C981">
      <w:pPr>
        <w:rPr>
          <w:lang w:eastAsia="zh-CN"/>
        </w:rPr>
      </w:pPr>
      <w:r>
        <w:rPr>
          <w:lang w:eastAsia="zh-CN"/>
        </w:rPr>
        <w:t>【 篇名 】 美国 将 把 世界 经济 拖入 危险 境地 【 日期 】 2018.07.17 【 来源 】 人民 日报 【 版次 】 第02 版 : 要闻 商务部 在 声明 中 说 , 美国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不仅 针对 中国 , 还 与 全世界 为敌 , 将 把 世界 经济 拖入 危险 境地 。" </w:t>
      </w:r>
      <w:r>
        <w:rPr>
          <w:lang w:eastAsia="zh-CN"/>
        </w:rPr>
        <w:br w:type="textWrapping"/>
      </w:r>
    </w:p>
    <w:p w14:paraId="0AE954F9">
      <w:pPr>
        <w:rPr>
          <w:lang w:eastAsia="zh-CN"/>
        </w:rPr>
      </w:pPr>
      <w:r>
        <w:rPr>
          <w:lang w:eastAsia="zh-CN"/>
        </w:rPr>
        <w:t>美方 打 着 " 美国 优先 " 旗号 , 以 一己之私 , 随意 " 退群 " , 四 面 树敌 , 不仅 以 所谓 知识 产权 保护 为名 对 中国 发起 301 调查 , 还 滥用 国家 安全 名义 对 全球 主要 经济体 发起 232 调查 , 针对 钢铁 、 铝 、 汽车 等 重要 产业 制造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。</w:t>
      </w:r>
    </w:p>
    <w:p w14:paraId="346D98A5">
      <w:pPr>
        <w:rPr>
          <w:lang w:eastAsia="zh-CN"/>
        </w:rPr>
      </w:pPr>
      <w:r>
        <w:rPr>
          <w:lang w:eastAsia="zh-CN"/>
        </w:rPr>
        <w:t>中国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学会 专家 委员会 副主任 李永 认为 , 美方 发起 的 这 场 迄今 规模 最 大 的 贸易战 , 不 是 中 美 之间 的 贸易战 , 而 是 一 场 全球 范围 的 贸易战 。</w:t>
      </w:r>
    </w:p>
    <w:p w14:paraId="6B85B0A7">
      <w:pPr>
        <w:rPr>
          <w:lang w:eastAsia="zh-CN"/>
        </w:rPr>
      </w:pPr>
      <w:r>
        <w:rPr>
          <w:lang w:eastAsia="zh-CN"/>
        </w:rPr>
        <w:t xml:space="preserve">历史 一再 证明 , </w:t>
      </w:r>
      <w:r>
        <w:rPr>
          <w:lang w:eastAsia="zh-CN"/>
        </w:rPr>
        <w:tab/>
      </w:r>
      <w:r>
        <w:rPr>
          <w:lang w:eastAsia="zh-CN"/>
        </w:rPr>
        <w:t xml:space="preserve">贸易战  </w:t>
      </w:r>
      <w:r>
        <w:rPr>
          <w:lang w:eastAsia="zh-CN"/>
        </w:rPr>
        <w:tab/>
      </w:r>
      <w:r>
        <w:rPr>
          <w:lang w:eastAsia="zh-CN"/>
        </w:rPr>
        <w:t>损人害己。</w:t>
      </w:r>
    </w:p>
    <w:p w14:paraId="02D6F826">
      <w:pPr>
        <w:rPr>
          <w:lang w:eastAsia="zh-CN"/>
        </w:rPr>
      </w:pPr>
      <w:r>
        <w:rPr>
          <w:lang w:eastAsia="zh-CN"/>
        </w:rPr>
        <w:t>20世纪 10年代 , 美国 发起 的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导致 国际 贸易 萎缩 66% 。</w:t>
      </w:r>
    </w:p>
    <w:p w14:paraId="7B1CB065">
      <w:pPr>
        <w:rPr>
          <w:lang w:eastAsia="zh-CN"/>
        </w:rPr>
      </w:pPr>
      <w:r>
        <w:rPr>
          <w:lang w:eastAsia="zh-CN"/>
        </w:rPr>
        <w:t>经合 组织 ( oecd ) 预计 , 美国 率先 提高 关税 引致 他国 反制 , 最终 将 导致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成本 上涨 10% , 全球 贸易量 减少 6% 。</w:t>
      </w:r>
    </w:p>
    <w:p w14:paraId="16A7FD5B">
      <w:pPr>
        <w:rPr>
          <w:lang w:eastAsia="zh-CN"/>
        </w:rPr>
      </w:pPr>
      <w:r>
        <w:rPr>
          <w:lang w:eastAsia="zh-CN"/>
        </w:rPr>
        <w:t>" 美方 打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给 全球 产业链 和 价值链 带来 巨大 冲击 。</w:t>
      </w:r>
    </w:p>
    <w:p w14:paraId="6F86F80B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会 给 全球 范围 的 商品 成本 、 价格 、 流动 带来 不 可 预测 的 变数 。</w:t>
      </w:r>
    </w:p>
    <w:p w14:paraId="564A283E">
      <w:pPr>
        <w:rPr>
          <w:lang w:eastAsia="zh-CN"/>
        </w:rPr>
      </w:pPr>
      <w:r>
        <w:rPr>
          <w:lang w:eastAsia="zh-CN"/>
        </w:rPr>
        <w:t>" 美国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也 会 破坏 国际 经贸 秩序 。</w:t>
      </w:r>
    </w:p>
    <w:p w14:paraId="173BAF8D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 xml:space="preserve"> 李伟 说 ,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推动 了 世界 经济 大幅 增长 , 美国 曾 是 国际 贸易 规则 的 " 设计者 " , 如今 却 沦为 赤裸裸 的 " 破坏者 " , 不仅 违反 作为 市场 经济 基础 的 契约 精神 , 而且 正在 颠覆 全球 开放性 的 贸易 秩序 。</w:t>
      </w:r>
    </w:p>
    <w:p w14:paraId="5A245945">
      <w:pPr>
        <w:rPr>
          <w:lang w:eastAsia="zh-CN"/>
        </w:rPr>
      </w:pPr>
      <w:r>
        <w:rPr>
          <w:lang w:eastAsia="zh-CN"/>
        </w:rPr>
        <w:t>世贸 组织 总 干事 阿泽维多 表示 , 如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遭到 破坏 , 全球 经济 增长率 将 下降 2.4 个 百分点 , 60% 的 全球 贸易 会 消失 。</w:t>
      </w:r>
    </w:p>
    <w:p w14:paraId="3F818382">
      <w:pPr>
        <w:rPr>
          <w:lang w:eastAsia="zh-CN"/>
        </w:rPr>
      </w:pPr>
      <w:r>
        <w:rPr>
          <w:lang w:eastAsia="zh-CN"/>
        </w:rPr>
        <w:t>"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正对 世界 经济 造成 严重 破坏 。</w:t>
      </w:r>
    </w:p>
    <w:p w14:paraId="669EEB17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>李永 说 , 当前 , 世界 经济 复苏 依然 脆弱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产生 的 风险 严重 影响 商业 信心 和 投资 。</w:t>
      </w:r>
    </w:p>
    <w:p w14:paraId="190012A5">
      <w:pPr>
        <w:rPr>
          <w:lang w:eastAsia="zh-CN"/>
        </w:rPr>
      </w:pPr>
      <w:r>
        <w:rPr>
          <w:lang w:eastAsia="zh-CN"/>
        </w:rPr>
        <w:t>美 政府 宣布 单边 征税 措施 后 , 利益 直接 相关 的 美国 商会 和 行业 协会 纷纷 表态 , 金融业 、 农业 、 制造业 都 强烈 反对 , 一些 对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深 有 研究 的 专家 学者 也 都 发声 指责 白宫 。</w:t>
      </w:r>
    </w:p>
    <w:p w14:paraId="41ED23E6">
      <w:pPr>
        <w:rPr>
          <w:lang w:eastAsia="zh-CN"/>
        </w:rPr>
      </w:pPr>
      <w:r>
        <w:rPr>
          <w:lang w:eastAsia="zh-CN"/>
        </w:rPr>
        <w:t>美国 评级 机构 穆迪 公司 估测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正 使 美国 25万 个 就业 岗位 面临 流失 风险 , 并 导致 美国 家庭 开支 明显 增加 。"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" 美国 的 做法 使 多边 贸易 体制 面临 空前 险境 , 各 国 要 坚决 抵制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保护 主义 行径 。" </w:t>
      </w:r>
      <w:r>
        <w:rPr>
          <w:lang w:eastAsia="zh-CN"/>
        </w:rPr>
        <w:br w:type="textWrapping"/>
      </w:r>
      <w:r>
        <w:rPr>
          <w:lang w:eastAsia="zh-CN"/>
        </w:rPr>
        <w:t xml:space="preserve"> 李永 说 , 在 经济 全球化 的 旗帜 下 , 各 国 应 加速 推进 多 双边 和 区域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 谈判 , 完善 全球 经济 贸易 治理 , 支持 多边 贸易 体制 , 共同 构建 开放型 世界 经济 。</w:t>
      </w:r>
    </w:p>
    <w:p w14:paraId="735CE7BE">
      <w:pPr>
        <w:rPr>
          <w:lang w:eastAsia="zh-CN"/>
        </w:rPr>
      </w:pPr>
      <w:r>
        <w:rPr>
          <w:lang w:eastAsia="zh-CN"/>
        </w:rPr>
        <w:t>据 国家 外汇 管理局 最新 数据 , 2017年 我 国 知识 产权 使用费 出口额 为 47.86亿 美元 , 同比 增长 111.5% , 增速 居 国内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之 首 。</w:t>
      </w:r>
    </w:p>
    <w:p w14:paraId="2162BBCE">
      <w:pPr>
        <w:rPr>
          <w:lang w:eastAsia="zh-CN"/>
        </w:rPr>
      </w:pPr>
      <w:r>
        <w:rPr>
          <w:lang w:eastAsia="zh-CN"/>
        </w:rPr>
        <w:br w:type="textWrapping"/>
      </w:r>
    </w:p>
    <w:p w14:paraId="63CBA38D">
      <w:pPr>
        <w:rPr>
          <w:lang w:eastAsia="zh-CN"/>
        </w:rPr>
      </w:pPr>
      <w:r>
        <w:rPr>
          <w:lang w:eastAsia="zh-CN"/>
        </w:rPr>
        <w:t>【 篇名 】 聚焦 中 美 贸易 摩擦 问题 【 日期 】 2018.07.21 【 来源 】 人民 日报 【 版次 】 第06 版 : 要闻 本 报 北京 7月 20日 电 ( 记者 齐志明 ) 今天 上午 , 中华 全国 新闻 工作者 协会 ( 中国 记协 ) 举办 第 122 期 " 新闻 茶座 " , 邀请 中国 世界 贸易 组织 研究会 副会长 、 商务部 研究院 原 院长 霍建国 围绕 "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及 其 影响 " 主题 与 外国 媒体 驻京 记者 、 港澳台 在 京 记者 、 外国 驻华 使馆 新闻官 和 境内 媒体 记者 进行 交流 , 并 回答 了 有关 问题 。</w:t>
      </w:r>
    </w:p>
    <w:p w14:paraId="164E50A3">
      <w:pPr>
        <w:rPr>
          <w:lang w:eastAsia="zh-CN"/>
        </w:rPr>
      </w:pPr>
      <w:r>
        <w:rPr>
          <w:lang w:eastAsia="zh-CN"/>
        </w:rPr>
        <w:t>霍建国 分析 了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原因 及 影响 , 他 指出 美国 无视 世界 贸易 组织 规则 、 无视 广大 业界 的 呼声 挑起 贸易 冲突 , 是 典型 的 单边主义 与 霸凌 主义  做法 , 有损 中 美 经贸 关系 稳定 , 将 对 世界 经济 增长 和 现有 全球 贸易 产业链 造成 冲击 , 对 多边 贸易 体制 形成 挑战 。</w:t>
      </w:r>
    </w:p>
    <w:p w14:paraId="55782CB8">
      <w:pPr>
        <w:rPr>
          <w:lang w:eastAsia="zh-CN"/>
        </w:rPr>
      </w:pPr>
      <w:r>
        <w:rPr>
          <w:lang w:eastAsia="zh-CN"/>
        </w:rPr>
        <w:t>【 篇名 】 美国 应 在 对 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错误 道路 上 迷途 知返 【 日期 】 2018.07.22 【 来源 】 人民 日报 【 版次 】 第01 版 : 要闻 7月 6日 , 美国 政府 执意妄为 , 对 140亿 美元 中国 输 美 产品 加征 25% 关税 , 打响 了 经济史 上 规模 最大 贸易战 的 第一 枪 。</w:t>
      </w:r>
    </w:p>
    <w:p w14:paraId="6A5EAFA5">
      <w:pPr>
        <w:rPr>
          <w:lang w:eastAsia="zh-CN"/>
        </w:rPr>
      </w:pPr>
      <w:r>
        <w:rPr>
          <w:lang w:eastAsia="zh-CN"/>
        </w:rPr>
        <w:t>美 看似 有恃无恐 , 殊 不 知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。</w:t>
      </w:r>
    </w:p>
    <w:p w14:paraId="4D852AD3">
      <w:pPr>
        <w:rPr>
          <w:lang w:eastAsia="zh-CN"/>
        </w:rPr>
      </w:pPr>
      <w:r>
        <w:rPr>
          <w:lang w:eastAsia="zh-CN"/>
        </w:rPr>
        <w:t xml:space="preserve"> 中 美 是 世界 前 两 大 经济体 , 挑起 中 美 之间 的 贸易战 , 美国 必 将 自食 恶果 。</w:t>
      </w:r>
    </w:p>
    <w:p w14:paraId="08C8D159">
      <w:pPr>
        <w:rPr>
          <w:lang w:eastAsia="zh-CN"/>
        </w:rPr>
      </w:pPr>
      <w:r>
        <w:rPr>
          <w:lang w:eastAsia="zh-CN"/>
        </w:rPr>
        <w:t xml:space="preserve"> 中 美 高 级别 经贸 团队 进行 了 4 轮 艰苦 磋商 , 达成 了 共识 , 还 发表 了 不 打 贸易战 的 联合 声明 。</w:t>
      </w:r>
    </w:p>
    <w:p w14:paraId="1B13FE01">
      <w:pPr>
        <w:rPr>
          <w:lang w:eastAsia="zh-CN"/>
        </w:rPr>
      </w:pPr>
      <w:r>
        <w:rPr>
          <w:lang w:eastAsia="zh-CN"/>
        </w:rPr>
        <w:t>"  作为 一 个 世界 大 国 , 美国 如此</w:t>
      </w:r>
      <w:r>
        <w:rPr>
          <w:lang w:eastAsia="zh-CN"/>
        </w:rPr>
        <w:br w:type="textWrapping"/>
      </w:r>
      <w:r>
        <w:rPr>
          <w:lang w:eastAsia="zh-CN"/>
        </w:rPr>
        <w:t xml:space="preserve"> 美 看似 有恃无恐 , 殊 不 知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。</w:t>
      </w:r>
    </w:p>
    <w:p w14:paraId="69042874">
      <w:pPr>
        <w:rPr>
          <w:lang w:eastAsia="zh-CN"/>
        </w:rPr>
      </w:pPr>
      <w:r>
        <w:rPr>
          <w:lang w:eastAsia="zh-CN"/>
        </w:rPr>
        <w:t xml:space="preserve"> 中 美 是 世界 前 两 大 经济体 , 挑起 中 美 之间 的 贸易战 , 美国 必 将 自食 恶果 。</w:t>
      </w:r>
    </w:p>
    <w:p w14:paraId="5F90DDE7">
      <w:pPr>
        <w:rPr>
          <w:lang w:eastAsia="zh-CN"/>
        </w:rPr>
      </w:pPr>
      <w:r>
        <w:rPr>
          <w:lang w:eastAsia="zh-CN"/>
        </w:rPr>
        <w:t xml:space="preserve"> 中 美 高 级别 经贸 团队 进行 了 4 轮 艰苦 磋商 , 达成 了 共识 , 还 发表 了 不 打 贸易战 的 联合 声明 。</w:t>
      </w:r>
    </w:p>
    <w:p w14:paraId="539DD91C">
      <w:pPr>
        <w:rPr>
          <w:lang w:eastAsia="zh-CN"/>
        </w:rPr>
      </w:pPr>
      <w:r>
        <w:rPr>
          <w:lang w:eastAsia="zh-CN"/>
        </w:rPr>
        <w:t>"  作为 一 个 世界 大 国 , 美国 如此</w:t>
      </w:r>
      <w:r>
        <w:rPr>
          <w:lang w:eastAsia="zh-CN"/>
        </w:rPr>
        <w:br w:type="textWrapping"/>
      </w:r>
      <w:r>
        <w:rPr>
          <w:lang w:eastAsia="zh-CN"/>
        </w:rPr>
        <w:t>中 美 是 世界 前 两 大 经济体 , 挑起 中 美 之间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美国 必 将 自食 恶果 。</w:t>
      </w:r>
    </w:p>
    <w:p w14:paraId="0E228DAA">
      <w:pPr>
        <w:rPr>
          <w:lang w:eastAsia="zh-CN"/>
        </w:rPr>
      </w:pPr>
      <w:r>
        <w:rPr>
          <w:lang w:eastAsia="zh-CN"/>
        </w:rPr>
        <w:t>中 美 高 级别 经贸 团队 进行 了 4 轮 艰苦 磋商 , 达成 了 共识 , 还 发表 了 不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联合 声明 。</w:t>
      </w:r>
    </w:p>
    <w:p w14:paraId="5EA16149">
      <w:pPr>
        <w:rPr>
          <w:lang w:eastAsia="zh-CN"/>
        </w:rPr>
      </w:pPr>
      <w:r>
        <w:rPr>
          <w:lang w:eastAsia="zh-CN"/>
        </w:rPr>
        <w:t>一 是 美 消费者 将 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买单 。</w:t>
      </w:r>
    </w:p>
    <w:p w14:paraId="701E2600">
      <w:pPr>
        <w:rPr>
          <w:lang w:eastAsia="zh-CN"/>
        </w:rPr>
      </w:pPr>
      <w:r>
        <w:rPr>
          <w:lang w:eastAsia="zh-CN"/>
        </w:rPr>
        <w:t>中 美 经济 高度 融合 , 美国 向 中国 挥舞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大棒 , 实际上 是 将 关税 转嫁 到 消费者 身上 。</w:t>
      </w:r>
    </w:p>
    <w:p w14:paraId="4FA4D133">
      <w:pPr>
        <w:rPr>
          <w:lang w:eastAsia="zh-CN"/>
        </w:rPr>
      </w:pPr>
      <w:r>
        <w:rPr>
          <w:lang w:eastAsia="zh-CN"/>
        </w:rPr>
        <w:t>美国 挑起 对 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实则 打 了 许多 美国 企业 的 脸 。</w:t>
      </w:r>
    </w:p>
    <w:p w14:paraId="00FA6D78">
      <w:pPr>
        <w:rPr>
          <w:lang w:eastAsia="zh-CN"/>
        </w:rPr>
      </w:pPr>
      <w:r>
        <w:rPr>
          <w:lang w:eastAsia="zh-CN"/>
        </w:rPr>
        <w:t>美国 与 中国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是 自己 关上 了 许多 美国 产品 通往 中国 市场 的 大门 。</w:t>
      </w:r>
    </w:p>
    <w:p w14:paraId="22464334">
      <w:pPr>
        <w:rPr>
          <w:lang w:eastAsia="zh-CN"/>
        </w:rPr>
      </w:pPr>
      <w:r>
        <w:rPr>
          <w:lang w:eastAsia="zh-CN"/>
        </w:rPr>
        <w:t>美国 执意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不仅 把 枪口 对准 中国 , 还 扫射 了 欧盟 、 加拿大 、 墨西哥 、 印度 、 俄罗斯 等 国家 和 地区 。</w:t>
      </w:r>
    </w:p>
    <w:p w14:paraId="7C8CD49D">
      <w:pPr>
        <w:rPr>
          <w:lang w:eastAsia="zh-CN"/>
        </w:rPr>
      </w:pPr>
      <w:r>
        <w:rPr>
          <w:lang w:eastAsia="zh-CN"/>
        </w:rPr>
        <w:t>这 种 典型 的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行径 损害 了 全球 供应链 , 破坏 了 多边 贸易 体制 , 也 会 冲击 美国 的 软 实力 。</w:t>
      </w:r>
    </w:p>
    <w:p w14:paraId="41C5959E">
      <w:pPr>
        <w:rPr>
          <w:lang w:eastAsia="zh-CN"/>
        </w:rPr>
      </w:pPr>
      <w:r>
        <w:rPr>
          <w:lang w:eastAsia="zh-CN"/>
        </w:rPr>
        <w:t>很多 分析 认为 , 美国 政府 发起 这 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很 大 程度 上 旨在 为 11月 中期 选举 加分 。</w:t>
      </w:r>
    </w:p>
    <w:p w14:paraId="540992F5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给 美国 造成 的 多 重 伤害 势必 会 对 美国 农民 、 工商界 、 消费者 等 产生 反噬 效应 , 从而 对 共和党 的 选情 造成 负面 影响 。</w:t>
      </w:r>
    </w:p>
    <w:p w14:paraId="530434D2">
      <w:pPr>
        <w:rPr>
          <w:lang w:eastAsia="zh-CN"/>
        </w:rPr>
      </w:pPr>
      <w:r>
        <w:rPr>
          <w:lang w:eastAsia="zh-CN"/>
        </w:rPr>
        <w:t>据 报道 , 美国 商会 已 公开 发起 反对 美 政府 关税 政策 的 活动 , 将 在 中期 选举 中 出资 数百万 美元 帮助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候选人 当选 。</w:t>
      </w:r>
    </w:p>
    <w:p w14:paraId="636B3334">
      <w:pPr>
        <w:rPr>
          <w:lang w:eastAsia="zh-CN"/>
        </w:rPr>
      </w:pPr>
      <w:r>
        <w:rPr>
          <w:lang w:eastAsia="zh-CN"/>
        </w:rPr>
        <w:t xml:space="preserve">当然 , 中国 在 这 场 同 美国 的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中 也 会 遭受 损失 , 但 我们 不得不 作出 回应 。</w:t>
      </w:r>
    </w:p>
    <w:p w14:paraId="229846B5">
      <w:pPr>
        <w:rPr>
          <w:lang w:eastAsia="zh-CN"/>
        </w:rPr>
      </w:pPr>
      <w:r>
        <w:rPr>
          <w:lang w:eastAsia="zh-CN"/>
        </w:rPr>
        <w:t>无论是 维护 自身 利益 , 还是 捍卫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无论是 反击 美国 为 打 贸易战 而 给 中国 扣上 的 莫须有 帽子 , 还是 推动 美国 各界 更 客观 准确 地 了解 中国 , 无论是 坚持 平等 相待 的 国 与 国 相处 之 道 , 还是 守护 以 诚 为 先 的 处世 原则 , 都 需要 中国 结结实实 地 给 美国 迎头痛击 , 让 美国 痛定思痛 , 真正 认识 到 自己 打 贸易战 对 美国 、 别 国 和 世界 都 是 灾难 , 从而 悬崖勒马 , 迷途 知返 。</w:t>
      </w:r>
    </w:p>
    <w:p w14:paraId="46DD480C">
      <w:pPr>
        <w:rPr>
          <w:lang w:eastAsia="zh-CN"/>
        </w:rPr>
      </w:pPr>
      <w:r>
        <w:rPr>
          <w:lang w:eastAsia="zh-CN"/>
        </w:rPr>
        <w:t>在 与 美国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较量 的 过程 中 , 相信 会 有 越来越 多 的 国家 加入 到 中国 的 一 边 。</w:t>
      </w:r>
    </w:p>
    <w:p w14:paraId="3221DA57">
      <w:pPr>
        <w:rPr>
          <w:lang w:eastAsia="zh-CN"/>
        </w:rPr>
      </w:pPr>
      <w:r>
        <w:rPr>
          <w:lang w:eastAsia="zh-CN"/>
        </w:rPr>
        <w:t xml:space="preserve">【 篇名 】 《 中 美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十 评 》 出版 发行 【 日期 】 2018.07.27 【 来源 】 人民 日报 【 版次 】 第06 版 : 要闻 ( 显示 PDF 版面 ) 新华社 北京 7月 26日 电 《 中 美 贸易战 十 评 》 一 书 已 由 人民 出版社 出版 , 即日起 在 全 国 新华 书店 发行 。</w:t>
      </w:r>
    </w:p>
    <w:p w14:paraId="47371C34">
      <w:pPr>
        <w:rPr>
          <w:lang w:eastAsia="zh-CN"/>
        </w:rPr>
      </w:pPr>
      <w:r>
        <w:rPr>
          <w:lang w:eastAsia="zh-CN"/>
        </w:rPr>
        <w:t xml:space="preserve">中 美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是 一 场 单边主义 与 多边主义 、 保护 主义 与 自由 贸易、 强权 与 规则 之 战 。</w:t>
      </w:r>
    </w:p>
    <w:p w14:paraId="2841DB72">
      <w:pPr>
        <w:rPr>
          <w:lang w:eastAsia="zh-CN"/>
        </w:rPr>
      </w:pPr>
      <w:r>
        <w:rPr>
          <w:lang w:eastAsia="zh-CN"/>
        </w:rPr>
        <w:t>今年 7月 6日 至 7月 15日 , 《 人民 日报 》 连续 刊发 10 篇 评论员 文章 , 有力 驳斥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的 各 种 行径 和 错误 论调 , 阐明 中方 维护 多边 体制 和 国际 经贸 秩序 、 维护 我 国 核心 利益 和 人民 根本 利益 的 坚定 立场 , 在 国内外 引发 广泛 关注 。</w:t>
      </w:r>
    </w:p>
    <w:p w14:paraId="018C751E">
      <w:pPr>
        <w:rPr>
          <w:lang w:eastAsia="zh-CN"/>
        </w:rPr>
      </w:pPr>
      <w:r>
        <w:rPr>
          <w:lang w:eastAsia="zh-CN"/>
        </w:rPr>
        <w:t>本 书 全面 收录 了 这 10 篇 评论员 文章 , 对 广大 干部 群众 正确 认识 和 看待 中 美 经贸 摩擦 问题 、 深入 研究 和 积极 应对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带来 的 影响 具有 一定 的 参考 价值 。</w:t>
      </w:r>
    </w:p>
    <w:p w14:paraId="0475A511">
      <w:pPr>
        <w:rPr>
          <w:lang w:eastAsia="zh-CN"/>
        </w:rPr>
      </w:pPr>
      <w:r>
        <w:rPr>
          <w:lang w:eastAsia="zh-CN"/>
        </w:rPr>
        <w:t>【 篇名 】 美国 农民 正在 为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行径 买单 【 日期 】 2018.07.27 【 来源 】 人民 日报 【 版次 】 第21 版 : 国际 新华社 北京 7月 26日 电 ( 记者 闫子敏 ) 针对 近日 美国 总统 特朗普 声称 中方 正 把 贸易 摩擦 反制 的 目标 对准 美国 农民 等 言论 , 外交部 发言人 耿爽 26日 在 例行 记者会 上 表示 , 目前 的 局面 , 完全 是 美方 奉行 单边主义 和 贸易 保护 主义 , 言而无信 、 出尔反尔 , 执意 挑起 对 华 贸易战 造成 的 。</w:t>
      </w:r>
    </w:p>
    <w:p w14:paraId="304A3440">
      <w:pPr>
        <w:rPr>
          <w:lang w:eastAsia="zh-CN"/>
        </w:rPr>
      </w:pPr>
      <w:r>
        <w:rPr>
          <w:lang w:eastAsia="zh-CN"/>
        </w:rPr>
        <w:t>美国 的 农民 正在 为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行径 买单 。</w:t>
      </w:r>
    </w:p>
    <w:p w14:paraId="29C34DA1">
      <w:pPr>
        <w:rPr>
          <w:lang w:eastAsia="zh-CN"/>
        </w:rPr>
      </w:pPr>
      <w:r>
        <w:rPr>
          <w:lang w:eastAsia="zh-CN"/>
        </w:rPr>
        <w:t>问 : 据 报道 , 特朗普 总统 昨天 称 , 中方 正 把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反制 的 目标 对准 美国 农民 , 并 称 相关 做法 非常 " 恶毒 " , 企图 让 美方 做出 让步 。</w:t>
      </w:r>
    </w:p>
    <w:p w14:paraId="4485F3E4">
      <w:pPr>
        <w:rPr>
          <w:lang w:eastAsia="zh-CN"/>
        </w:rPr>
      </w:pPr>
      <w:r>
        <w:rPr>
          <w:lang w:eastAsia="zh-CN"/>
        </w:rPr>
        <w:t>目前 的 局面 , 完全 是 美方 奉行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言而无信 、 出尔反尔 , 执意 挑起 对 华 贸易战 造成 的 。</w:t>
      </w:r>
    </w:p>
    <w:p w14:paraId="562907B5">
      <w:pPr>
        <w:rPr>
          <w:lang w:eastAsia="zh-CN"/>
        </w:rPr>
      </w:pPr>
      <w:r>
        <w:rPr>
          <w:lang w:eastAsia="zh-CN"/>
        </w:rPr>
        <w:t>" 美国 的 农民 正在 为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霸凌 行径 买单 。" </w:t>
      </w:r>
    </w:p>
    <w:p w14:paraId="29DB85D4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【 篇名 】 中国 严正 驳斥 美国 对 中国 经济 模式 的 无端 指责 【 日期 】 2018.07.28 【 来源 】 人民 日报 【 版次 】 第04 版 : 要闻 本 报 日内瓦 7月 27日 电 ( 记者 任彦 )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总 理事会 26日 在 日内瓦 举行 年内 第三 次 会议 。</w:t>
      </w:r>
    </w:p>
    <w:p w14:paraId="65A9DCAC">
      <w:pPr>
        <w:rPr>
          <w:lang w:eastAsia="zh-CN"/>
        </w:rPr>
      </w:pPr>
      <w:r>
        <w:rPr>
          <w:lang w:eastAsia="zh-CN"/>
        </w:rPr>
        <w:t>" 他 指出 , 在 研究 如何 使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适应 全球化 的 变化 方面 , 中国 愿意 发挥 建设性 作用 , 作出 自己 的 贡献 。</w:t>
      </w:r>
    </w:p>
    <w:p w14:paraId="40839757">
      <w:pPr>
        <w:rPr>
          <w:lang w:eastAsia="zh-CN"/>
        </w:rPr>
      </w:pPr>
      <w:r>
        <w:rPr>
          <w:lang w:eastAsia="zh-CN"/>
        </w:rPr>
        <w:t xml:space="preserve">但是 , 世贸 组织 的 当务之急 , 是 制止 单边主义 和 保护主义 蔓延 , 让 争端 解决 机制 恢复 正常 运转 , 让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尽快 停 下来 。</w:t>
      </w:r>
    </w:p>
    <w:p w14:paraId="1351AAD1">
      <w:pPr>
        <w:rPr>
          <w:lang w:eastAsia="zh-CN"/>
        </w:rPr>
      </w:pPr>
      <w:r>
        <w:rPr>
          <w:lang w:eastAsia="zh-CN"/>
        </w:rPr>
        <w:t>张向晨 会 后 对 媒体 发表 评论 指出 , 美国 通过 " 212 条款 " 措施 和 " 101 条款 " 措施 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把 世界 搅 得 不 得 安宁 , 遭到 广大 世贸 组织 成员 的 坚决 反对 。</w:t>
      </w:r>
    </w:p>
    <w:p w14:paraId="4F9ADF07">
      <w:pPr>
        <w:rPr>
          <w:lang w:eastAsia="zh-CN"/>
        </w:rPr>
      </w:pPr>
      <w:r>
        <w:rPr>
          <w:lang w:eastAsia="zh-CN"/>
        </w:rPr>
        <w:t>为此 , 美国 采取 混淆 视听 的 手段 , 将 美国 单边主义 措施 归咎于 所谓 的 " 中国 破坏性 经济 模式 " , 试图 煽动 不明 真相者 或者 害怕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打击 的 国家 把 矛头 指向 中国 , 以 转移 国际 视线 , 这 种 图谋 不 会 得逞 。</w:t>
      </w:r>
    </w:p>
    <w:p w14:paraId="036AEEB5">
      <w:pPr>
        <w:rPr>
          <w:lang w:eastAsia="zh-CN"/>
        </w:rPr>
      </w:pPr>
      <w:r>
        <w:rPr>
          <w:lang w:eastAsia="zh-CN"/>
        </w:rPr>
        <w:t>。</w:t>
      </w:r>
    </w:p>
    <w:p w14:paraId="38543D18">
      <w:pPr>
        <w:rPr>
          <w:lang w:eastAsia="zh-CN"/>
        </w:rPr>
      </w:pPr>
      <w:r>
        <w:rPr>
          <w:lang w:eastAsia="zh-CN"/>
        </w:rPr>
        <w:t>【 篇名 】 中国 驻 世贸 组织 代表 驳斥 美国 无端 指责 【 日期 】 2018.07.30 【 来源 】 人民 日报 【 版次 】 第21 版 : 国际 日前 , 在 日内瓦 举行 的 世贸 组织 总 理事会 年 内 第三 次 会议 上 , 美方 对 中方 的 经济 模式 提出 无理 指责 , 声称 中国 并 未 完全 实施 开放 的 、 以 市场 为 导向 的 政策 , 中国 由 国家 主导 的 " 非 市场 性质 " 的 经济 模式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具有 破坏性 。</w:t>
      </w:r>
    </w:p>
    <w:p w14:paraId="12B8830F">
      <w:pPr>
        <w:rPr>
          <w:lang w:eastAsia="zh-CN"/>
        </w:rPr>
      </w:pPr>
      <w:r>
        <w:rPr>
          <w:lang w:eastAsia="zh-CN"/>
        </w:rPr>
        <w:t>美国 常驻 世贸 组织 大使 谢伊 在 会 上 围绕 一 份 题 为 " 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破坏性 的 经济 模式 " 的 文件 对 中国 进行 了 无端 指责 。</w:t>
      </w:r>
    </w:p>
    <w:p w14:paraId="4B8898E9">
      <w:pPr>
        <w:rPr>
          <w:lang w:eastAsia="zh-CN"/>
        </w:rPr>
      </w:pPr>
      <w:r>
        <w:rPr>
          <w:lang w:eastAsia="zh-CN"/>
        </w:rPr>
        <w:t>他 说 , " 在 我们 向 本 次 会议 提交 的 文件 中 , 我们 关注 中国 的 经济 模式 , 该 模式 已 被 证明 特别 具有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破坏性 。</w:t>
      </w:r>
    </w:p>
    <w:p w14:paraId="525F00E7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张向晨 说 , " 这 后 半 句 话 至关重要 , 每 个 成员 都 有 国内 的 政策 目标 ,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的 结果 是 各 成员 国内 政策 和 世界 贸易 自由化 进程 之间 的 平衡 , 这 种 平衡 反映 在 各 项 规则 和 成员 关税 减让 表 以及 服务 贸易 减让 表 当中 , 其中 包含 了 各 成员 合法 的 管理 政策 和 措施 。</w:t>
      </w:r>
    </w:p>
    <w:p w14:paraId="21B28B17">
      <w:pPr>
        <w:rPr>
          <w:lang w:eastAsia="zh-CN"/>
        </w:rPr>
      </w:pPr>
      <w:r>
        <w:rPr>
          <w:lang w:eastAsia="zh-CN"/>
        </w:rPr>
        <w:t>。</w:t>
      </w:r>
    </w:p>
    <w:p w14:paraId="598EBDC8">
      <w:pPr>
        <w:rPr>
          <w:lang w:eastAsia="zh-CN"/>
        </w:rPr>
      </w:pPr>
      <w:r>
        <w:rPr>
          <w:lang w:eastAsia="zh-CN"/>
        </w:rPr>
        <w:t>瑞士 常驻 世贸 组织 大使 狄迪尔</w:t>
      </w:r>
      <w:r>
        <w:t>・</w:t>
      </w:r>
      <w:r>
        <w:rPr>
          <w:lang w:eastAsia="zh-CN"/>
        </w:rPr>
        <w:t>查博维 对 本 报 记者 说 , 世贸 组织 成员 具有 多样性 , 有 着 各自 不同 的 经济 模式 , 有 着 各自 不同 的 管理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的 框架 。</w:t>
      </w:r>
    </w:p>
    <w:p w14:paraId="541385FC">
      <w:pPr>
        <w:rPr>
          <w:lang w:eastAsia="zh-CN"/>
        </w:rPr>
      </w:pPr>
      <w:r>
        <w:rPr>
          <w:lang w:eastAsia="zh-CN"/>
        </w:rPr>
        <w:t>【 篇名 】 美国 巨额 赤字 加剧 全球 失衡 【 日期 】 2018.07.10 【 来源 】 人民 日报 【 版次 】 第21 版 : 国际 国际 货币 基金 组织 ( imf ) 近日 在 其 发布 的 《 2018 外部 风险 报告 》 中 指出 , 2017年 美国 依然 是 全球 经常 项目 失衡 的 最 大 驱动力 , 美国 政府 转向 大规模 赤字 支出 将 使 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进一步 上升 。</w:t>
      </w:r>
    </w:p>
    <w:p w14:paraId="0C07F6B5">
      <w:pPr>
        <w:rPr>
          <w:lang w:eastAsia="zh-CN"/>
        </w:rPr>
      </w:pPr>
      <w:r>
        <w:rPr>
          <w:lang w:eastAsia="zh-CN"/>
        </w:rPr>
        <w:t>imf 首席 经济学家 莫里斯</w:t>
      </w:r>
      <w:r>
        <w:t>・</w:t>
      </w:r>
      <w:r>
        <w:rPr>
          <w:lang w:eastAsia="zh-CN"/>
        </w:rPr>
        <w:t>奥布斯特费尔德 在 新闻 发布会 上 表示 , imf 敦促 通过 合作 来 解决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问题 , 并 警告 全球 各 经济体 外部 失衡 持续 可能 加剧 贸易 紧张 局势 和 导致 金融 环境 更 快 收紧 , 对 全球 经济 构成 威胁 。</w:t>
      </w:r>
    </w:p>
    <w:p w14:paraId="28902F49">
      <w:pPr>
        <w:rPr>
          <w:lang w:eastAsia="zh-CN"/>
        </w:rPr>
      </w:pPr>
      <w:r>
        <w:rPr>
          <w:lang w:eastAsia="zh-CN"/>
        </w:rPr>
        <w:t>报告 进一步 指出 , 2017年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经常 项目 赤字 为 4660亿 美元 , 占 全球 经常 项目 赤字 中 的 41% , 2016年 为 19% , 这 意味 着 美国 对 外 贸易 进口 远 大于 出口 。</w:t>
      </w:r>
    </w:p>
    <w:p w14:paraId="3E72B978">
      <w:pPr>
        <w:rPr>
          <w:lang w:eastAsia="zh-CN"/>
        </w:rPr>
      </w:pPr>
      <w:r>
        <w:rPr>
          <w:lang w:eastAsia="zh-CN"/>
        </w:rPr>
        <w:t>imf 研究部 副主任 吉安</w:t>
      </w:r>
      <w:r>
        <w:t>・</w:t>
      </w:r>
      <w:r>
        <w:rPr>
          <w:lang w:eastAsia="zh-CN"/>
        </w:rPr>
        <w:t>马瑞 亚</w:t>
      </w:r>
      <w:r>
        <w:t>・</w:t>
      </w:r>
      <w:r>
        <w:rPr>
          <w:lang w:eastAsia="zh-CN"/>
        </w:rPr>
        <w:t>米莱西 – 费 雷蒂 对 本 报 记者 表示 , 未来 随着 美国 实施 减税 政策 、 公共 部门 支出 增大 , 以及 美国 经济 的 内需 较 快 增长 , 美国 进口 将 加速 增长 , 经常 账户 逆差 将 进一步 上升 , 全球 失衡 将 进一步 扩大 , 可能 加剧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。</w:t>
      </w:r>
    </w:p>
    <w:p w14:paraId="5242020A">
      <w:pPr>
        <w:rPr>
          <w:lang w:eastAsia="zh-CN"/>
        </w:rPr>
      </w:pPr>
      <w:r>
        <w:rPr>
          <w:lang w:eastAsia="zh-CN"/>
        </w:rPr>
        <w:t>他 告诉 本 报 记者 , 美国 对 全球 102 个 国家 的 商品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存在 逆差 , 这 反映 了 美国 国内 储蓄 的 严重 不足 。</w:t>
      </w:r>
    </w:p>
    <w:p w14:paraId="4955247B">
      <w:pPr>
        <w:rPr>
          <w:lang w:eastAsia="zh-CN"/>
        </w:rPr>
      </w:pPr>
      <w:r>
        <w:rPr>
          <w:lang w:eastAsia="zh-CN"/>
        </w:rPr>
        <w:t>而 随着 税改 以及 联邦 赤字 的 扩大 , 美国 国内 储蓄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的 压力 只 会 加剧 。</w:t>
      </w:r>
    </w:p>
    <w:p w14:paraId="62655D45">
      <w:pPr>
        <w:rPr>
          <w:lang w:eastAsia="zh-CN"/>
        </w:rPr>
      </w:pPr>
      <w:r>
        <w:rPr>
          <w:lang w:eastAsia="zh-CN"/>
        </w:rPr>
        <w:t>《 华尔街 日报 》 对此 分析 称 , 虽然 美国 政府 对 外 表示 希望 降低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, 但 却 在 不断 扩大 预算 赤字 。</w:t>
      </w:r>
    </w:p>
    <w:p w14:paraId="65B8110E">
      <w:pPr>
        <w:rPr>
          <w:lang w:eastAsia="zh-CN"/>
        </w:rPr>
      </w:pPr>
      <w:r>
        <w:rPr>
          <w:lang w:eastAsia="zh-CN"/>
        </w:rPr>
        <w:t>imf 呼吁 , 所有 国家 都 应 努力 重新 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进程 , 同时 实现 多边 贸易 体系 的 现代化 。</w:t>
      </w:r>
    </w:p>
    <w:p w14:paraId="617342FD">
      <w:pPr>
        <w:rPr>
          <w:lang w:eastAsia="zh-CN"/>
        </w:rPr>
      </w:pPr>
      <w:r>
        <w:rPr>
          <w:lang w:eastAsia="zh-CN"/>
        </w:rPr>
        <w:t>例如 , 各 国 应 促进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在 这 方面 实现 自由 贸易 的 收益 可能 非常 大 。</w:t>
      </w:r>
    </w:p>
    <w:p w14:paraId="1DDDDC3F">
      <w:pPr>
        <w:rPr>
          <w:lang w:eastAsia="zh-CN"/>
        </w:rPr>
      </w:pPr>
      <w:r>
        <w:rPr>
          <w:lang w:eastAsia="zh-CN"/>
        </w:rPr>
        <w:t xml:space="preserve">篇名 】 美国 农民 成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直接 受害者 【 日期 】 2018.08.01 【 来源 】 人民 日报 【 版次 】 第01 版 : 要闻 近日 , 一 则 谴责 美国 政府 打 贸易战 损害 农民 利益 的 广告 反复 在 美国 主流 媒体 上 播放 , 引发 热议 。</w:t>
      </w:r>
    </w:p>
    <w:p w14:paraId="5B6ADFA1">
      <w:pPr>
        <w:rPr>
          <w:lang w:eastAsia="zh-CN"/>
        </w:rPr>
      </w:pPr>
      <w:r>
        <w:rPr>
          <w:lang w:eastAsia="zh-CN"/>
        </w:rPr>
        <w:t>" 农民 要 的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而 不 是 补贴 。</w:t>
      </w:r>
    </w:p>
    <w:p w14:paraId="2E11FEAD">
      <w:pPr>
        <w:rPr>
          <w:lang w:eastAsia="zh-CN"/>
        </w:rPr>
      </w:pPr>
      <w:r>
        <w:rPr>
          <w:lang w:eastAsia="zh-CN"/>
        </w:rPr>
        <w:t>告诉 美国 政府 和 国会 , 支持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结束 关税 !</w:t>
      </w:r>
    </w:p>
    <w:p w14:paraId="03640EDD">
      <w:pPr>
        <w:rPr>
          <w:lang w:eastAsia="zh-CN"/>
        </w:rPr>
      </w:pPr>
      <w:r>
        <w:rPr>
          <w:lang w:eastAsia="zh-CN"/>
        </w:rPr>
        <w:t>" 这 则 12 秒 的 广告片 几乎 每 一 帧 画面 都 在 控诉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对 美国 经济 带来 的 负面 影响 , 直 指 美国 政府 挑起 贸易战 , 美国 农民 成为 直接 受害者 。</w:t>
      </w:r>
    </w:p>
    <w:p w14:paraId="420A71E4">
      <w:pPr>
        <w:rPr>
          <w:lang w:eastAsia="zh-CN"/>
        </w:rPr>
      </w:pPr>
      <w:r>
        <w:rPr>
          <w:lang w:eastAsia="zh-CN"/>
        </w:rPr>
        <w:t>以 肉类 为 例 , 由于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及 加征 关税 带来 的 影响 , 美国 冷藏 仓库 里 的 肉 越 积 越 多 。</w:t>
      </w:r>
    </w:p>
    <w:p w14:paraId="25C010EB">
      <w:pPr>
        <w:rPr>
          <w:lang w:eastAsia="zh-CN"/>
        </w:rPr>
      </w:pPr>
      <w:r>
        <w:rPr>
          <w:lang w:eastAsia="zh-CN"/>
        </w:rPr>
        <w:t>" 由于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不断 升级 , 我们 现在 面临 着 巨大 的 经济 损失 。</w:t>
      </w:r>
    </w:p>
    <w:p w14:paraId="5455E016">
      <w:pPr>
        <w:rPr>
          <w:lang w:eastAsia="zh-CN"/>
        </w:rPr>
      </w:pPr>
      <w:r>
        <w:rPr>
          <w:lang w:eastAsia="zh-CN"/>
        </w:rPr>
        <w:t>" 我们 是 受害者 , 从 第一 天 起 就 料到 了 " , 全 美 猪肉 生产商 协会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 主席 、 美国 最 大 的 家族 猪肉 生产商 合伙人 肯</w:t>
      </w:r>
      <w:r>
        <w:t>・</w:t>
      </w:r>
      <w:r>
        <w:rPr>
          <w:lang w:eastAsia="zh-CN"/>
        </w:rPr>
        <w:t>马斯霍夫 表示 。</w:t>
      </w:r>
    </w:p>
    <w:p w14:paraId="7D82883A">
      <w:pPr>
        <w:rPr>
          <w:lang w:eastAsia="zh-CN"/>
        </w:rPr>
      </w:pPr>
      <w:r>
        <w:rPr>
          <w:lang w:eastAsia="zh-CN"/>
        </w:rPr>
        <w:t>但 不断 升级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正在 带来 不确定性 , 从而 威胁 到 蒙大拿州 的 农民 和 牧场主 。</w:t>
      </w:r>
    </w:p>
    <w:p w14:paraId="13B109EA">
      <w:pPr>
        <w:rPr>
          <w:lang w:eastAsia="zh-CN"/>
        </w:rPr>
      </w:pPr>
      <w:r>
        <w:rPr>
          <w:lang w:eastAsia="zh-CN"/>
        </w:rPr>
        <w:t>蒙大拿 谷物 种植者 协会 执行 副主席 拉什卡 也 认为 , 随着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不断 升级 , 与 美国 做 生意 的 成本 将 会 更 高 , 购买 蒙大拿州 小麦 的 国家 将 转向 其他 地方 , 将 极 大 损害 美国 农民 利益 。</w:t>
      </w:r>
    </w:p>
    <w:p w14:paraId="09D61EC4">
      <w:pPr>
        <w:rPr>
          <w:lang w:eastAsia="zh-CN"/>
        </w:rPr>
      </w:pPr>
      <w:r>
        <w:rPr>
          <w:lang w:eastAsia="zh-CN"/>
        </w:rPr>
        <w:t>他们 想要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不 要 援助 , 就 这么 简单 !</w:t>
      </w:r>
    </w:p>
    <w:p w14:paraId="766706FD">
      <w:pPr>
        <w:rPr>
          <w:lang w:eastAsia="zh-CN"/>
        </w:rPr>
      </w:pPr>
      <w:r>
        <w:rPr>
          <w:lang w:eastAsia="zh-CN"/>
        </w:rPr>
        <w:t>" 美国 农场主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执行 主任 布莱 恩</w:t>
      </w:r>
      <w:r>
        <w:t>・</w:t>
      </w:r>
      <w:r>
        <w:rPr>
          <w:lang w:eastAsia="zh-CN"/>
        </w:rPr>
        <w:t>屈尔 则 表示 , 农场主 需要 合同 而 非 补贴 , " 缓解 贸易战 影响 的 最好 方式 就 是 结束 贸易战 " 。</w:t>
      </w:r>
    </w:p>
    <w:p w14:paraId="6984042E">
      <w:pPr>
        <w:rPr>
          <w:lang w:eastAsia="zh-CN"/>
        </w:rPr>
      </w:pPr>
      <w:r>
        <w:rPr>
          <w:lang w:eastAsia="zh-CN"/>
        </w:rPr>
        <w:t>美国 政府 日前 宣称 , 将 采取 一 项 规模 达 120亿 美元 的 农业 补贴 计划 , 以 援助 在 美国 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中 受损 的 美国 农场主 , 包括 大豆 、 高粱 、 玉米 、 小麦 、 猪肉 、 乳制品 等 行业 。</w:t>
      </w:r>
    </w:p>
    <w:p w14:paraId="08A144B0">
      <w:pPr>
        <w:rPr>
          <w:lang w:eastAsia="zh-CN"/>
        </w:rPr>
      </w:pPr>
      <w:r>
        <w:rPr>
          <w:lang w:eastAsia="zh-CN"/>
        </w:rPr>
        <w:t>但 该 计划 遭到 许多 国会 议员 、 农业 协会 代表 和 农场主们 的 反对 , 他们 纷纷 表示 " 要 市场 不 要 补贴 " , 敦促 美国 政府 尽快 结束 与 其他 经济体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。</w:t>
      </w:r>
    </w:p>
    <w:p w14:paraId="2DD4BD99">
      <w:pPr>
        <w:rPr>
          <w:lang w:eastAsia="zh-CN"/>
        </w:rPr>
      </w:pPr>
      <w:r>
        <w:rPr>
          <w:lang w:eastAsia="zh-CN"/>
        </w:rPr>
        <w:t>内布拉斯加州 共和党 参议员 本</w:t>
      </w:r>
      <w:r>
        <w:t>・</w:t>
      </w:r>
      <w:r>
        <w:rPr>
          <w:lang w:eastAsia="zh-CN"/>
        </w:rPr>
        <w:t>萨斯 说 , 当前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重创 了 美国 农场主 , 而 白宫 计划 就 是 花 120亿 美元 买 一 副 " 金 拐杖 " 。</w:t>
      </w:r>
    </w:p>
    <w:p w14:paraId="557A701F">
      <w:pPr>
        <w:rPr>
          <w:lang w:eastAsia="zh-CN"/>
        </w:rPr>
      </w:pPr>
      <w:r>
        <w:rPr>
          <w:lang w:eastAsia="zh-CN"/>
        </w:rPr>
        <w:t>中方 敦促 美方 采取 切实 措施 , 放宽 对 华 出口 管制 , 保护 和 促进 双方 企业 开展 高 技术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合作 , 维护 双方 企业 的 合法 权益 。</w:t>
      </w:r>
    </w:p>
    <w:p w14:paraId="552C316C">
      <w:pPr>
        <w:rPr>
          <w:lang w:eastAsia="zh-CN"/>
        </w:rPr>
      </w:pPr>
      <w:r>
        <w:rPr>
          <w:lang w:eastAsia="zh-CN"/>
        </w:rPr>
        <w:t>【 篇名 】 国际 舆论 纷纷 批评 美国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举动 【 日期 】 2018.08.04 【 来源 】 人民 日报 【 版次 】 第01 版 : 要闻 本 报 北京 8月 1日 电 综合 本 报 驻外 记者 消息 : 近日 , 美国 政府 在 此前 公布 对 中方 2000亿 美元 输 美 产品 加征 10% 关税 清单 的 基础 上 , 又 提出 要 将 征税 税率 由 10% 提高 到 25% 。</w:t>
      </w:r>
    </w:p>
    <w:p w14:paraId="55388CE6">
      <w:pPr>
        <w:rPr>
          <w:lang w:eastAsia="zh-CN"/>
        </w:rPr>
      </w:pPr>
      <w:r>
        <w:rPr>
          <w:lang w:eastAsia="zh-CN"/>
        </w:rPr>
        <w:t>美方 此 举 严重 违反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, 破坏 全球 产业链 和 自由 贸易 体制 。</w:t>
      </w:r>
    </w:p>
    <w:p w14:paraId="75822D64">
      <w:pPr>
        <w:rPr>
          <w:lang w:eastAsia="zh-CN"/>
        </w:rPr>
      </w:pPr>
      <w:r>
        <w:rPr>
          <w:lang w:eastAsia="zh-CN"/>
        </w:rPr>
        <w:t>国际 舆论 纷纷 批评 美方 再次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做法 。</w:t>
      </w:r>
    </w:p>
    <w:p w14:paraId="1E144D5E">
      <w:pPr>
        <w:rPr>
          <w:lang w:eastAsia="zh-CN"/>
        </w:rPr>
      </w:pPr>
      <w:r>
        <w:rPr>
          <w:lang w:eastAsia="zh-CN"/>
        </w:rPr>
        <w:t>美国 《 纽约 时报 》 报道 指出 , 这 是 一 场 对 两 国 工业 和 消费者 造成 损害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的 重大 升级 。</w:t>
      </w:r>
    </w:p>
    <w:p w14:paraId="0BE8C254">
      <w:pPr>
        <w:rPr>
          <w:lang w:eastAsia="zh-CN"/>
        </w:rPr>
      </w:pPr>
      <w:r>
        <w:rPr>
          <w:lang w:eastAsia="zh-CN"/>
        </w:rPr>
        <w:t xml:space="preserve">他们 抱怨 称 , 随着 中国 提高 了 对 大豆 和 其他 农产品 的 关税 , 他们 正 承受 着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 的 冲击 。</w:t>
      </w:r>
    </w:p>
    <w:p w14:paraId="238BD4F0">
      <w:pPr>
        <w:rPr>
          <w:lang w:eastAsia="zh-CN"/>
        </w:rPr>
      </w:pPr>
      <w:r>
        <w:rPr>
          <w:lang w:eastAsia="zh-CN"/>
        </w:rPr>
        <w:t>法国 《 世界报 》 撰文 报道 指出 , 美国 对 中国 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威胁 将 给 美国 农产品 、 家电 、 汽车 等 多 个 领域 带来 损失 。</w:t>
      </w:r>
    </w:p>
    <w:p w14:paraId="4674C7FD">
      <w:pPr>
        <w:rPr>
          <w:lang w:eastAsia="zh-CN"/>
        </w:rPr>
      </w:pPr>
      <w:r>
        <w:rPr>
          <w:lang w:eastAsia="zh-CN"/>
        </w:rPr>
        <w:t>" 最终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成本 被 转移 到 了 消费者 身上 。</w:t>
      </w:r>
    </w:p>
    <w:p w14:paraId="092915B9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 xml:space="preserve"> 法国 财经 杂志 《 资本 》 发表 文章 称 , 美国 政府 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导致 多 种 产品 价格 上涨 , 开始 严重 影响 美国 民众 日常 生活 。</w:t>
      </w:r>
    </w:p>
    <w:p w14:paraId="27C95975">
      <w:pPr>
        <w:rPr>
          <w:lang w:eastAsia="zh-CN"/>
        </w:rPr>
      </w:pPr>
      <w:r>
        <w:rPr>
          <w:lang w:eastAsia="zh-CN"/>
        </w:rPr>
        <w:t>墨西哥 全 国 制造业 联合会 主席 罗德里格</w:t>
      </w:r>
      <w:r>
        <w:t>・</w:t>
      </w:r>
      <w:r>
        <w:rPr>
          <w:lang w:eastAsia="zh-CN"/>
        </w:rPr>
        <w:t>阿尔皮萨 指出 , 曾经 崇尚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美国 如今 提出 一 系列 与 时代 潮流 背道而驰 的 政策 , 让 全球 的 分析师 都 感到 猝不及防 。</w:t>
      </w:r>
    </w:p>
    <w:p w14:paraId="7279A834">
      <w:pPr>
        <w:rPr>
          <w:lang w:eastAsia="zh-CN"/>
        </w:rPr>
      </w:pPr>
      <w:r>
        <w:rPr>
          <w:lang w:eastAsia="zh-CN"/>
        </w:rPr>
        <w:t>增加 征收 关税 的 规模 只 会 伤害 到 美国 家庭 和 数以百万 计 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支撑 的 零售业 就业 岗位 。</w:t>
      </w:r>
    </w:p>
    <w:p w14:paraId="4036D6C4">
      <w:pPr>
        <w:rPr>
          <w:lang w:eastAsia="zh-CN"/>
        </w:rPr>
      </w:pPr>
      <w:r>
        <w:rPr>
          <w:lang w:eastAsia="zh-CN"/>
        </w:rPr>
        <w:t>因为 中 美 两 国 经济 关系 紧密 , 彼此 高度 互相 依存 , 美国 的 做法 不仅 不利于 相关 国家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 , 还 将 造成 经济 发展 缓慢 。</w:t>
      </w:r>
    </w:p>
    <w:p w14:paraId="12D9EB0F">
      <w:pPr>
        <w:rPr>
          <w:lang w:eastAsia="zh-CN"/>
        </w:rPr>
      </w:pPr>
      <w:r>
        <w:rPr>
          <w:lang w:eastAsia="zh-CN"/>
        </w:rPr>
        <w:t>意大利 国际 政治 研究所 亚洲 中心 主任 、 高级 研究员 阿莱西亚</w:t>
      </w:r>
      <w:r>
        <w:t>・</w:t>
      </w:r>
      <w:r>
        <w:rPr>
          <w:lang w:eastAsia="zh-CN"/>
        </w:rPr>
        <w:t xml:space="preserve">埃米赫尼 1 日 刊文 称 , 美国 政府 发动 针对 中国 的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源自 对 中国 经济 继续 发展 的 不安 , 这 种 零 和 思维 将 带来 非常 负面 的 影响 。</w:t>
      </w:r>
    </w:p>
    <w:p w14:paraId="2A8D7502">
      <w:pPr>
        <w:rPr>
          <w:lang w:eastAsia="zh-CN"/>
        </w:rPr>
      </w:pPr>
      <w:r>
        <w:rPr>
          <w:lang w:eastAsia="zh-CN"/>
        </w:rPr>
        <w:t>" 德国 基民盟 政治 经济学家 富克斯 在 接受 德意志 广播 电台 采访 时 表示 , 在 新 的 关税 政策 下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可能 会 出现 螺旋式 上升 的 状况 , 最终 不 会 有 赢家 。</w:t>
      </w:r>
    </w:p>
    <w:p w14:paraId="0FCE8660">
      <w:pPr>
        <w:rPr>
          <w:lang w:eastAsia="zh-CN"/>
        </w:rPr>
      </w:pPr>
      <w:r>
        <w:rPr>
          <w:lang w:eastAsia="zh-CN"/>
        </w:rPr>
        <w:t>正确 的 方式 应该 是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。</w:t>
      </w:r>
    </w:p>
    <w:p w14:paraId="0105D0A5">
      <w:pPr>
        <w:rPr>
          <w:lang w:eastAsia="zh-CN"/>
        </w:rPr>
      </w:pPr>
      <w:r>
        <w:rPr>
          <w:lang w:eastAsia="zh-CN"/>
        </w:rPr>
        <w:t>亚洲 开发 银行 经济 研究 与 区域 合作局 高级 经济 顾问 庄巨忠 在 接受 本 报 记者 采访 时 表示 , 亚洲 经济 增长 近年 来 表现 出色 , 相当 程度 上 得益于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复苏 。</w:t>
      </w:r>
    </w:p>
    <w:p w14:paraId="5721ED28">
      <w:pPr>
        <w:rPr>
          <w:lang w:eastAsia="zh-CN"/>
        </w:rPr>
      </w:pPr>
      <w:r>
        <w:rPr>
          <w:lang w:eastAsia="zh-CN"/>
        </w:rPr>
        <w:t>如果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加剧 , 导致 亚洲 贸易 大幅 下降 , 这 是 许多 亚洲 国家 不 愿 看到 的 。</w:t>
      </w:r>
    </w:p>
    <w:p w14:paraId="4B93FF9C">
      <w:pPr>
        <w:rPr>
          <w:lang w:eastAsia="zh-CN"/>
        </w:rPr>
      </w:pPr>
      <w:r>
        <w:rPr>
          <w:lang w:eastAsia="zh-CN"/>
        </w:rPr>
        <w:t>中国 和 亚洲 其他 国家 通过 全球 价值链 和 其他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建立 起 了 紧密 关系 , 中 美 贸易 摩擦 不但 会 影响 中国 和 美国 , 也 会 影响 其他 亚洲 国家 乃至 全球 经济 。</w:t>
      </w:r>
    </w:p>
    <w:p w14:paraId="07C1CE14">
      <w:pPr>
        <w:rPr>
          <w:lang w:eastAsia="zh-CN"/>
        </w:rPr>
      </w:pPr>
      <w:r>
        <w:rPr>
          <w:lang w:eastAsia="zh-CN"/>
        </w:rPr>
        <w:t xml:space="preserve">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对 双方 都 没有 好处 , 也 会 阻碍 全球 经济 的 复苏 和 亚洲 经济 的 发展 。</w:t>
      </w:r>
    </w:p>
    <w:p w14:paraId="310B96E7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应该 在 多边 框架 下 通过 谈判 加以 解决 , 而 不 是 采取 单边 行动 。</w:t>
      </w:r>
    </w:p>
    <w:p w14:paraId="24A8FA41">
      <w:pPr>
        <w:rPr>
          <w:lang w:eastAsia="zh-CN"/>
        </w:rPr>
      </w:pPr>
      <w:r>
        <w:rPr>
          <w:lang w:eastAsia="zh-CN"/>
        </w:rPr>
        <w:t>8月 2日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声明 称拟 将 加征 税率 由 10% 提高 至 25% 。</w:t>
      </w:r>
    </w:p>
    <w:p w14:paraId="01955D65">
      <w:pPr>
        <w:rPr>
          <w:lang w:eastAsia="zh-CN"/>
        </w:rPr>
      </w:pPr>
      <w:r>
        <w:rPr>
          <w:lang w:eastAsia="zh-CN"/>
        </w:rPr>
        <w:t>美方 背离 了 双方 多 次 磋商 共识 , 单 方面 再次 升级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严重 违反 世界 贸易 组织 规则 , 破坏 全球 产业链 和 自由 贸易 体制 , 实质性 损害 了 我 国 国家 和 人民 利益 , 也 将 对 包括 美国 在内 的 世界 经济 发展 造成 负面 影响 。</w:t>
      </w:r>
    </w:p>
    <w:p w14:paraId="5A2C8DA2">
      <w:pPr>
        <w:rPr>
          <w:lang w:eastAsia="zh-CN"/>
        </w:rPr>
      </w:pPr>
      <w:r>
        <w:rPr>
          <w:lang w:eastAsia="zh-CN"/>
        </w:rPr>
        <w:t>中方 采取 上述 加征 关税 措施 , 目的 是 捍卫 自身 合法 权益 , 通过 反制 措施 遏制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, 同时 , 相关 措施 也 尽可能 减少 对 我 国 国内 生产 、 人民 生活 需要 的 影响 。</w:t>
      </w:r>
    </w:p>
    <w:p w14:paraId="7A42648E">
      <w:pPr>
        <w:rPr>
          <w:lang w:eastAsia="zh-CN"/>
        </w:rPr>
      </w:pPr>
      <w:r>
        <w:rPr>
          <w:lang w:eastAsia="zh-CN"/>
        </w:rPr>
        <w:t>中方 承诺 , 将 继续 按照 既 定 部署 和 节奏 , 坚定不移 地 推动 改革 开放 , 坚定 支持 经济 全球化 , 坚定 维护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和 多边 贸易 体制 , 与 世界 上 一切 追求 进步 的 国家 共同 发展 、 共享 繁荣 。</w:t>
      </w:r>
    </w:p>
    <w:p w14:paraId="601885AF">
      <w:pPr>
        <w:rPr>
          <w:lang w:eastAsia="zh-CN"/>
        </w:rPr>
      </w:pPr>
      <w:r>
        <w:rPr>
          <w:lang w:eastAsia="zh-CN"/>
        </w:rPr>
        <w:t>国际 舆论 认为 , 美国 公然 违反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发动 贸易战 , 正 在 严重 危害 全球 产业链 和 价值链 安全 , 扰乱 全球 贸易 秩序 和 经济 复苏 进程 , 包括 美国 企业 和 消费者 在内 的 世界 各 国 行业 和 民众 都 将 深 受 其 害 , 必 将 招致 更 多 国家 的 反制 和 报复 。</w:t>
      </w:r>
    </w:p>
    <w:p w14:paraId="02EBAABC">
      <w:pPr>
        <w:rPr>
          <w:lang w:eastAsia="zh-CN"/>
        </w:rPr>
      </w:pPr>
      <w:r>
        <w:rPr>
          <w:lang w:eastAsia="zh-CN"/>
        </w:rPr>
        <w:t>" 美国 需要 对 给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造成 的 ' 关税 之 伤 ' 承担 后果 " 国际 货币 基金 组织 总裁 拉加德 指出 , 日益 紧张 的 国际 贸易 关系 已经 给 世界 经济 构成 了 威胁 , 贸易战 没有 赢家 。</w:t>
      </w:r>
    </w:p>
    <w:p w14:paraId="260196C3">
      <w:pPr>
        <w:rPr>
          <w:lang w:eastAsia="zh-CN"/>
        </w:rPr>
      </w:pPr>
      <w:r>
        <w:rPr>
          <w:lang w:eastAsia="zh-CN"/>
        </w:rPr>
        <w:t>国际 货币 基金 组织 总裁 拉加德 指出 , 日益 紧张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已经 给 世界 经济 构成 了 威胁 , 贸易战 没有 赢家 。</w:t>
      </w:r>
    </w:p>
    <w:p w14:paraId="26016D9E">
      <w:pPr>
        <w:rPr>
          <w:lang w:eastAsia="zh-CN"/>
        </w:rPr>
      </w:pPr>
      <w:r>
        <w:rPr>
          <w:lang w:eastAsia="zh-CN"/>
        </w:rPr>
        <w:t>美国 需要 对 给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造成 的 " 关税 之 伤 " 承担 后果 。</w:t>
      </w:r>
    </w:p>
    <w:p w14:paraId="1FD7086A">
      <w:pPr>
        <w:rPr>
          <w:lang w:eastAsia="zh-CN"/>
        </w:rPr>
      </w:pPr>
      <w:r>
        <w:rPr>
          <w:lang w:eastAsia="zh-CN"/>
        </w:rPr>
        <w:t>美国 联邦 储备 委员会 5日 公布 的 6月份 货币 政策 例会 纪要 显示 , 许多 美国 企业 对 特朗普 政府 的 关税 举措 和 其他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的 负面 影响 日益 担忧 。</w:t>
      </w:r>
    </w:p>
    <w:p w14:paraId="176A7EF6">
      <w:pPr>
        <w:rPr>
          <w:lang w:eastAsia="zh-CN"/>
        </w:rPr>
      </w:pPr>
      <w:r>
        <w:rPr>
          <w:lang w:eastAsia="zh-CN"/>
        </w:rPr>
        <w:t>纪要 指出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不确定性 已 导致 一些 美国 企业 缩减 或 推迟 资本 开支 计划 ; 一些 钢铝 企业 预计 进口 关税 上调 将 提高 产品 价格 , 但 并 未 计划 增加 新 的 投资 来 扩大 产能 ; 农业 企业 则 担心 出口 产品 可能 会 面临 关税 提高 的 不利 影响 。</w:t>
      </w:r>
    </w:p>
    <w:p w14:paraId="6B955C89">
      <w:pPr>
        <w:rPr>
          <w:lang w:eastAsia="zh-CN"/>
        </w:rPr>
      </w:pPr>
      <w:r>
        <w:rPr>
          <w:lang w:eastAsia="zh-CN"/>
        </w:rPr>
        <w:t>此外 , 海外 经济 波动 和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担忧 也 不时 令 美国 股票 价格 承压 。</w:t>
      </w:r>
    </w:p>
    <w:p w14:paraId="5C0BE44F">
      <w:pPr>
        <w:rPr>
          <w:lang w:eastAsia="zh-CN"/>
        </w:rPr>
      </w:pPr>
      <w:r>
        <w:rPr>
          <w:lang w:eastAsia="zh-CN"/>
        </w:rPr>
        <w:t>纪要 显示 , 许多 美联储 官员 认为 , 围绕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不确定性 和 风险 已经 上升 , 担心 这 最终 会 给 美国 企业 信心 和 投资 支出 造成 负面 影响 。</w:t>
      </w:r>
    </w:p>
    <w:p w14:paraId="4F42A44F">
      <w:pPr>
        <w:rPr>
          <w:lang w:eastAsia="zh-CN"/>
        </w:rPr>
      </w:pPr>
      <w:r>
        <w:rPr>
          <w:lang w:eastAsia="zh-CN"/>
        </w:rPr>
        <w:t>英国 《 金融 时报 》 5日 报道 了 英国 央行 行长 马克</w:t>
      </w:r>
      <w:r>
        <w:t>・</w:t>
      </w:r>
      <w:r>
        <w:rPr>
          <w:lang w:eastAsia="zh-CN"/>
        </w:rPr>
        <w:t>卡尼 对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批评 。</w:t>
      </w:r>
    </w:p>
    <w:p w14:paraId="4AA63CF8">
      <w:pPr>
        <w:rPr>
          <w:lang w:eastAsia="zh-CN"/>
        </w:rPr>
      </w:pPr>
      <w:r>
        <w:rPr>
          <w:lang w:eastAsia="zh-CN"/>
        </w:rPr>
        <w:t>卡尼 称 , 美国 在 全球 范围 扩大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受损 最 多 的 将 是 美国 。</w:t>
      </w:r>
    </w:p>
    <w:p w14:paraId="667DE0DD">
      <w:pPr>
        <w:rPr>
          <w:lang w:eastAsia="zh-CN"/>
        </w:rPr>
      </w:pPr>
      <w:r>
        <w:rPr>
          <w:lang w:eastAsia="zh-CN"/>
        </w:rPr>
        <w:t>他 表示 , 进一步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会 影响 全球 经济 增长 , 美国 GDP 有 可能 因此 削减 达 5% , 全球 GDP 可能 放 缓 2.5% 。</w:t>
      </w:r>
    </w:p>
    <w:p w14:paraId="06287846">
      <w:pPr>
        <w:rPr>
          <w:lang w:eastAsia="zh-CN"/>
        </w:rPr>
      </w:pPr>
      <w:r>
        <w:rPr>
          <w:lang w:eastAsia="zh-CN"/>
        </w:rPr>
        <w:t>业界 称 这 是 " G7 成员国 央行 行长 迄今为止 对 特朗普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所 作出 的 最 严厉 批评 " 。</w:t>
      </w:r>
    </w:p>
    <w:p w14:paraId="599ABDD1">
      <w:pPr>
        <w:rPr>
          <w:lang w:eastAsia="zh-CN"/>
        </w:rPr>
      </w:pPr>
      <w:r>
        <w:rPr>
          <w:lang w:eastAsia="zh-CN"/>
        </w:rPr>
        <w:t>韩国 产业 通商 资源部 长官 白云揆 6日 在 实体 经济 检查 会议 上 表示 , 中国 和 美国 是 韩国 第一 和 第二 大 出口 目的地国 , 对 出口 依存度 较 高 的 韩国 经济 来说 , 中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导致 不确定性 增加 , 出口 业界 的 担忧 随之 加大 。</w:t>
      </w:r>
    </w:p>
    <w:p w14:paraId="2070D118">
      <w:pPr>
        <w:rPr>
          <w:lang w:eastAsia="zh-CN"/>
        </w:rPr>
      </w:pPr>
      <w:r>
        <w:rPr>
          <w:lang w:eastAsia="zh-CN"/>
        </w:rPr>
        <w:t>韩国 商业界 的 分析 指出 , 韩国 受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直接 威胁 的 产品 类别 包括 电子 制品 、 汽车 、 钢铁 、 船舶 等 。</w:t>
      </w:r>
    </w:p>
    <w:p w14:paraId="23125B37">
      <w:pPr>
        <w:rPr>
          <w:lang w:eastAsia="zh-CN"/>
        </w:rPr>
      </w:pPr>
      <w:r>
        <w:rPr>
          <w:lang w:eastAsia="zh-CN"/>
        </w:rPr>
        <w:t>韩国 产业 研究院 的 测算 显示 , 此 次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导致 韩国 对 华 出口 减少 1.9亿 美元 , 对 美 出口 减少 0.5亿 美元 。</w:t>
      </w:r>
    </w:p>
    <w:p w14:paraId="12420A20">
      <w:pPr>
        <w:rPr>
          <w:lang w:eastAsia="zh-CN"/>
        </w:rPr>
      </w:pPr>
      <w:r>
        <w:rPr>
          <w:lang w:eastAsia="zh-CN"/>
        </w:rPr>
        <w:t>韩国 国际 金融 中心 则 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带来 的 间接 影响 更为 担心 , 因为 目前 贸易战 已经 对 韩国 国内 企业 和 消费者 信心 带来 消极 影响 。</w:t>
      </w:r>
    </w:p>
    <w:p w14:paraId="0A8B297F">
      <w:pPr>
        <w:rPr>
          <w:lang w:eastAsia="zh-CN"/>
        </w:rPr>
      </w:pPr>
      <w:r>
        <w:rPr>
          <w:lang w:eastAsia="zh-CN"/>
        </w:rPr>
        <w:t>任何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的 措施 都 应该 符合 世界 贸易 组织 规则 。</w:t>
      </w:r>
    </w:p>
    <w:p w14:paraId="17C3A5A3">
      <w:pPr>
        <w:rPr>
          <w:lang w:eastAsia="zh-CN"/>
        </w:rPr>
      </w:pPr>
      <w:r>
        <w:rPr>
          <w:lang w:eastAsia="zh-CN"/>
        </w:rPr>
        <w:t xml:space="preserve">日本 三 大 经济 团体 之一 的 日本 商工 会议 所 会长 三 村 明夫 6 日 表示 , 美国 发动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将 导致 世界 贸易额 萎缩 , 对 世界 经济 造成 负面 影响 , 日本 也 会 受到 重大 影响 。</w:t>
      </w:r>
    </w:p>
    <w:p w14:paraId="47B6100B">
      <w:pPr>
        <w:rPr>
          <w:lang w:eastAsia="zh-CN"/>
        </w:rPr>
      </w:pPr>
      <w:r>
        <w:rPr>
          <w:lang w:eastAsia="zh-CN"/>
        </w:rPr>
        <w:t>美国 政府 当前 采用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措施 将 会 对 世界 整体 贸易 产生 不利 影响 。</w:t>
      </w:r>
    </w:p>
    <w:p w14:paraId="2E9247D2">
      <w:pPr>
        <w:rPr>
          <w:lang w:eastAsia="zh-CN"/>
        </w:rPr>
      </w:pPr>
      <w:r>
        <w:rPr>
          <w:lang w:eastAsia="zh-CN"/>
        </w:rPr>
        <w:t>目前 中国 已经 成为 世界 上 100多 个 国家 的 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是 全球 贸易 供应链 上 的 重要 枢纽 。</w:t>
      </w:r>
    </w:p>
    <w:p w14:paraId="3CDA0441">
      <w:pPr>
        <w:rPr>
          <w:lang w:eastAsia="zh-CN"/>
        </w:rPr>
      </w:pPr>
      <w:r>
        <w:rPr>
          <w:lang w:eastAsia="zh-CN"/>
        </w:rPr>
        <w:t>荷兰 莱顿 大学 经济史 教授 理查德</w:t>
      </w:r>
      <w:r>
        <w:t>・</w:t>
      </w:r>
      <w:r>
        <w:rPr>
          <w:lang w:eastAsia="zh-CN"/>
        </w:rPr>
        <w:t>格里菲斯 在 接受 记者 采访 时 表示 , 过去 的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都 使 经济 出现 恶化 , 造成 物价 飞涨 和 就业 下降 。</w:t>
      </w:r>
    </w:p>
    <w:p w14:paraId="12E1F799">
      <w:pPr>
        <w:rPr>
          <w:lang w:eastAsia="zh-CN"/>
        </w:rPr>
      </w:pPr>
      <w:r>
        <w:rPr>
          <w:lang w:eastAsia="zh-CN"/>
        </w:rPr>
        <w:t>美国 现在 向 包括 中国 在内 的 很 多 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发动 贸易战 , 严重 违背 了 世界 贸易 组织 的 规则 , 对于 世界 经济 稳定 复苏 无疑 是 沉重 打击 。</w:t>
      </w:r>
    </w:p>
    <w:p w14:paraId="01E47517">
      <w:pPr>
        <w:rPr>
          <w:lang w:eastAsia="zh-CN"/>
        </w:rPr>
      </w:pPr>
      <w:r>
        <w:rPr>
          <w:lang w:eastAsia="zh-CN"/>
        </w:rPr>
        <w:t>在 持续 多 年 的 国际 金融 危机 之后 , 全球 经济 好不容易 获得 了 复苏 的 动能 , 现在 这 种 动能 正在 遭受 美国 单边主义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破坏 。</w:t>
      </w:r>
    </w:p>
    <w:p w14:paraId="346C91ED">
      <w:pPr>
        <w:rPr>
          <w:lang w:eastAsia="zh-CN"/>
        </w:rPr>
      </w:pPr>
      <w:r>
        <w:rPr>
          <w:lang w:eastAsia="zh-CN"/>
        </w:rPr>
        <w:t xml:space="preserve">美国 《 洛杉矶 时报 》 报道 称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可能 会 扰乱 全球 经济 , 威胁 美国 对 中国 的 出口 , 并 迫使 美国 消费者 为 中国 制造 的 产品 支付 更 高 的 价格 。</w:t>
      </w:r>
    </w:p>
    <w:p w14:paraId="44270F23">
      <w:pPr>
        <w:rPr>
          <w:lang w:eastAsia="zh-CN"/>
        </w:rPr>
      </w:pPr>
      <w:r>
        <w:rPr>
          <w:lang w:eastAsia="zh-CN"/>
        </w:rPr>
        <w:t>欧洲 很多 主流 媒体 纷纷 载文 谴责 美国 的</w:t>
      </w:r>
      <w:r>
        <w:rPr>
          <w:lang w:eastAsia="zh-CN"/>
        </w:rPr>
        <w:tab/>
      </w:r>
      <w:r>
        <w:rPr>
          <w:lang w:eastAsia="zh-CN"/>
        </w:rPr>
        <w:t xml:space="preserve"> 贸易</w:t>
      </w:r>
      <w:r>
        <w:rPr>
          <w:lang w:eastAsia="zh-CN"/>
        </w:rPr>
        <w:tab/>
      </w:r>
      <w:r>
        <w:rPr>
          <w:lang w:eastAsia="zh-CN"/>
        </w:rPr>
        <w:t>战</w:t>
      </w:r>
      <w:r>
        <w:rPr>
          <w:lang w:eastAsia="zh-CN"/>
        </w:rPr>
        <w:br w:type="textWrapping"/>
      </w:r>
      <w:r>
        <w:rPr>
          <w:lang w:eastAsia="zh-CN"/>
        </w:rPr>
        <w:t>如果 双方 不 能 通过 谈判 达成 和解 , 这 场 争端 可能 演变 成 一 场 更 广泛 、 更 持久 的</w:t>
      </w:r>
      <w:r>
        <w:rPr>
          <w:lang w:eastAsia="zh-CN"/>
        </w:rPr>
        <w:tab/>
      </w:r>
      <w:r>
        <w:rPr>
          <w:lang w:eastAsia="zh-CN"/>
        </w:rPr>
        <w:t xml:space="preserve"> 贸易</w:t>
      </w:r>
      <w:r>
        <w:rPr>
          <w:lang w:eastAsia="zh-CN"/>
        </w:rPr>
        <w:tab/>
      </w:r>
      <w:r>
        <w:rPr>
          <w:lang w:eastAsia="zh-CN"/>
        </w:rPr>
        <w:t>霸凌 主义  。</w:t>
      </w:r>
    </w:p>
    <w:p w14:paraId="297C7A9F">
      <w:pPr>
        <w:rPr>
          <w:lang w:eastAsia="zh-CN"/>
        </w:rPr>
      </w:pPr>
      <w:r>
        <w:rPr>
          <w:lang w:eastAsia="zh-CN"/>
        </w:rPr>
        <w:t>德国 《 时代 周报 》 评论 称 , 美国 凭借 着 超级 大 国 的 地位 和 全球 第一 大 经济体 的 优势 , 正 在 向 全世界</w:t>
      </w:r>
      <w:r>
        <w:rPr>
          <w:lang w:eastAsia="zh-CN"/>
        </w:rPr>
        <w:tab/>
      </w:r>
      <w:r>
        <w:rPr>
          <w:lang w:eastAsia="zh-CN"/>
        </w:rPr>
        <w:t xml:space="preserve"> 发起 </w:t>
      </w:r>
      <w:r>
        <w:rPr>
          <w:lang w:eastAsia="zh-CN"/>
        </w:rPr>
        <w:tab/>
      </w:r>
      <w:r>
        <w:rPr>
          <w:lang w:eastAsia="zh-CN"/>
        </w:rPr>
        <w:t>贸易战 。</w:t>
      </w:r>
    </w:p>
    <w:p w14:paraId="2778F57D">
      <w:pPr>
        <w:rPr>
          <w:lang w:eastAsia="zh-CN"/>
        </w:rPr>
      </w:pPr>
      <w:r>
        <w:rPr>
          <w:lang w:eastAsia="zh-CN"/>
        </w:rPr>
        <w:t>英国 华威 大学 制造业 集团 主席 苏善塔</w:t>
      </w:r>
      <w:r>
        <w:t>・</w:t>
      </w:r>
      <w:r>
        <w:rPr>
          <w:lang w:eastAsia="zh-CN"/>
        </w:rPr>
        <w:t>库玛</w:t>
      </w:r>
      <w:r>
        <w:t>・</w:t>
      </w:r>
      <w:r>
        <w:rPr>
          <w:lang w:eastAsia="zh-CN"/>
        </w:rPr>
        <w:t>巴塔查雅 勋爵 接受 记者 采访 时 表示 : " 从 中长期 来看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未来 可 言 , 短期 内 , 我 认为 这 更 多 是 由 政治 目的 所 主导 。</w:t>
      </w:r>
    </w:p>
    <w:p w14:paraId="666E7A13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他 表示 , 虽然 各 国 的 经济 发展 战略 不同 , 但 这 不 应 阻碍 市场 的 进一步 开放 , 各 国 应 致力 于 促进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374E178D">
      <w:pPr>
        <w:rPr>
          <w:lang w:eastAsia="zh-CN"/>
        </w:rPr>
      </w:pPr>
      <w:r>
        <w:rPr>
          <w:lang w:eastAsia="zh-CN"/>
        </w:rPr>
        <w:t xml:space="preserve">谈到 美国 是否 希望 通过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来 重振 其 制造业 时 , 巴塔查雅 勋爵 表示 : " 没有 人 能够 通过 贸易战 赢得 任何 东西 。</w:t>
      </w:r>
    </w:p>
    <w:p w14:paraId="49EA3E3C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</w:p>
    <w:p w14:paraId="3A625E9C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对 中国 加征 关税 , 受 影响 的 国家 绝对 不止 是 中国 , 整 个 亚太 地区 的 制造业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金融 等 都 会 受到 不同 程度 的 波及 , 美国 在 亚太 地区 自身 的 利益 也 将 受到 影响 。</w:t>
      </w:r>
    </w:p>
    <w:p w14:paraId="6AD46634">
      <w:pPr>
        <w:rPr>
          <w:lang w:eastAsia="zh-CN"/>
        </w:rPr>
      </w:pPr>
      <w:r>
        <w:rPr>
          <w:lang w:eastAsia="zh-CN"/>
        </w:rPr>
        <w:t xml:space="preserve">" 这 会 给 像 我 的 公司 一样 的 美国 中小 企业 带来 沉重 打击 " 美国 《 纽约 时报 》 认为 , 美国 挑起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可能 影响 美 中 两 国 的 企业 和 消费者 , 预计 这 场 纠纷 将 席卷 全球 供应链 , 提高 企业 和 消费者 成本 , 并 扰乱 全球 股市 , 由于 预计 美国 将 与 几乎 其他 所有 国家 发生 长期 贸易 斗争 , 因此 股市 一直 波动 不定 。</w:t>
      </w:r>
    </w:p>
    <w:p w14:paraId="7161C96E">
      <w:pPr>
        <w:rPr>
          <w:lang w:eastAsia="zh-CN"/>
        </w:rPr>
      </w:pPr>
      <w:r>
        <w:rPr>
          <w:lang w:eastAsia="zh-CN"/>
        </w:rPr>
        <w:t xml:space="preserve">特朗普 政府 正 从 多 个 方面 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这 对 美国 企业 造成 的 伤害 可能 比 给 中国 企业 造成 的 伤害 更 大 。</w:t>
      </w:r>
    </w:p>
    <w:p w14:paraId="4F797A92">
      <w:pPr>
        <w:rPr>
          <w:lang w:eastAsia="zh-CN"/>
        </w:rPr>
      </w:pPr>
      <w:r>
        <w:rPr>
          <w:lang w:eastAsia="zh-CN"/>
        </w:rPr>
        <w:t xml:space="preserve">经济学家 认为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将 增加 美国 制造业 的 成本 , 可能 威胁 到 特朗普 长期以来 一直 表示 希望 保护 的 制造业 就业 岗位 , 而 其中 更 高 的 成本 最终 将 通过 供应链 传递 给 美国 消费者 。</w:t>
      </w:r>
    </w:p>
    <w:p w14:paraId="02600564">
      <w:pPr>
        <w:rPr>
          <w:lang w:eastAsia="zh-CN"/>
        </w:rPr>
      </w:pPr>
      <w:r>
        <w:rPr>
          <w:lang w:eastAsia="zh-CN"/>
        </w:rPr>
        <w:t xml:space="preserve">新加坡 《 联合 早报 》 5日 发表 题 为 《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升级 的 风险 》 的 文章 指出 , 从 长期 而言 , 贸易战 不 会 有 赢家 。</w:t>
      </w:r>
    </w:p>
    <w:p w14:paraId="38BB7258">
      <w:pPr>
        <w:rPr>
          <w:lang w:eastAsia="zh-CN"/>
        </w:rPr>
      </w:pPr>
      <w:r>
        <w:rPr>
          <w:lang w:eastAsia="zh-CN"/>
        </w:rPr>
        <w:t>美国 在 上 个 世纪 10年代 推出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, 对 超过 2万 种 进口 商品 征收 高额 关税 , 引发 贸易 伙伴 采取 报复性 关税 措施 。</w:t>
      </w:r>
    </w:p>
    <w:p w14:paraId="0A1E6979">
      <w:pPr>
        <w:rPr>
          <w:lang w:eastAsia="zh-CN"/>
        </w:rPr>
      </w:pPr>
      <w:r>
        <w:rPr>
          <w:lang w:eastAsia="zh-CN"/>
        </w:rPr>
        <w:t>在 1929年 至 1914年 期间 ,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规模 萎缩 了 大约 66% , 美国 也 陷入 大 萧条 。</w:t>
      </w:r>
    </w:p>
    <w:p w14:paraId="4BC106B8">
      <w:pPr>
        <w:rPr>
          <w:lang w:eastAsia="zh-CN"/>
        </w:rPr>
      </w:pPr>
      <w:r>
        <w:rPr>
          <w:lang w:eastAsia="zh-CN"/>
        </w:rPr>
        <w:t>日本 庆应 大学 经济 学部 教授 大西广 在 接受 记者 采访 时 表示 , 作为 最 发达 国家 的 美国 因为 产业 竞争力 下降 而 站在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一 侧 。</w:t>
      </w:r>
    </w:p>
    <w:p w14:paraId="472BB0C9">
      <w:pPr>
        <w:rPr>
          <w:lang w:eastAsia="zh-CN"/>
        </w:rPr>
      </w:pPr>
      <w:r>
        <w:rPr>
          <w:lang w:eastAsia="zh-CN"/>
        </w:rPr>
        <w:t>在 这 场 美国 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中 , 美国 将 会 承担 大量 的 损失 。</w:t>
      </w:r>
    </w:p>
    <w:p w14:paraId="7229F718">
      <w:pPr>
        <w:rPr>
          <w:lang w:eastAsia="zh-CN"/>
        </w:rPr>
      </w:pPr>
      <w:r>
        <w:rPr>
          <w:lang w:eastAsia="zh-CN"/>
        </w:rPr>
        <w:t>法国 《 费加罗报 》 网站 6 日 刊文 指出 , 随着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正式 开打 , 美国 国内 的 愤怒 情绪 上升 , 民众 担心 美国 经济 将 持续 遭到 损害 。</w:t>
      </w:r>
    </w:p>
    <w:p w14:paraId="4EF93905">
      <w:pPr>
        <w:rPr>
          <w:lang w:eastAsia="zh-CN"/>
        </w:rPr>
      </w:pPr>
      <w:r>
        <w:rPr>
          <w:lang w:eastAsia="zh-CN"/>
        </w:rPr>
        <w:t>但 特朗普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所 做 的 是 攻击 使用 中国 产品 的 美国 公司 , 这 会 给 像 我 的 公司 一样 的 美国 中小 企业 带来 沉重 打击 , 在 美国 中西部 地区 , 很多 人 都 会 因 此 而 遭受 打击 。</w:t>
      </w:r>
    </w:p>
    <w:p w14:paraId="4A0D64D5">
      <w:pPr>
        <w:rPr>
          <w:lang w:eastAsia="zh-CN"/>
        </w:rPr>
      </w:pPr>
      <w:r>
        <w:rPr>
          <w:lang w:eastAsia="zh-CN"/>
        </w:rPr>
        <w:t>【 篇名 】 " 美国 试图 通过 简单 手段 进行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胁迫 不切实际 " 【 日期 】 2018.08.07 【 来源 】 人民 日报 【 版次 】 第03 版 : 要闻 " 美国 政府 粗暴 地 对 中国 产品 加征 关税 , 对 解决 中 美 贸易 摩擦 没有 任何 积极 作用 。</w:t>
      </w:r>
    </w:p>
    <w:p w14:paraId="461BC66B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沙伊梅尔格诺夫 指出 , 中 美 两 国 互为 重要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双方 经贸 利益 相互 交织 。</w:t>
      </w:r>
    </w:p>
    <w:p w14:paraId="3297C0FA">
      <w:pPr>
        <w:rPr>
          <w:lang w:eastAsia="zh-CN"/>
        </w:rPr>
      </w:pPr>
      <w:r>
        <w:rPr>
          <w:lang w:eastAsia="zh-CN"/>
        </w:rPr>
        <w:t>相反 , 美国 政府 逆 潮流 而 动 , 提出 " 美国 优先 " 政策 , 大力 推行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。</w:t>
      </w:r>
    </w:p>
    <w:p w14:paraId="02D302F4">
      <w:pPr>
        <w:rPr>
          <w:lang w:eastAsia="zh-CN"/>
        </w:rPr>
      </w:pPr>
      <w:r>
        <w:rPr>
          <w:lang w:eastAsia="zh-CN"/>
        </w:rPr>
        <w:t>" 美国 试图 通过 简单 手段 进行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胁迫 不切实际 。</w:t>
      </w:r>
    </w:p>
    <w:p w14:paraId="7424ECBB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沙伊梅尔格诺夫 认为 , 双边 及 多边 经贸 合作 是 一 种 市场 行为 , 当前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 是 市场 和 消费者 自然 选择 的 结果 。</w:t>
      </w:r>
    </w:p>
    <w:p w14:paraId="479AB493">
      <w:pPr>
        <w:rPr>
          <w:lang w:eastAsia="zh-CN"/>
        </w:rPr>
      </w:pPr>
      <w:r>
        <w:rPr>
          <w:lang w:eastAsia="zh-CN"/>
        </w:rPr>
        <w:t>"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是 一 个 复杂 的 系统性 问题 , 决 不 能 简单 地 依靠 加征 关税 加以 解决 。</w:t>
      </w:r>
    </w:p>
    <w:p w14:paraId="150E58E0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沙伊梅尔格诺夫 表示 , 与其 对 中国 商品 增收 关税 , 不如 扩大 出口 , 放宽 交易 限制 , 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水平 。</w:t>
      </w:r>
    </w:p>
    <w:p w14:paraId="227A0FE9">
      <w:pPr>
        <w:rPr>
          <w:lang w:eastAsia="zh-CN"/>
        </w:rPr>
      </w:pPr>
      <w:r>
        <w:rPr>
          <w:lang w:eastAsia="zh-CN"/>
        </w:rPr>
        <w:t>" 越来越 自信 的 中国 在 面对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时 表现 出 了 足够 的 理性 , 希望 美方 同样 能 着眼 长远 、 回归 正轨 , 为 维护 全球 经济 利益 做出 积极 努力 。</w:t>
      </w:r>
    </w:p>
    <w:p w14:paraId="6E3332F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联合国 、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、 北约 ...... 那些 在 第二 次 世界 大战 后 成立 的 国际 组织 , 对 其 而言 都 将 变得 无足轻重 。</w:t>
      </w:r>
    </w:p>
    <w:p w14:paraId="3D3810E4">
      <w:pPr>
        <w:rPr>
          <w:lang w:eastAsia="zh-CN"/>
        </w:rPr>
      </w:pPr>
      <w:r>
        <w:rPr>
          <w:lang w:eastAsia="zh-CN"/>
        </w:rPr>
        <w:t>【 篇名 】 美国 业界 反对 政府 对 华 商品 加征 关税 【 日期 】 2018.08.09 【 来源 】 人民 日报 【 版次 】 第21 版 : 国际 据 新华社 华盛顿 8月 7日 电 ( 记者 高攀 、 孙丁 )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7 日 宣布 , 将 从 21日 起 对 从 中国 进口 的 约 160亿 美元 商品 加征 25% 的 关税 , 此 举 遭到 美国 商会 、 半导体 工业 协会 、 全 国 零售商 联合会 等 业界 代表 的 广泛 反对 。</w:t>
      </w:r>
    </w:p>
    <w:p w14:paraId="2AECD3C5">
      <w:pPr>
        <w:rPr>
          <w:lang w:eastAsia="zh-CN"/>
        </w:rPr>
      </w:pPr>
      <w:r>
        <w:rPr>
          <w:lang w:eastAsia="zh-CN"/>
        </w:rPr>
        <w:t>美国 半导体 工业 协会 对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将 从 中国 进口 的 半导体 产品 保留 在 征税 清单 上 深表 失望 。</w:t>
      </w:r>
    </w:p>
    <w:p w14:paraId="5A84F758">
      <w:pPr>
        <w:rPr>
          <w:lang w:eastAsia="zh-CN"/>
        </w:rPr>
      </w:pPr>
      <w:r>
        <w:rPr>
          <w:lang w:eastAsia="zh-CN"/>
        </w:rPr>
        <w:t>在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上 月 针对 160亿 美元 中国 输 美 产品 加征 关税 问题 举行 的 听证会 上 , 与会 代表 也 普遍 表达 了 对 加征 关税 损害 美国 经济 、 降低 美国 产业 竞争力 的 担忧 。</w:t>
      </w:r>
    </w:p>
    <w:p w14:paraId="3A11CF73">
      <w:pPr>
        <w:rPr>
          <w:lang w:eastAsia="zh-CN"/>
        </w:rPr>
      </w:pPr>
      <w:r>
        <w:rPr>
          <w:lang w:eastAsia="zh-CN"/>
        </w:rPr>
        <w:t>该 机构 分析 认为 , 美国 政府 对 进口 商品 加征 关税 将 提高 美国 企业 的 原材料 进口 成本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的 反制 措施 则 会 减少 美国 产品 出口 , 因此 贸易 政策 的 不确定性 令 许多 美国 企业 选择 推迟 投资 和 观望 贸易 局势 的 发展 。</w:t>
      </w:r>
    </w:p>
    <w:p w14:paraId="58503881">
      <w:pPr>
        <w:rPr>
          <w:lang w:eastAsia="zh-CN"/>
        </w:rPr>
      </w:pPr>
      <w:r>
        <w:rPr>
          <w:lang w:eastAsia="zh-CN"/>
        </w:rPr>
        <w:t>美国 乔治</w:t>
      </w:r>
      <w:r>
        <w:t>・</w:t>
      </w:r>
      <w:r>
        <w:rPr>
          <w:lang w:eastAsia="zh-CN"/>
        </w:rPr>
        <w:t>梅森 大学 经济学 教授 唐纳德</w:t>
      </w:r>
      <w:r>
        <w:t>・</w:t>
      </w:r>
      <w:r>
        <w:rPr>
          <w:lang w:eastAsia="zh-CN"/>
        </w:rPr>
        <w:t>布德罗 告诉 新华社 记者 , 美国 政府 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正 伤害 美国 消费者 、 制造商 和 农场主 的 利益 , " ( 关税 的 ) 子弹 没有 打 向 别人 , 而 是 打向 了 美国 自己 " 。</w:t>
      </w:r>
    </w:p>
    <w:p w14:paraId="1894A2E1">
      <w:pPr>
        <w:rPr>
          <w:lang w:eastAsia="zh-CN"/>
        </w:rPr>
      </w:pPr>
      <w:r>
        <w:rPr>
          <w:lang w:eastAsia="zh-CN"/>
        </w:rPr>
        <w:t>本 报 记者 郑 琪 摄 核心 阅读 美国 商会 总裁 兼 首席 执行官 托马斯</w:t>
      </w:r>
      <w:r>
        <w:t>・</w:t>
      </w:r>
      <w:r>
        <w:rPr>
          <w:lang w:eastAsia="zh-CN"/>
        </w:rPr>
        <w:t>唐纳 修 日前 撰文 称 , 美国 对 来自 世界 各 地 的 进口 产品 加征 关税 , 遭到 多 国 反制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最终 将 伤及 美国 商业 和 消费者 , 报复性 关税 的 累积 效应 也 将 阻碍 美国 经济 发展 。</w:t>
      </w:r>
    </w:p>
    <w:p w14:paraId="459CBB17">
      <w:pPr>
        <w:rPr>
          <w:lang w:eastAsia="zh-CN"/>
        </w:rPr>
      </w:pPr>
      <w:r>
        <w:rPr>
          <w:lang w:eastAsia="zh-CN"/>
        </w:rPr>
        <w:t>" 不管是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还 是 关税战 , 我们 都 不 喜欢 , 因为 这 将 影响 到 每 个 人 的 生活 。</w:t>
      </w:r>
    </w:p>
    <w:p w14:paraId="28C2495C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>从 农业 到 制造业 , 美国 各界 已经 感受 到 了 加征 关税 带来 的 冲击 , 许多 人 纷纷 表达 了 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担忧 。</w:t>
      </w:r>
    </w:p>
    <w:p w14:paraId="40850665">
      <w:pPr>
        <w:rPr>
          <w:lang w:eastAsia="zh-CN"/>
        </w:rPr>
      </w:pPr>
      <w:r>
        <w:rPr>
          <w:lang w:eastAsia="zh-CN"/>
        </w:rPr>
        <w:t>从 农业 到 制造业 , 美国 各界 已经 感受 到 了 加征 关税 带来 的 冲击 , 许多 人 纷纷 表达 了 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担忧 。</w:t>
      </w:r>
    </w:p>
    <w:p w14:paraId="4A531E77">
      <w:pPr>
        <w:rPr>
          <w:lang w:eastAsia="zh-CN"/>
        </w:rPr>
      </w:pPr>
      <w:r>
        <w:rPr>
          <w:lang w:eastAsia="zh-CN"/>
        </w:rPr>
        <w:t>" 全 美 没有 一 个 州 能够 幸免于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" " 客户 就 这么 离开 了 " , 电话 那 头 , 克雷格</w:t>
      </w:r>
      <w:r>
        <w:t>・</w:t>
      </w:r>
      <w:r>
        <w:rPr>
          <w:lang w:eastAsia="zh-CN"/>
        </w:rPr>
        <w:t>鲍曼 的 声音 透 着 一 股 焦虑 , 他 告诉 本 报 记者 , 受 美国 政府 的 关税 政策 影响 , 他 最近 失去 了 一 个 新 客户 。</w:t>
      </w:r>
    </w:p>
    <w:p w14:paraId="71C4A9E6">
      <w:pPr>
        <w:rPr>
          <w:lang w:eastAsia="zh-CN"/>
        </w:rPr>
      </w:pPr>
      <w:r>
        <w:rPr>
          <w:lang w:eastAsia="zh-CN"/>
        </w:rPr>
        <w:t>不仅 花旗参 行业 , 对于 威斯康星州 的 蔓 越 莓 种植者 来说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也 是 最 不 愿 看到 的 。</w:t>
      </w:r>
    </w:p>
    <w:p w14:paraId="20B6C143">
      <w:pPr>
        <w:rPr>
          <w:lang w:eastAsia="zh-CN"/>
        </w:rPr>
      </w:pPr>
      <w:r>
        <w:rPr>
          <w:lang w:eastAsia="zh-CN"/>
        </w:rPr>
        <w:t>眼下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对 该 州 的 花旗参 产业 产生 了 巨大 影响 。</w:t>
      </w:r>
    </w:p>
    <w:p w14:paraId="1E20DF9D">
      <w:pPr>
        <w:rPr>
          <w:lang w:eastAsia="zh-CN"/>
        </w:rPr>
      </w:pPr>
      <w:r>
        <w:rPr>
          <w:lang w:eastAsia="zh-CN"/>
        </w:rPr>
        <w:t>" 全 美 没有 一 个 州 能够 幸免于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6E2F4D51">
      <w:pPr>
        <w:rPr>
          <w:lang w:eastAsia="zh-CN"/>
        </w:rPr>
      </w:pPr>
      <w:r>
        <w:rPr>
          <w:lang w:eastAsia="zh-CN"/>
        </w:rPr>
        <w:t>" 根据 美国 商会 的 最新 研究 报告 , 从 农业 到 制造业 , 从 威斯康星州 到 其他 各 州 , 美国 商界 已经 感受 到 了 关税 增加 带来 的 伤害 , 而 仅 威斯康星州 就 有 超过 10亿 美元 的 出口 行业 将 由于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而 变得 脆弱不堪 , 80万 个 涉及 国际 贸易 的 就业 岗位 势必 受到 冲击 , 其 危害 还 会 越来越 严重 。</w:t>
      </w:r>
    </w:p>
    <w:p w14:paraId="7409C1CF">
      <w:pPr>
        <w:rPr>
          <w:lang w:eastAsia="zh-CN"/>
        </w:rPr>
      </w:pPr>
      <w:r>
        <w:rPr>
          <w:lang w:eastAsia="zh-CN"/>
        </w:rPr>
        <w:t>不管是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还 是 关税战 , 我们 都 不 喜欢 " " 大豆 是 按列 种植 的 , 在 美国 种植 的 每 三 列 大豆 就 有 一 列 要 运往 中国 。</w:t>
      </w:r>
    </w:p>
    <w:p w14:paraId="355D2866">
      <w:pPr>
        <w:rPr>
          <w:lang w:eastAsia="zh-CN"/>
        </w:rPr>
      </w:pPr>
      <w:r>
        <w:rPr>
          <w:lang w:eastAsia="zh-CN"/>
        </w:rPr>
        <w:t>我们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希望 在 两 国 的 贸易 冲突 中 , 冷静 的 头脑 能 占 上风 。</w:t>
      </w:r>
    </w:p>
    <w:p w14:paraId="51E390D1">
      <w:pPr>
        <w:rPr>
          <w:lang w:eastAsia="zh-CN"/>
        </w:rPr>
      </w:pPr>
      <w:r>
        <w:rPr>
          <w:lang w:eastAsia="zh-CN"/>
        </w:rPr>
        <w:t>但 伊利诺伊 州 政府 不 会 对 豆农 有 任何 补贴 , 目前 该 州 是 全 美 债务 最 高 的 地方 州 之一 , " 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中 补贴 农民 不 是 一 件 容易 的 事 , 因为 受损 的 不 只 是 农业 , 州 政府 需要 决定 把 补贴 投放 到 哪 个 行业 。</w:t>
      </w:r>
    </w:p>
    <w:p w14:paraId="223791DF">
      <w:pPr>
        <w:rPr>
          <w:lang w:eastAsia="zh-CN"/>
        </w:rPr>
      </w:pPr>
      <w:r>
        <w:rPr>
          <w:lang w:eastAsia="zh-CN"/>
        </w:rPr>
        <w:t>近日 , 美国 政府 决定 向 深受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影响 的 美国 农民 和 牧场主 提供 约 120亿 美元 的 补贴 , 但 也 只 是 权宜之计 。</w:t>
      </w:r>
    </w:p>
    <w:p w14:paraId="48E3D9B9">
      <w:pPr>
        <w:rPr>
          <w:lang w:eastAsia="zh-CN"/>
        </w:rPr>
      </w:pPr>
      <w:r>
        <w:rPr>
          <w:lang w:eastAsia="zh-CN"/>
        </w:rPr>
        <w:t>" 我们 愿意 进行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任何 援助 方案 , 不管 规模 多 大 , 都 只是 创可贴 而已 。</w:t>
      </w:r>
    </w:p>
    <w:p w14:paraId="698ACBF3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>明尼苏达州 的 大豆 种植者 比尔</w:t>
      </w:r>
      <w:r>
        <w:t>・</w:t>
      </w:r>
      <w:r>
        <w:rPr>
          <w:lang w:eastAsia="zh-CN"/>
        </w:rPr>
        <w:t>戈登 表示 , 保护 美国 经济 不 受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破坏性 影响 的 最好 办法 , 就是 停止 贸易战 。</w:t>
      </w:r>
      <w:r>
        <w:rPr>
          <w:lang w:eastAsia="zh-CN"/>
        </w:rPr>
        <w:br w:type="textWrapping"/>
      </w:r>
      <w:r>
        <w:rPr>
          <w:lang w:eastAsia="zh-CN"/>
        </w:rPr>
        <w:t>" 不管是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还 是 关税战 , 我们 都 不 喜欢 , 因为 这 将 影响 到 每 个 人 的 生活 。</w:t>
      </w:r>
    </w:p>
    <w:p w14:paraId="0CBF14CE">
      <w:pPr>
        <w:rPr>
          <w:lang w:eastAsia="zh-CN"/>
        </w:rPr>
      </w:pPr>
      <w:r>
        <w:rPr>
          <w:lang w:eastAsia="zh-CN"/>
        </w:rPr>
        <w:t>" 缺少 中国 市场 , 真 不 知道 后面 会 发生 什么 " 加里</w:t>
      </w:r>
      <w:r>
        <w:t>・</w:t>
      </w:r>
      <w:r>
        <w:rPr>
          <w:lang w:eastAsia="zh-CN"/>
        </w:rPr>
        <w:t>尼科尔斯 在 佛罗里达州 凯斯岛 当 了 10多 年 的 渔夫 , 他 认为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爆发 的 时机 再 糟糕 不过 了 。</w:t>
      </w:r>
    </w:p>
    <w:p w14:paraId="6F66C39F">
      <w:pPr>
        <w:rPr>
          <w:lang w:eastAsia="zh-CN"/>
        </w:rPr>
      </w:pPr>
      <w:r>
        <w:rPr>
          <w:lang w:eastAsia="zh-CN"/>
        </w:rPr>
        <w:t>眼下 , 越来越 多 的 美国 商界 人士 发出 这样 的 声音 , " 美国 加征 关税 是 错误 的 , 我们 很 受 伤害 " , 现在 是 美国 政府 扭转 方向 、 与 其他 国家 共同 努力 , 找到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的 双赢 之 道 的 时候 了 。</w:t>
      </w:r>
    </w:p>
    <w:p w14:paraId="546BAB0A">
      <w:pPr>
        <w:rPr>
          <w:lang w:eastAsia="zh-CN"/>
        </w:rPr>
      </w:pPr>
      <w:r>
        <w:rPr>
          <w:lang w:eastAsia="zh-CN"/>
        </w:rPr>
        <w:t xml:space="preserve">美国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实质 是 什么 ?</w:t>
      </w:r>
    </w:p>
    <w:p w14:paraId="67051ACB">
      <w:pPr>
        <w:rPr>
          <w:lang w:eastAsia="zh-CN"/>
        </w:rPr>
      </w:pPr>
      <w:r>
        <w:rPr>
          <w:lang w:eastAsia="zh-CN"/>
        </w:rPr>
        <w:t>【 日期 】 2018.08.10 【 来源 】 人民 日报 【 版次 】 第05 版 : 评论 ( 显示 版面 ) 自 美国 挑起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以来 , 中 美 之间 贸易 摩擦 和 争端 不断 升级 , 国内外 舆论 对 白宫 的 谴责 一直 不断 , 但 也 有 一些 似是而非 的 观点 在 网 上 流布 。。</w:t>
      </w:r>
    </w:p>
    <w:p w14:paraId="49E1C273">
      <w:pPr>
        <w:rPr>
          <w:lang w:eastAsia="zh-CN"/>
        </w:rPr>
      </w:pPr>
      <w:r>
        <w:rPr>
          <w:lang w:eastAsia="zh-CN"/>
        </w:rPr>
        <w:t xml:space="preserve">一 种 是 把 责任 归咎于 中国 , 说 是 " 中国 在 战略 上 ' 过分 自信 和 高调 ' , 招致 了 美国 的 组合拳 " ; 一 种 是 批评 中国 不 该 反击 , 说 是 " 及早 妥协 让步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就 不 会 愈演愈烈 " 。</w:t>
      </w:r>
    </w:p>
    <w:p w14:paraId="74ED9469">
      <w:pPr>
        <w:rPr>
          <w:lang w:eastAsia="zh-CN"/>
        </w:rPr>
      </w:pPr>
      <w:r>
        <w:rPr>
          <w:lang w:eastAsia="zh-CN"/>
        </w:rPr>
        <w:t xml:space="preserve">言下之意 , 只要 中国 服软 , 美国 就 会 " 高抬贵手 " , 中 美 "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" 也 就 不 会 打 了 。</w:t>
      </w:r>
    </w:p>
    <w:p w14:paraId="596369CB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 这 件 事 , 即便 从 中 美 关系 的 逻辑 考量 , 也 是 需要 有 一些 " 历史 视野 " 的 。</w:t>
      </w:r>
    </w:p>
    <w:p w14:paraId="55DE6F14">
      <w:pPr>
        <w:rPr>
          <w:lang w:eastAsia="zh-CN"/>
        </w:rPr>
      </w:pPr>
      <w:r>
        <w:rPr>
          <w:lang w:eastAsia="zh-CN"/>
        </w:rPr>
        <w:t>美国 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给 本国 企业 带来 伤害 的 故事 正在 不断 增加 。</w:t>
      </w:r>
    </w:p>
    <w:p w14:paraId="51584667">
      <w:pPr>
        <w:rPr>
          <w:lang w:eastAsia="zh-CN"/>
        </w:rPr>
      </w:pPr>
      <w:r>
        <w:rPr>
          <w:lang w:eastAsia="zh-CN"/>
        </w:rPr>
        <w:t>可见 对 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绝 非 一些 人 " 高调 招敌 " " 意识 形态 " 导致 " 中 美 关系 紧张 " 所 能 解释 的 。</w:t>
      </w:r>
    </w:p>
    <w:p w14:paraId="4291CC16">
      <w:pPr>
        <w:rPr>
          <w:lang w:eastAsia="zh-CN"/>
        </w:rPr>
      </w:pPr>
      <w:r>
        <w:rPr>
          <w:lang w:eastAsia="zh-CN"/>
        </w:rPr>
        <w:t>特别是 党 的 十八 大 以来 , 中国 的 发展 成果 进入 井喷 期 , 拥有 世界 四分之一 的 工业 能力 , 创新 科技 水平 正 快速 追赶 美国 , 与 世界 各 国 的 经贸 关系 更加 密切 , 对 世界 其他 国家 也 充满 吸引力 ...... 自 鸦片 战争 以后 , 经过 100多 年 努力 , 中国 重新 走近 世界 舞台 的 中央 , 这 是 我们 观察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必须 清楚 的 基础性 事实 。</w:t>
      </w:r>
    </w:p>
    <w:p w14:paraId="6E4F4CB1">
      <w:pPr>
        <w:rPr>
          <w:lang w:eastAsia="zh-CN"/>
        </w:rPr>
      </w:pPr>
      <w:r>
        <w:rPr>
          <w:lang w:eastAsia="zh-CN"/>
        </w:rPr>
        <w:t>回顾 中 美 经贸 磋商 过程 , 美国 政府 言行不一 、 摇摆不定 、 出尔反尔 , 但 其 背后 的 逻辑 非常 清楚 : 绝 不 仅仅 是 缩小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而 是 要 在 更 广泛 领域 遏制 中国 。</w:t>
      </w:r>
    </w:p>
    <w:p w14:paraId="733E274C">
      <w:pPr>
        <w:rPr>
          <w:lang w:eastAsia="zh-CN"/>
        </w:rPr>
      </w:pPr>
      <w:r>
        <w:rPr>
          <w:lang w:eastAsia="zh-CN"/>
        </w:rPr>
        <w:t>执掌 美国 国家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 的 彼得</w:t>
      </w:r>
      <w:r>
        <w:t>・</w:t>
      </w:r>
      <w:r>
        <w:rPr>
          <w:lang w:eastAsia="zh-CN"/>
        </w:rPr>
        <w:t>纳瓦罗 在 《 致命 中国 》 一 书 中 , 曾 详细 列举 " 摧毁 美国 工作 机会 的 八 种 武器 " , 并 称 中国 " 快速 变成 全球 最 厉害 的 刺客 " , 将 矛头 直指 中国 。</w:t>
      </w:r>
    </w:p>
    <w:p w14:paraId="32767856">
      <w:pPr>
        <w:rPr>
          <w:lang w:eastAsia="zh-CN"/>
        </w:rPr>
      </w:pPr>
      <w:r>
        <w:rPr>
          <w:lang w:eastAsia="zh-CN"/>
        </w:rPr>
        <w:t>这 恐怕 才 是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真实 意图 , 那 就 是 堵死 中国 在 产业 升级 的 关键 阶段 向上 攀升 的 机会 , 打掉 中国 蓬勃 发展 的 势头 。</w:t>
      </w:r>
    </w:p>
    <w:p w14:paraId="05F33A1C">
      <w:pPr>
        <w:rPr>
          <w:lang w:eastAsia="zh-CN"/>
        </w:rPr>
      </w:pPr>
      <w:r>
        <w:rPr>
          <w:lang w:eastAsia="zh-CN"/>
        </w:rPr>
        <w:t xml:space="preserve">然而 , 为了 确保 自己 遥遥领先 的 " 绝对 优势 " , 不 惜 打压 13亿多 中国人 追求 美好 生活 的 正当 权利 , 这 不 是 强权 逻辑 又 是 什么 又 哪里 有 一 点 " 历史 正义 " </w:t>
      </w:r>
      <w:r>
        <w:rPr>
          <w:lang w:eastAsia="zh-CN"/>
        </w:rPr>
        <w:br w:type="textWrapping"/>
      </w:r>
      <w:r>
        <w:rPr>
          <w:lang w:eastAsia="zh-CN"/>
        </w:rPr>
        <w:t xml:space="preserve"> 我 国 农业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体量 巨大 , 已 成为 全球 第二 大 农产品 贸易 国 。</w:t>
      </w:r>
    </w:p>
    <w:p w14:paraId="5F0906DB">
      <w:pPr>
        <w:rPr>
          <w:lang w:eastAsia="zh-CN"/>
        </w:rPr>
      </w:pPr>
      <w:r>
        <w:rPr>
          <w:lang w:eastAsia="zh-CN"/>
        </w:rPr>
        <w:t>我 国 农业 贸易 体量 巨大 , 已 成为 全球 第二 大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国 。</w:t>
      </w:r>
    </w:p>
    <w:p w14:paraId="7858F2B8">
      <w:pPr>
        <w:rPr>
          <w:lang w:eastAsia="zh-CN"/>
        </w:rPr>
      </w:pPr>
      <w:r>
        <w:rPr>
          <w:lang w:eastAsia="zh-CN"/>
        </w:rPr>
        <w:t>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发展 有效 缓解 了 国内 农业 资源 环境 压力 , 保障 了 国内 供应 和 市场 平稳 运行 。</w:t>
      </w:r>
    </w:p>
    <w:p w14:paraId="07648405">
      <w:pPr>
        <w:rPr>
          <w:lang w:eastAsia="zh-CN"/>
        </w:rPr>
      </w:pPr>
      <w:r>
        <w:rPr>
          <w:lang w:eastAsia="zh-CN"/>
        </w:rPr>
        <w:t>中央 农办 副主任 、 农业 农村 部 副部长 韩俊 在 接受 采访 时 表示 , 中国 开放 的 大门 , 包括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在内 的 开放 大门 , 只 会 越 开 越 大 。</w:t>
      </w:r>
    </w:p>
    <w:p w14:paraId="36295B01">
      <w:pPr>
        <w:rPr>
          <w:lang w:eastAsia="zh-CN"/>
        </w:rPr>
      </w:pPr>
      <w:r>
        <w:rPr>
          <w:lang w:eastAsia="zh-CN"/>
        </w:rPr>
        <w:t>韩俊 表示 ,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在 中 美 经贸 关系 中 占有 重要 地位 。</w:t>
      </w:r>
    </w:p>
    <w:p w14:paraId="6B950F20">
      <w:pPr>
        <w:rPr>
          <w:lang w:eastAsia="zh-CN"/>
        </w:rPr>
      </w:pPr>
      <w:r>
        <w:rPr>
          <w:lang w:eastAsia="zh-CN"/>
        </w:rPr>
        <w:t>中国 是 世界 上 最 大 的 农产品 进口国 , 美国 是 世界 上 最 大 的 农产品 出口国 , 中 美 双方 加强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合作 , 有利于 促进 两 国 农业 发展 。</w:t>
      </w:r>
    </w:p>
    <w:p w14:paraId="50722FB1">
      <w:pPr>
        <w:rPr>
          <w:lang w:eastAsia="zh-CN"/>
        </w:rPr>
      </w:pPr>
      <w:r>
        <w:rPr>
          <w:lang w:eastAsia="zh-CN"/>
        </w:rPr>
        <w:t>中 美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 很 强 的 互补性 , 整体 保持 上升 态势 美国 农业 现代化 水平 很 高 , 竞争力 很 强 。</w:t>
      </w:r>
    </w:p>
    <w:p w14:paraId="479C76E3">
      <w:pPr>
        <w:rPr>
          <w:lang w:eastAsia="zh-CN"/>
        </w:rPr>
      </w:pPr>
      <w:r>
        <w:rPr>
          <w:lang w:eastAsia="zh-CN"/>
        </w:rPr>
        <w:t>2017年 , 我 国 自 美国 进口 农产品 241亿 美元 , 占 我 国 农产品 进口 总额 的 19.2% ; 向 美国 出口 农产品 77亿 美元 , 占 我 国 农产品 出口 总额 的 10.2% ; 我 国 对 美国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达 164亿 美元 。</w:t>
      </w:r>
    </w:p>
    <w:p w14:paraId="5889B748">
      <w:pPr>
        <w:rPr>
          <w:lang w:eastAsia="zh-CN"/>
        </w:rPr>
      </w:pPr>
      <w:r>
        <w:rPr>
          <w:lang w:eastAsia="zh-CN"/>
        </w:rPr>
        <w:t>韩俊 说 , 中 美 两 国 农业 资源 禀赋 不同 ,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具有 很 强 的 互补性 。</w:t>
      </w:r>
    </w:p>
    <w:p w14:paraId="364936AC">
      <w:pPr>
        <w:rPr>
          <w:lang w:eastAsia="zh-CN"/>
        </w:rPr>
      </w:pPr>
      <w:r>
        <w:rPr>
          <w:lang w:eastAsia="zh-CN"/>
        </w:rPr>
        <w:t>我们 希望 中 美 农业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能够 健康 发展 , 美国 农民 能够 分享 中国 扩大 农产品 进口 的 蛋糕 。</w:t>
      </w:r>
    </w:p>
    <w:p w14:paraId="31C34571">
      <w:pPr>
        <w:rPr>
          <w:lang w:eastAsia="zh-CN"/>
        </w:rPr>
      </w:pPr>
      <w:r>
        <w:rPr>
          <w:lang w:eastAsia="zh-CN"/>
        </w:rPr>
        <w:t>美方 置 双方 已 达成 的 共识 于 不 顾 , 不断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我们 坚决 反对 。</w:t>
      </w:r>
    </w:p>
    <w:p w14:paraId="2B4BDB8A">
      <w:pPr>
        <w:rPr>
          <w:lang w:eastAsia="zh-CN"/>
        </w:rPr>
      </w:pPr>
      <w:r>
        <w:rPr>
          <w:lang w:eastAsia="zh-CN"/>
        </w:rPr>
        <w:t xml:space="preserve">中方 不 愿 与 美方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但 面对 美方 所作所为 , 中方 不得不 出台 必要 的 反制 措施 。</w:t>
      </w:r>
    </w:p>
    <w:p w14:paraId="18320EA8">
      <w:pPr>
        <w:rPr>
          <w:lang w:eastAsia="zh-CN"/>
        </w:rPr>
      </w:pPr>
      <w:r>
        <w:rPr>
          <w:lang w:eastAsia="zh-CN"/>
        </w:rPr>
        <w:t>如果 中 美 之间 爆发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很多 国家 有 意愿 、 也 完全 有 能力 来 取代 美国 在 华 农产品 市场 份额 。</w:t>
      </w:r>
    </w:p>
    <w:p w14:paraId="53690E7C">
      <w:pPr>
        <w:rPr>
          <w:lang w:eastAsia="zh-CN"/>
        </w:rPr>
      </w:pPr>
      <w:r>
        <w:rPr>
          <w:lang w:eastAsia="zh-CN"/>
        </w:rPr>
        <w:t>我们 注意 到 , 美国 农业界 对 此 深感 担忧 , 希望 通过 谈判 化解 两 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分歧 。</w:t>
      </w:r>
    </w:p>
    <w:p w14:paraId="005D8185">
      <w:pPr>
        <w:rPr>
          <w:lang w:eastAsia="zh-CN"/>
        </w:rPr>
      </w:pPr>
      <w:r>
        <w:rPr>
          <w:lang w:eastAsia="zh-CN"/>
        </w:rPr>
        <w:t>8月 2日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声明 称拟 将 征税 税率 由 10% 提高 到 25% 。</w:t>
      </w:r>
    </w:p>
    <w:p w14:paraId="1E3E6FF5">
      <w:pPr>
        <w:rPr>
          <w:lang w:eastAsia="zh-CN"/>
        </w:rPr>
      </w:pPr>
      <w:r>
        <w:rPr>
          <w:lang w:eastAsia="zh-CN"/>
        </w:rPr>
        <w:t>美方 若 不断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其 在 华 农产品 市场 份额 将 受到 极大 削弱 我 自 美 进口 的 主要 是 大豆 、 棉花 和 猪肉 等 大宗 农产品 。</w:t>
      </w:r>
    </w:p>
    <w:p w14:paraId="5C59DD06">
      <w:pPr>
        <w:rPr>
          <w:lang w:eastAsia="zh-CN"/>
        </w:rPr>
      </w:pPr>
      <w:r>
        <w:rPr>
          <w:lang w:eastAsia="zh-CN"/>
        </w:rPr>
        <w:t>大豆 是 中 美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最 重要 的 产品 。</w:t>
      </w:r>
    </w:p>
    <w:p w14:paraId="7E81214B">
      <w:pPr>
        <w:rPr>
          <w:lang w:eastAsia="zh-CN"/>
        </w:rPr>
      </w:pPr>
      <w:r>
        <w:rPr>
          <w:lang w:eastAsia="zh-CN"/>
        </w:rPr>
        <w:t>据此 估算 , 如 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2018 年 度美 对 我 大豆 出口量 将 在 1000万 吨 以上 。</w:t>
      </w:r>
    </w:p>
    <w:p w14:paraId="3AE72C96">
      <w:pPr>
        <w:rPr>
          <w:lang w:eastAsia="zh-CN"/>
        </w:rPr>
      </w:pPr>
      <w:r>
        <w:rPr>
          <w:lang w:eastAsia="zh-CN"/>
        </w:rPr>
        <w:t>2018年 10月份 开始 , 美 大豆 将 陆续 上市 , 我 国 对 美 进口 大豆 加征 关税 的 影响 也 将 逐步 显现 , 美 将 面临 大豆 价格 下跌 、 出口 压力 增大 、 出口 周期 拉长 等 问题 , 给 美国 豆农 带来 损失 , 也 会 给 美 大豆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产业 发展 带来 不利 影响 。</w:t>
      </w:r>
    </w:p>
    <w:p w14:paraId="51A65786">
      <w:pPr>
        <w:rPr>
          <w:lang w:eastAsia="zh-CN"/>
        </w:rPr>
      </w:pPr>
      <w:r>
        <w:rPr>
          <w:lang w:eastAsia="zh-CN"/>
        </w:rPr>
        <w:t>正 如 美国 小麦 协会 等 代表 今年 1月份 给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 希泽 写 的 信 中 讲 的 : 失去 的 市场 份额 极难 重新 夺回 !</w:t>
      </w:r>
    </w:p>
    <w:p w14:paraId="75789222">
      <w:pPr>
        <w:rPr>
          <w:lang w:eastAsia="zh-CN"/>
        </w:rPr>
      </w:pPr>
      <w:r>
        <w:rPr>
          <w:lang w:eastAsia="zh-CN"/>
        </w:rPr>
        <w:t>美国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逼迫 中国 采取 反制 措施 , 美国 业界 担心 农产品 出口 遭受 损失 。</w:t>
      </w:r>
    </w:p>
    <w:p w14:paraId="2D8B161E">
      <w:pPr>
        <w:rPr>
          <w:lang w:eastAsia="zh-CN"/>
        </w:rPr>
      </w:pPr>
      <w:r>
        <w:rPr>
          <w:lang w:eastAsia="zh-CN"/>
        </w:rPr>
        <w:t>人民 视觉 编者 按 :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近日 正式 公布 160亿 美元 自 中国 进口 商品 的 关税 清单 , 这些 商品 在 8月 21日 起 将 被 征收 25% 的 关税 。</w:t>
      </w:r>
    </w:p>
    <w:p w14:paraId="4BDC48CD">
      <w:pPr>
        <w:rPr>
          <w:lang w:eastAsia="zh-CN"/>
        </w:rPr>
      </w:pPr>
      <w:r>
        <w:rPr>
          <w:lang w:eastAsia="zh-CN"/>
        </w:rPr>
        <w:t>此前 7月 24日 至 25日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举行 公开 听证会 , 听取 了 82 位 各 行业 协会 会长 、 企业 创始人 、 企业 首席 执行官 等 的 发言 , 征求 对 160亿 美元 商品 加征 关税 清单 的 意见 。</w:t>
      </w:r>
    </w:p>
    <w:p w14:paraId="5CE1BA63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的 工作 人员 努力 想 从 与会 企业 口 中 挖出 中国 侵犯 知识 产权 、 不 公平 贸易 的 证据 , 但 绝大多数 企业 否认 了 这 点 。</w:t>
      </w:r>
    </w:p>
    <w:p w14:paraId="5AB8409B">
      <w:pPr>
        <w:rPr>
          <w:lang w:eastAsia="zh-CN"/>
        </w:rPr>
      </w:pPr>
      <w:r>
        <w:rPr>
          <w:lang w:eastAsia="zh-CN"/>
        </w:rPr>
        <w:t>尽管 如此 , 美国 政府 方面 罔顾 业界 共识 , 一意孤行 推出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举措 。</w:t>
      </w:r>
    </w:p>
    <w:p w14:paraId="69934F93">
      <w:pPr>
        <w:rPr>
          <w:lang w:eastAsia="zh-CN"/>
        </w:rPr>
      </w:pPr>
      <w:r>
        <w:rPr>
          <w:lang w:eastAsia="zh-CN"/>
        </w:rPr>
        <w:t>以下 为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公布 的 、 听证会 上部分 业界 代表 的 发言 实录 。</w:t>
      </w:r>
    </w:p>
    <w:p w14:paraId="5360AF5D">
      <w:pPr>
        <w:rPr>
          <w:lang w:eastAsia="zh-CN"/>
        </w:rPr>
      </w:pPr>
      <w:r>
        <w:rPr>
          <w:lang w:eastAsia="zh-CN"/>
        </w:rPr>
        <w:t>半导体 、 飞机 以及 大豆 都 是 美国 对 中国 顺差 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3F347161">
      <w:pPr>
        <w:rPr>
          <w:lang w:eastAsia="zh-CN"/>
        </w:rPr>
      </w:pPr>
      <w:r>
        <w:rPr>
          <w:lang w:eastAsia="zh-CN"/>
        </w:rPr>
        <w:t>通过 允许 公司 更 好 进入 国外 市场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 了 研发 , 推动 创新 与 增长 。</w:t>
      </w:r>
    </w:p>
    <w:p w14:paraId="59EE73F9">
      <w:pPr>
        <w:rPr>
          <w:lang w:eastAsia="zh-CN"/>
        </w:rPr>
      </w:pPr>
      <w:r>
        <w:rPr>
          <w:lang w:eastAsia="zh-CN"/>
        </w:rPr>
        <w:t>如果 失去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机会 , 创新 会 枯竭 。</w:t>
      </w:r>
    </w:p>
    <w:p w14:paraId="2BE3FA37">
      <w:r>
        <w:t>我们 没有 被 要求 转让 技术 发言者 : slone pearson , fortive 公司 全球</w:t>
      </w:r>
      <w:r>
        <w:tab/>
      </w:r>
      <w:r>
        <w:t>贸易</w:t>
      </w:r>
      <w:r>
        <w:tab/>
      </w:r>
      <w:r>
        <w:t>法律 顾问 fortive 公司 是 多元化 的 工业 集团 , 年 收入 67亿 美元 , 拥有 21 家 运营 企业 。</w:t>
      </w:r>
    </w:p>
    <w:p w14:paraId="6402D2E4">
      <w:pPr>
        <w:rPr>
          <w:lang w:eastAsia="zh-CN"/>
        </w:rPr>
      </w:pPr>
      <w:r>
        <w:rPr>
          <w:lang w:eastAsia="zh-CN"/>
        </w:rPr>
        <w:t>我们 要求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采取 明确 的 豁免 措施 , 以 确保 补救 方法 本身 是 合理 的 , 而且 不 会 对 美国 商业 造成 限制 。</w:t>
      </w:r>
    </w:p>
    <w:p w14:paraId="5B615689">
      <w:pPr>
        <w:rPr>
          <w:lang w:eastAsia="zh-CN"/>
        </w:rPr>
      </w:pPr>
      <w:r>
        <w:rPr>
          <w:lang w:eastAsia="zh-CN"/>
        </w:rPr>
        <w:t>美国 似乎 在 远离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发言者 : aaron padilla , 美国 石油 学院 ( api ) 高级 咨询员 api 是 美国 天然气 和 石油 产业 唯一 的 全 国 贸易 委员会 , 我们 近 620 名 成员 涵盖 了 勘探 和 生产 、 炼油 、 营销 、 管道 和 海运 业务 等 。</w:t>
      </w:r>
    </w:p>
    <w:p w14:paraId="40419A37">
      <w:pPr>
        <w:rPr>
          <w:lang w:eastAsia="zh-CN"/>
        </w:rPr>
      </w:pPr>
      <w:r>
        <w:rPr>
          <w:lang w:eastAsia="zh-CN"/>
        </w:rPr>
        <w:t>美国 似乎 在 远离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的 道路 , 转而 寻求 管控 贸易 , 在 这 一 贸易 体系 下 , 美国 所有 的 贸易 和 投资 关系 都 依赖于 双边 关系 下 的 谈判 协商 。</w:t>
      </w:r>
    </w:p>
    <w:p w14:paraId="2FC5FEA8">
      <w:pPr>
        <w:rPr>
          <w:lang w:eastAsia="zh-CN"/>
        </w:rPr>
      </w:pPr>
      <w:r>
        <w:rPr>
          <w:lang w:eastAsia="zh-CN"/>
        </w:rPr>
        <w:t>最终 会 给 美国 家庭 造成 负担 发言者 : hun quach , 美国 零售业 协会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副总裁 美国 零售业 协会 代表 了 一 群 全球 最 大 、 最 有 活力 的 零售业 公司 , 这些 公司 创造 1.5万亿 美元 的 年 收入 和 上百万 个 美国 岗位 。</w:t>
      </w:r>
    </w:p>
    <w:p w14:paraId="59C7423B">
      <w:pPr>
        <w:rPr>
          <w:lang w:eastAsia="zh-CN"/>
        </w:rPr>
      </w:pPr>
      <w:r>
        <w:rPr>
          <w:lang w:eastAsia="zh-CN"/>
        </w:rPr>
        <w:t>我们 赞成 政府 要求 中国 尊重 知识 产权 的 行为 , 但是 加征 关税 的 范围 过于 宽泛 , 许多 并 不 涉及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违规 , 这么 做 仅 会 提高 物价 。</w:t>
      </w:r>
    </w:p>
    <w:p w14:paraId="4C44AB0C">
      <w:pPr>
        <w:rPr>
          <w:lang w:eastAsia="zh-CN"/>
        </w:rPr>
      </w:pPr>
      <w:r>
        <w:rPr>
          <w:lang w:eastAsia="zh-CN"/>
        </w:rPr>
        <w:t>什么 时候 可以 开始 谈判 发言者 : craig updyke , 美国 电气 制造商 协会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商业 事务 总监 美国 电气 制造商 协会 代表 近 150 家 电气 设备 和 医疗 成像 设备 制造商 , 这些 企业 在 美国 拥有 7000多 家 工厂 , 提供 了 16万 个 工作 岗位 。</w:t>
      </w:r>
    </w:p>
    <w:p w14:paraId="0162CE7E">
      <w:pPr>
        <w:rPr>
          <w:lang w:eastAsia="zh-CN"/>
        </w:rPr>
      </w:pPr>
      <w:r>
        <w:rPr>
          <w:lang w:eastAsia="zh-CN"/>
        </w:rPr>
        <w:t>美国 电气 制造商 协会 认为 , 中 美 之间 应该 通过 更 明确 、 有 约束力 和 可 执行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并 遵守 国际 知识 产权 保护 规范 , 确保 更 公平 的 竞争 环境 。</w:t>
      </w:r>
    </w:p>
    <w:p w14:paraId="4698772A">
      <w:pPr>
        <w:rPr>
          <w:lang w:eastAsia="zh-CN"/>
        </w:rPr>
      </w:pPr>
      <w:r>
        <w:rPr>
          <w:lang w:eastAsia="zh-CN"/>
        </w:rPr>
        <w:t xml:space="preserve">随着 对 华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不断 升级 , 白宫 一手 撕碎 了 美国 的 自由 贸易 卫道士 形象 , 蛮横无理 , 言而无信 , 出尔反尔 , 将 自己 主导 缔造 的 国际 经贸 体制 踩 在 脚下 , 动摇 了 世界 各 国 几十 年 苦心 建立 的 国际 经贸 秩序 , 似乎 只有 这样 , 才 能 让 美国 " 再次 伟大 " 。</w:t>
      </w:r>
    </w:p>
    <w:p w14:paraId="6220535C">
      <w:pPr>
        <w:rPr>
          <w:lang w:eastAsia="zh-CN"/>
        </w:rPr>
      </w:pPr>
      <w:r>
        <w:rPr>
          <w:lang w:eastAsia="zh-CN"/>
        </w:rPr>
        <w:t>一边 挥舞 关税 大棒 , 搞 极限 施压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讹诈 ; 一边 到处 扬言 " 退 群 " , 想 威逼 利诱 巧取豪夺 。</w:t>
      </w:r>
    </w:p>
    <w:p w14:paraId="0D2AD235">
      <w:pPr>
        <w:rPr>
          <w:lang w:eastAsia="zh-CN"/>
        </w:rPr>
      </w:pPr>
      <w:r>
        <w:rPr>
          <w:lang w:eastAsia="zh-CN"/>
        </w:rPr>
        <w:t>现在 的 美国 , 活像 一 头 闯入 瓷器 店 的 公牛 , 蛮横 踩踏 国际 经贸 规则 , 不惜 破坏 现有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和 经济 全球化 进程 。</w:t>
      </w:r>
    </w:p>
    <w:p w14:paraId="3ECEF04E">
      <w:pPr>
        <w:rPr>
          <w:lang w:eastAsia="zh-CN"/>
        </w:rPr>
      </w:pPr>
      <w:r>
        <w:rPr>
          <w:lang w:eastAsia="zh-CN"/>
        </w:rPr>
        <w:t>在 近 几 个 月 的 中 美 经贸 摩擦 中 , 美方 不 顾 中国 经常 项目 顺差 占 gdp 比例 已 大幅 下降 的 事实 , 不 顾 中国 近年 来 主动 扩大 开放 、 不断 降低 关税 的 作为 , 不 顾 中国 已 是 市场 经济 国家 的 现实 , 强制性 提出 让 中国 政府 削减 数千亿 美元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无理 要求 , 甚至 放言 " 只准 美国 加税 , 不 准 中国 反制 " 。</w:t>
      </w:r>
    </w:p>
    <w:p w14:paraId="23E5AAE4">
      <w:pPr>
        <w:rPr>
          <w:lang w:eastAsia="zh-CN"/>
        </w:rPr>
      </w:pPr>
      <w:r>
        <w:rPr>
          <w:lang w:eastAsia="zh-CN"/>
        </w:rPr>
        <w:t>在 世贸 组织 , 美国 更 是 多 次 无端 发难 , 宣称 自己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 方面 受到 不 公平 对待 、 吃 了 大亏 , 动辄 威胁 要 退出 , 让 全球 贸易 阴霾 密布 。</w:t>
      </w:r>
    </w:p>
    <w:p w14:paraId="3CD9BC67">
      <w:pPr>
        <w:rPr>
          <w:lang w:eastAsia="zh-CN"/>
        </w:rPr>
      </w:pPr>
      <w:r>
        <w:rPr>
          <w:lang w:eastAsia="zh-CN"/>
        </w:rPr>
        <w:t>近年 来 , 美国 通过 频繁 调整 、 升级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规则 , 维护 核心 竞争力 , 为 自身 " 量体裁衣 " , 制定 更 符合 美国 利益 的 国际 经贸 新 规则 , 延续 其 " 先 发 优势 " , 确保 全球 经济 治理 体系 始终 朝着 有利于 美国 的 方向 演进 。</w:t>
      </w:r>
    </w:p>
    <w:p w14:paraId="081D9184">
      <w:pPr>
        <w:rPr>
          <w:lang w:eastAsia="zh-CN"/>
        </w:rPr>
      </w:pPr>
      <w:r>
        <w:rPr>
          <w:lang w:eastAsia="zh-CN"/>
        </w:rPr>
        <w:t>相比 之下 , 发展中 国家 处于 特定 发展 阶段 的 需求 并 未 得到 足够 重视 , 利益 无法 得到 充分 保障 , 当 中国 等 发展中 国家 不断 深化 国内 改革 以 接纳 和 适应 国际 规则 时 , 美国 已 从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中 受益 了 几十 年 , 并 始终 占有 全球 经济 的 控制权 和 话语权 。</w:t>
      </w:r>
    </w:p>
    <w:p w14:paraId="71641D1D">
      <w:pPr>
        <w:rPr>
          <w:lang w:eastAsia="zh-CN"/>
        </w:rPr>
      </w:pPr>
      <w:r>
        <w:rPr>
          <w:lang w:eastAsia="zh-CN"/>
        </w:rPr>
        <w:t>美国 政府 通过 退出 《 跨 太平洋 伙伴 关系 协定 》 、 重 谈 《 北美 自 贸 协定 》 , 以及 发起 201 、 232 、 301 调查 , 强迫 其他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为 美国 " 再次 伟大 " 做 贡献 。</w:t>
      </w:r>
    </w:p>
    <w:p w14:paraId="28BDC92A">
      <w:pPr>
        <w:rPr>
          <w:lang w:eastAsia="zh-CN"/>
        </w:rPr>
      </w:pPr>
      <w:r>
        <w:rPr>
          <w:lang w:eastAsia="zh-CN"/>
        </w:rPr>
        <w:t>正 如 美国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专家 斯蒂夫</w:t>
      </w:r>
      <w:r>
        <w:t>・</w:t>
      </w:r>
      <w:r>
        <w:rPr>
          <w:lang w:eastAsia="zh-CN"/>
        </w:rPr>
        <w:t>苏拉诺维奇 所 言 : " 如果 其他 国家 因此 不再 与 美国 合作 , 国际 制度 将 有 可能 崩溃 , 共同 利益 会 逐渐 消失 , ' 美国 优先 ' 将 变成 ' 所有人 最后 ' 。</w:t>
      </w:r>
    </w:p>
    <w:p w14:paraId="13DB0BD4">
      <w:pPr>
        <w:rPr>
          <w:lang w:eastAsia="zh-CN"/>
        </w:rPr>
      </w:pPr>
      <w:r>
        <w:rPr>
          <w:lang w:eastAsia="zh-CN"/>
        </w:rPr>
        <w:t xml:space="preserve">" </w:t>
      </w:r>
    </w:p>
    <w:p w14:paraId="55618700">
      <w:pPr>
        <w:rPr>
          <w:lang w:eastAsia="zh-CN"/>
        </w:rPr>
      </w:pPr>
      <w:r>
        <w:rPr>
          <w:lang w:eastAsia="zh-CN"/>
        </w:rPr>
        <w:t>在 " 美国 优先 " 驱动 下 , 曾经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发起者 、 设计者 、 倡导者 , 成为 地地道道 的 破坏者 、 反对者 、 颠覆者 , 这样 的 变脸 表面 看 是 任性 , 骨子 里 就 是 霸权主义 。</w:t>
      </w:r>
    </w:p>
    <w:p w14:paraId="1984F3AD">
      <w:pPr>
        <w:rPr>
          <w:lang w:eastAsia="zh-CN"/>
        </w:rPr>
      </w:pPr>
      <w:r>
        <w:rPr>
          <w:lang w:eastAsia="zh-CN"/>
        </w:rPr>
        <w:t>不仅 如此 , 美国 甚至 阻挠 世贸 组织 上诉 机构 新 成员 任命 , 导致 争端 解决 机制 无法 正常 运转 ,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岌岌可危 。</w:t>
      </w:r>
    </w:p>
    <w:p w14:paraId="1C85042C">
      <w:pPr>
        <w:rPr>
          <w:lang w:eastAsia="zh-CN"/>
        </w:rPr>
      </w:pPr>
      <w:r>
        <w:rPr>
          <w:lang w:eastAsia="zh-CN"/>
        </w:rPr>
        <w:t>正 如 十字 路口 不 能 缺 了 红绿灯 , 体育 比赛 不 能 缺 了 裁判员 一样 , 国际 经贸 规则 对于 商业 运转 和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犹如 空气 和 阳光 , 须臾 不 可 少 。</w:t>
      </w:r>
    </w:p>
    <w:p w14:paraId="35FDDB09">
      <w:pPr>
        <w:rPr>
          <w:lang w:eastAsia="zh-CN"/>
        </w:rPr>
      </w:pPr>
      <w:r>
        <w:rPr>
          <w:lang w:eastAsia="zh-CN"/>
        </w:rPr>
        <w:t>一 个 无视 规则 或者 没有 规则 的 世界 会 是 什么 样子 正 如 十字 路口 不 能 缺 了 红绿灯 , 体育 比赛 不 能 缺 了 裁判员 一样 , 国际 经贸 规则 对于 商业 运转 和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犹如 空气 和 阳光 , 须臾 不 可 少 。</w:t>
      </w:r>
    </w:p>
    <w:p w14:paraId="66C8B3F2">
      <w:pPr>
        <w:rPr>
          <w:lang w:eastAsia="zh-CN"/>
        </w:rPr>
      </w:pPr>
      <w:r>
        <w:rPr>
          <w:lang w:eastAsia="zh-CN"/>
        </w:rPr>
        <w:t>美国 主导 创建 的 国际 经贸 体系 尽管 不 完美 , 但 毕竟 为 国际 经贸 活动 提供 了 一 套 各 国 认同 和 遵循 的 规则 , 这 套 规则 运行 几十 年 来 , 成为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可 缺少 的 基石 , 绝 不 能 被 随意 丢弃 , 更 容 不 得 另 起 炉灶 、 推倒 重来 。</w:t>
      </w:r>
    </w:p>
    <w:p w14:paraId="3CAC3649">
      <w:pPr>
        <w:rPr>
          <w:lang w:eastAsia="zh-CN"/>
        </w:rPr>
      </w:pPr>
      <w:r>
        <w:rPr>
          <w:lang w:eastAsia="zh-CN"/>
        </w:rPr>
        <w:t>完善 的 国际 经贸 体系 , 需要 强化 规则 意识 , 以 公平 为 导向 、 以 共赢 为 目标 , 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之间 的 平等 协商 加以 推动 。</w:t>
      </w:r>
    </w:p>
    <w:p w14:paraId="35AB7386">
      <w:pPr>
        <w:rPr>
          <w:lang w:eastAsia="zh-CN"/>
        </w:rPr>
      </w:pPr>
      <w:r>
        <w:rPr>
          <w:lang w:eastAsia="zh-CN"/>
        </w:rPr>
        <w:t>动不动 就 不 顾 规则 , 不 讲 道理 , 擅自 采取 加征 关税 的 单边主义 措施 , 势必 给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带来 冲击 , 把 国际 经贸 规则 拆散 了 架 。</w:t>
      </w:r>
    </w:p>
    <w:p w14:paraId="0D7BAFD4">
      <w:pPr>
        <w:rPr>
          <w:lang w:eastAsia="zh-CN"/>
        </w:rPr>
      </w:pPr>
      <w:r>
        <w:rPr>
          <w:lang w:eastAsia="zh-CN"/>
        </w:rPr>
        <w:t>更 何况 , 白宫 反复 强调 的 所谓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公平 " , 并 非 基于 国际 贸易 规则 的 公平 竞争 , 而 是 基于 " 美国 优先 " 的 利益 取舍 , 完全 踢开 了 事事 讲 规则 的 多边 贸易 体制 精神 , 这 会 毁掉 国际 社会 共同 维护 的 基本 经贸 规范 , 哪 有 什么 公道 正义 可 言 市场 经济 是 规则 经济 , 美国 可以 由 着 性子 胡搅蛮缠 , 世界 经济 、 全球 贸易 却 由不得 、 经 不 起 这 般 折腾 。</w:t>
      </w:r>
    </w:p>
    <w:p w14:paraId="1D5EDFCA">
      <w:pPr>
        <w:rPr>
          <w:lang w:eastAsia="zh-CN"/>
        </w:rPr>
      </w:pPr>
      <w:r>
        <w:rPr>
          <w:lang w:eastAsia="zh-CN"/>
        </w:rPr>
        <w:t>经合 组织 的 分析 认为 , 如果 加征 关税 导致 中 美 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成本 上升 10% , 全球 gdp 将 被 拉低 1.4% 。</w:t>
      </w:r>
    </w:p>
    <w:p w14:paraId="5BBC133C">
      <w:pPr>
        <w:rPr>
          <w:lang w:eastAsia="zh-CN"/>
        </w:rPr>
      </w:pPr>
      <w:r>
        <w:rPr>
          <w:lang w:eastAsia="zh-CN"/>
        </w:rPr>
        <w:t>美国 为了 一己之私 , 挖 国际 经贸 规则 的 墙脚 , 薅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" 羊毛 " , 侵蚀 的 是 经济 全球化 发展 之 基 , 切断 的 是 世界 经济 稳定 增长 之 源 。</w:t>
      </w:r>
    </w:p>
    <w:p w14:paraId="593AD03E">
      <w:pPr>
        <w:rPr>
          <w:lang w:eastAsia="zh-CN"/>
        </w:rPr>
      </w:pPr>
      <w:r>
        <w:rPr>
          <w:lang w:eastAsia="zh-CN"/>
        </w:rPr>
        <w:t>抛弃 现行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和 多边 贸易 体制 , 自顾自 地 玩 单边主义 , 搅乱 全球 经贸 秩序 , 其 危害 究竟 有 多 大 或许 历史 早 就 给出 了 答案 –– 7月 6日 , 就 在 美国 对 140亿 美元 中国 产品 加征 25% 关税 的 当天 , 《 华盛顿 邮报 》 发文 称 : " 这 一 天 或许 会 成为 经济史 上 一 个 臭名昭著 的 日子 , 就 像 胡佛 总统 1910年 签署 《 斯穆特 – 霍利 关税法 》 一样 。</w:t>
      </w:r>
    </w:p>
    <w:p w14:paraId="44A8EC6F">
      <w:pPr>
        <w:rPr>
          <w:lang w:eastAsia="zh-CN"/>
        </w:rPr>
      </w:pPr>
      <w:r>
        <w:rPr>
          <w:lang w:eastAsia="zh-CN"/>
        </w:rPr>
        <w:t>这个 在 美国 " 青史留名 " 的 法案 , 违背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, 大幅 提升 进口 商品 关税 , 引发 各 国 自保 跟进 , 接连 出台 高 关税 壁垒 和 更 严 的 进口 限制 、 结算 协定 、 货币 管制 等 保护主义 措施 。</w:t>
      </w:r>
    </w:p>
    <w:p w14:paraId="086790ED">
      <w:pPr>
        <w:rPr>
          <w:lang w:eastAsia="zh-CN"/>
        </w:rPr>
      </w:pPr>
      <w:r>
        <w:rPr>
          <w:lang w:eastAsia="zh-CN"/>
        </w:rPr>
        <w:t>该 法案 被 经济学家 普遍 认为 是 使 美国 深陷 大 萧条 并 给 全 世界 带来 大 灾难 的 原因 之一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因此 遭受 重创 , 从 1929年 的 686亿 美元 降至 1933年 的 242亿 美元 , 世界 工业 生产 降幅 达 30% 。</w:t>
      </w:r>
    </w:p>
    <w:p w14:paraId="082F7A77">
      <w:pPr>
        <w:rPr>
          <w:lang w:eastAsia="zh-CN"/>
        </w:rPr>
      </w:pPr>
      <w:r>
        <w:rPr>
          <w:lang w:eastAsia="zh-CN"/>
        </w:rPr>
        <w:t>时隔 近 90年 , 美方 挑起 的 这 场 对 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莫非 能 侥幸 逃脱 历史 发展 和 经济 运行 的 客观 规律 , 不 产生 灾难性 后果 吗 恐怕 很 难 。</w:t>
      </w:r>
    </w:p>
    <w:p w14:paraId="2079DAB5">
      <w:pPr>
        <w:rPr>
          <w:lang w:eastAsia="zh-CN"/>
        </w:rPr>
      </w:pPr>
      <w:r>
        <w:rPr>
          <w:lang w:eastAsia="zh-CN"/>
        </w:rPr>
        <w:t>华盛顿 智库 布鲁金斯 学会 的 研究 显示 , 如果 全球 爆发 小型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即 关税 增加 10% , 大多数 经济体 的 gdp 将 减少 1% 至 4.5% , 其中 美国 gdp 将 损失 1.1% ; 而 如果 全球 爆发 严重 贸易战 , 即 关税 增加 40% , 世界 经济 将 重现 上 世纪 10年代 的 大 萧条 。</w:t>
      </w:r>
    </w:p>
    <w:p w14:paraId="53F18F57">
      <w:pPr>
        <w:rPr>
          <w:lang w:eastAsia="zh-CN"/>
        </w:rPr>
      </w:pPr>
      <w:r>
        <w:rPr>
          <w:lang w:eastAsia="zh-CN"/>
        </w:rPr>
        <w:t>现 有 多边 国际 经贸 规则 是 开展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基础性 保障 , 遵守 规则 , 必 将 做 大 全球 财富 增长 的 蛋糕 , 而 破坏 规则 , 就 会 贻害 全球 繁荣 发展 的 环境 。</w:t>
      </w:r>
    </w:p>
    <w:p w14:paraId="7514DB76">
      <w:pPr>
        <w:rPr>
          <w:lang w:eastAsia="zh-CN"/>
        </w:rPr>
      </w:pPr>
      <w:r>
        <w:rPr>
          <w:lang w:eastAsia="zh-CN"/>
        </w:rPr>
        <w:t xml:space="preserve">美国 挑起 这 场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要害 在于 破坏 规则 , 中国 坚决 顶住 压力 , 坚定 反对 贸易 霸凌 主义  , 坚持 为 维护 多边 贸易 体制 和 规则 而 战 , 为 维护 全球 经济 发展 环境 而 战 , 为 维护 全 人类 的 共同 利益 而 战 , 就 是 要 还 国际 经贸 秩序 一 个 公道 正义 、 一 片 清朗 天空 。</w:t>
      </w:r>
    </w:p>
    <w:p w14:paraId="3C343C6C">
      <w:pPr>
        <w:rPr>
          <w:lang w:eastAsia="zh-CN"/>
        </w:rPr>
      </w:pPr>
      <w:r>
        <w:rPr>
          <w:lang w:eastAsia="zh-CN"/>
        </w:rPr>
        <w:t xml:space="preserve">【 篇名 】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有损 全球 共同 利益 【 日期 】 2018.08.11 【 来源 】 人民 日报 【 版次 】 第01 版 : 要闻自 美国 挑起 贸易战 以来 , 美国 国内 许多 专家 学者 纷纷 发声 , 批评 美国 政府 贸易 政策 同 经济 全球化 深入 发展 、 各 国 利益 日益 交融 的 时代 潮流 不 相符合 , 影响 全球 价值链 上 的 企业 和 消费者 的 利益 , 损害 全球 多边 贸易 体制 和 全球 经济 复苏 进程 。</w:t>
      </w:r>
    </w:p>
    <w:p w14:paraId="7A3E0761">
      <w:pPr>
        <w:rPr>
          <w:lang w:eastAsia="zh-CN"/>
        </w:rPr>
      </w:pPr>
      <w:r>
        <w:rPr>
          <w:lang w:eastAsia="zh-CN"/>
        </w:rPr>
        <w:t>美国 学者 普遍 认为 , 美国 政府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人为 打乱 现有 正常 全球 经贸 合作 , 其 负面 影响 将 波及 包括 美国 企业 在内 的 全球 企业 。</w:t>
      </w:r>
    </w:p>
    <w:p w14:paraId="38AE077B">
      <w:pPr>
        <w:rPr>
          <w:lang w:eastAsia="zh-CN"/>
        </w:rPr>
      </w:pPr>
      <w:r>
        <w:rPr>
          <w:lang w:eastAsia="zh-CN"/>
        </w:rPr>
        <w:t>洛夫利 认为 , 在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升级 的 过程 中 , 中国 政府 加大 了 对 全球 供应链 的 承诺 , 这 同 美国 政府 形成 了 鲜明 对比 , 后者 正在 孤立 美国 的 制造商 。</w:t>
      </w:r>
    </w:p>
    <w:p w14:paraId="0761BB40">
      <w:pPr>
        <w:rPr>
          <w:lang w:eastAsia="zh-CN"/>
        </w:rPr>
      </w:pPr>
      <w:r>
        <w:rPr>
          <w:lang w:eastAsia="zh-CN"/>
        </w:rPr>
        <w:t>布鲁金斯 学会 资深 研究员 杜大伟 和 中国 对 外 经贸 大学 教授 王直 联名 发表 文章 指出 ,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2/1 现在 通过 全球 价值链 而 发生 , 美国 根据 所谓 101 调查 , 重点 对 中国 信息 和 通信 技术 产品 征税 。</w:t>
      </w:r>
    </w:p>
    <w:p w14:paraId="4B593741">
      <w:pPr>
        <w:rPr>
          <w:lang w:eastAsia="zh-CN"/>
        </w:rPr>
      </w:pPr>
      <w:r>
        <w:rPr>
          <w:lang w:eastAsia="zh-CN"/>
        </w:rPr>
        <w:t>诺贝尔 经济学 奖 得主 、 哥伦比亚 大学 教授 约瑟夫</w:t>
      </w:r>
      <w:r>
        <w:t>・</w:t>
      </w:r>
      <w:r>
        <w:rPr>
          <w:lang w:eastAsia="zh-CN"/>
        </w:rPr>
        <w:t>斯蒂格利茨 认为 , 美国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造成 不确定性 上升 。</w:t>
      </w:r>
    </w:p>
    <w:p w14:paraId="38A98A83">
      <w:pPr>
        <w:rPr>
          <w:lang w:eastAsia="zh-CN"/>
        </w:rPr>
      </w:pPr>
      <w:r>
        <w:rPr>
          <w:lang w:eastAsia="zh-CN"/>
        </w:rPr>
        <w:t>随着 美国人 意识 到 他们 从 这 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中 失去 了 双重 利益 –– 就业 机会 将 减少 , 同时 商品 价格 会 上涨 –– 公众 的 反对 将 进一步 上升 。</w:t>
      </w:r>
    </w:p>
    <w:p w14:paraId="33EA8260">
      <w:pPr>
        <w:rPr>
          <w:lang w:eastAsia="zh-CN"/>
        </w:rPr>
      </w:pPr>
      <w:r>
        <w:rPr>
          <w:lang w:eastAsia="zh-CN"/>
        </w:rPr>
        <w:t>美国 的 行事 方式 极 易 导致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体制 的 破碎化 , 造成 全球 贸易量 快速 、 破坏性 下降 </w:t>
      </w:r>
      <w:r>
        <w:rPr>
          <w:lang w:eastAsia="zh-CN"/>
        </w:rPr>
        <w:br w:type="textWrapping"/>
      </w:r>
    </w:p>
    <w:p w14:paraId="46985E4A">
      <w:pPr>
        <w:rPr>
          <w:lang w:eastAsia="zh-CN"/>
        </w:rPr>
      </w:pPr>
      <w:r>
        <w:rPr>
          <w:lang w:eastAsia="zh-CN"/>
        </w:rPr>
        <w:t>在 美国 专家 学者 看来 , 美国 政府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背 后 有 着 浓重 的 单边主义 、 保护主义 思维 , 冲击 现行 多边 贸易 体制 , 有损 国际 社会 共同 利益 。</w:t>
      </w:r>
    </w:p>
    <w:p w14:paraId="5E660650">
      <w:pPr>
        <w:rPr>
          <w:lang w:eastAsia="zh-CN"/>
        </w:rPr>
      </w:pPr>
      <w:r>
        <w:rPr>
          <w:lang w:eastAsia="zh-CN"/>
        </w:rPr>
        <w:t>诺贝尔 经济学 奖 得主 保罗</w:t>
      </w:r>
      <w:r>
        <w:t>・</w:t>
      </w:r>
      <w:r>
        <w:rPr>
          <w:lang w:eastAsia="zh-CN"/>
        </w:rPr>
        <w:t>克鲁格曼 指出 , 美国 目前 的 行事 方式 极 易 导致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破碎化 , 造成 全球 贸易量 快速 、 破坏性 下降 。</w:t>
      </w:r>
    </w:p>
    <w:p w14:paraId="0B0D0534">
      <w:pPr>
        <w:rPr>
          <w:lang w:eastAsia="zh-CN"/>
        </w:rPr>
      </w:pPr>
      <w:r>
        <w:rPr>
          <w:lang w:eastAsia="zh-CN"/>
        </w:rPr>
        <w:t>不少 美国 学者 认为 , 就 美国 经济 的 长远 发展 看 , 肆意 冲击 现行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是 十足 的 短视 之 举 。</w:t>
      </w:r>
    </w:p>
    <w:p w14:paraId="0D8D6313">
      <w:pPr>
        <w:rPr>
          <w:lang w:eastAsia="zh-CN"/>
        </w:rPr>
      </w:pPr>
      <w:r>
        <w:rPr>
          <w:lang w:eastAsia="zh-CN"/>
        </w:rPr>
        <w:t>亚洲 协会 政策 研究所 副所长 温迪</w:t>
      </w:r>
      <w:r>
        <w:t>・</w:t>
      </w:r>
      <w:r>
        <w:rPr>
          <w:lang w:eastAsia="zh-CN"/>
        </w:rPr>
        <w:t xml:space="preserve">卡特勒 指出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导致 全球 供应链 和 区域 供应链 将 越来越 多 地 绕开 美国 。</w:t>
      </w:r>
    </w:p>
    <w:p w14:paraId="041E98D0">
      <w:pPr>
        <w:rPr>
          <w:lang w:eastAsia="zh-CN"/>
        </w:rPr>
      </w:pPr>
      <w:r>
        <w:rPr>
          <w:lang w:eastAsia="zh-CN"/>
        </w:rPr>
        <w:t>他 警告 说 , 如果 世界 其他 地区 构建 一 个 不 包括 美国 的 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 , 美国 将 被 " 边缘化 " , " 美国 的 工人 、 农民 和 公司 将 被 挡 在 重要 的 市场 之外 " 。</w:t>
      </w:r>
    </w:p>
    <w:p w14:paraId="24D90CED">
      <w:pPr>
        <w:rPr>
          <w:lang w:eastAsia="zh-CN"/>
        </w:rPr>
      </w:pPr>
      <w:r>
        <w:rPr>
          <w:lang w:eastAsia="zh-CN"/>
        </w:rPr>
        <w:t>全球 经济 增长 的 大部分 由 美 中 驱动 , 目前 这 一 动力 受到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的 威胁</w:t>
      </w:r>
      <w:r>
        <w:rPr>
          <w:lang w:eastAsia="zh-CN"/>
        </w:rPr>
        <w:br w:type="textWrapping"/>
      </w:r>
      <w:r>
        <w:rPr>
          <w:lang w:eastAsia="zh-CN"/>
        </w:rPr>
        <w:t xml:space="preserve"> 在 分析 未来 全球 经济 走势 时 , 美国 政府 挑起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成为 各 方 忧虑 的 " 信心 杀手 " , 专家 认为 这 将 破坏 来之不易 的 复苏 态势 , 动摇 全球 经济 增长 的 根基 。</w:t>
      </w:r>
    </w:p>
    <w:p w14:paraId="459E2E7C">
      <w:pPr>
        <w:rPr>
          <w:lang w:eastAsia="zh-CN"/>
        </w:rPr>
      </w:pPr>
      <w:r>
        <w:rPr>
          <w:lang w:eastAsia="zh-CN"/>
        </w:rPr>
        <w:t>全球 经济 增长 的 大部分 由 美 中 驱动 , 目前 这 一 动力 受到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的 威胁 。</w:t>
      </w:r>
    </w:p>
    <w:p w14:paraId="606A336C">
      <w:pPr>
        <w:rPr>
          <w:lang w:eastAsia="zh-CN"/>
        </w:rPr>
      </w:pPr>
      <w:r>
        <w:rPr>
          <w:lang w:eastAsia="zh-CN"/>
        </w:rPr>
        <w:t xml:space="preserve">除了 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特朗普 政府 也 在 破坏 二战 后 建立 的 全球 经济 和 地缘 战略 秩序 。</w:t>
      </w:r>
    </w:p>
    <w:p w14:paraId="6543910C">
      <w:pPr>
        <w:rPr>
          <w:lang w:eastAsia="zh-CN"/>
        </w:rPr>
      </w:pPr>
      <w:r>
        <w:rPr>
          <w:lang w:eastAsia="zh-CN"/>
        </w:rPr>
        <w:t>美 中 陷入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两 国 都 会 是 输家 , 世界 经济 也 将 是 输家 。</w:t>
      </w:r>
    </w:p>
    <w:p w14:paraId="6C2058E4">
      <w:pPr>
        <w:rPr>
          <w:lang w:eastAsia="zh-CN"/>
        </w:rPr>
      </w:pPr>
      <w:r>
        <w:rPr>
          <w:lang w:eastAsia="zh-CN"/>
        </w:rPr>
        <w:t>消费 占 了 美国 gdp 的 70% , 积极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稳定 友好 的 投资 环境 是 美国 经济 可 持续 增长 的 关键 , 希望 特朗普 政府 在 " 将 全 世界 翘首以盼 的 复苏 扼杀 之前 能够 回心转意 " 。</w:t>
      </w:r>
    </w:p>
    <w:p w14:paraId="2FFF135F">
      <w:pPr>
        <w:rPr>
          <w:lang w:eastAsia="zh-CN"/>
        </w:rPr>
      </w:pPr>
      <w:r>
        <w:rPr>
          <w:lang w:eastAsia="zh-CN"/>
        </w:rPr>
        <w:t xml:space="preserve">《 华尔街 日报 》 专栏 作家 班安祖 对比 了 美国 此番 对 华 挑起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同 历史 上 对 日本 发动 贸易战 的 不同 之 处 。</w:t>
      </w:r>
    </w:p>
    <w:p w14:paraId="6796F6C1">
      <w:pPr>
        <w:rPr>
          <w:lang w:eastAsia="zh-CN"/>
        </w:rPr>
      </w:pPr>
      <w:r>
        <w:rPr>
          <w:lang w:eastAsia="zh-CN"/>
        </w:rPr>
        <w:t xml:space="preserve">美 中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影响 将 波及 远 超 交战 对手 本身 的 范围 , 亚洲 供应链 上 的 美国 盟友 将 成为 早期 的 受 冲击 对象 , " 如果 紧张 局势 升级 到 足够 严重 的 地步 , 贸易战 可能 会 摧毁 整 个 全球 贸易 框架 " 。</w:t>
      </w:r>
    </w:p>
    <w:p w14:paraId="258542C0">
      <w:pPr>
        <w:rPr>
          <w:lang w:eastAsia="zh-CN"/>
        </w:rPr>
      </w:pPr>
      <w:r>
        <w:rPr>
          <w:lang w:eastAsia="zh-CN"/>
        </w:rPr>
        <w:t>也 有 美国 学者 认为 , 即使 从 提升 美国 经济 自身 竞争力 的 角度 看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讹诈 也 不 是 一 种 合理 选择 。</w:t>
      </w:r>
    </w:p>
    <w:p w14:paraId="000AD899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【 篇名 】 " 美国 不 是 一 个 可靠 的 贸易 伙伴 " 【 日期 】 2018.08.13 【 来源 】 人民 日报 【 版次 】 第03 版 : 要闻 ( 显示 PDF 版面 ) " 美国 挑起 贸易战 导致 中 美 之间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不断 升级 , 美国 政府 的 做法 向 世界 传递 了 这样 一 个 信号 : 美国 不 是 一 个 可靠 的 贸易 伙伴 。</w:t>
      </w:r>
    </w:p>
    <w:p w14:paraId="3B240A4C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近日 , 法国 经济学家 、 法国 桥 智库 主席 若埃尔</w:t>
      </w:r>
      <w:r>
        <w:t>・</w:t>
      </w:r>
      <w:r>
        <w:rPr>
          <w:lang w:eastAsia="zh-CN"/>
        </w:rPr>
        <w:t>吕埃 在 接受 本 报 记者 采访 时 表示 , " 美国 是 自毁 信誉 " , 而 中国 的 应对 向 世界 展示 了 其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多边主义 的 坚定 立场 , 受到 国际 社会 的 广泛 欢迎 。</w:t>
      </w:r>
    </w:p>
    <w:p w14:paraId="0CADDDD5">
      <w:pPr>
        <w:rPr>
          <w:lang w:eastAsia="zh-CN"/>
        </w:rPr>
      </w:pPr>
      <w:r>
        <w:rPr>
          <w:lang w:eastAsia="zh-CN"/>
        </w:rPr>
        <w:t>吕埃 认为 , 美国 挑起 的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将 对 美国 自身 产生 严重 的 负面 影响 –– 美国 正在 丢失 其 信用 资本 。</w:t>
      </w:r>
    </w:p>
    <w:p w14:paraId="0523E191">
      <w:pPr>
        <w:rPr>
          <w:lang w:eastAsia="zh-CN"/>
        </w:rPr>
      </w:pPr>
      <w:r>
        <w:rPr>
          <w:lang w:eastAsia="zh-CN"/>
        </w:rPr>
        <w:t xml:space="preserve">美国 执意 发动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试图 用 关税 壁垒 解决 本国 在 多边 贸易 中 的 赤字 问题 , 这 种 贸易 零 和 思维 违背 规律 。</w:t>
      </w:r>
    </w:p>
    <w:p w14:paraId="4C911918">
      <w:pPr>
        <w:rPr>
          <w:lang w:eastAsia="zh-CN"/>
        </w:rPr>
      </w:pPr>
      <w:r>
        <w:rPr>
          <w:lang w:eastAsia="zh-CN"/>
        </w:rPr>
        <w:t>吕埃 表示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是 一 个 整体 概念 。</w:t>
      </w:r>
    </w:p>
    <w:p w14:paraId="757C8801">
      <w:pPr>
        <w:rPr>
          <w:lang w:eastAsia="zh-CN"/>
        </w:rPr>
      </w:pPr>
      <w:r>
        <w:rPr>
          <w:lang w:eastAsia="zh-CN"/>
        </w:rPr>
        <w:t>从 外部 来 看 , 一 个 国家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存在 总体 平衡 。</w:t>
      </w:r>
    </w:p>
    <w:p w14:paraId="457A89D8">
      <w:pPr>
        <w:rPr>
          <w:lang w:eastAsia="zh-CN"/>
        </w:rPr>
      </w:pPr>
      <w:r>
        <w:rPr>
          <w:lang w:eastAsia="zh-CN"/>
        </w:rPr>
        <w:t>即使 通过 改变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来 调整 对 某 一 个 国家 的 赤字 , 也 会 导致 对 其他 国家 赤字 的 增加 , 最终 无济于事 。</w:t>
      </w:r>
    </w:p>
    <w:p w14:paraId="09070A80">
      <w:pPr>
        <w:rPr>
          <w:lang w:eastAsia="zh-CN"/>
        </w:rPr>
      </w:pPr>
      <w:r>
        <w:rPr>
          <w:lang w:eastAsia="zh-CN"/>
        </w:rPr>
        <w:t>从 内部 来 看 ,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与 其 国内 的 投资 不足 、 过度 消费 密切 相关 。</w:t>
      </w:r>
    </w:p>
    <w:p w14:paraId="6E2A7A9B">
      <w:pPr>
        <w:rPr>
          <w:lang w:eastAsia="zh-CN"/>
        </w:rPr>
      </w:pPr>
      <w:r>
        <w:rPr>
          <w:lang w:eastAsia="zh-CN"/>
        </w:rPr>
        <w:t>吕埃说 , 美国 政府 内部 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存在 分歧 , 美国 工业 企业 和 零售业 机构 大都 持 反对 态度 。</w:t>
      </w:r>
    </w:p>
    <w:p w14:paraId="6EAE8FA8">
      <w:pPr>
        <w:rPr>
          <w:lang w:eastAsia="zh-CN"/>
        </w:rPr>
      </w:pPr>
      <w:r>
        <w:rPr>
          <w:lang w:eastAsia="zh-CN"/>
        </w:rPr>
        <w:t>中国 的 应对 既 表明 了 中国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态度 , 也 展示 了 足以 应对 美国 威胁 的 能力 。</w:t>
      </w:r>
    </w:p>
    <w:p w14:paraId="39CA09E8">
      <w:pPr>
        <w:rPr>
          <w:lang w:eastAsia="zh-CN"/>
        </w:rPr>
      </w:pPr>
      <w:r>
        <w:rPr>
          <w:lang w:eastAsia="zh-CN"/>
        </w:rPr>
        <w:t>" 吕 埃 说 : " 中国 提倡 同心协力 维护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, 捍卫 自由 贸易 和 多边 体制 , 捍卫 世界 各 国 共同 利益 , 欧洲 国家 也 应该 加入 其中 。</w:t>
      </w:r>
    </w:p>
    <w:p w14:paraId="16EAD616">
      <w:pPr>
        <w:rPr>
          <w:lang w:eastAsia="zh-CN"/>
        </w:rPr>
      </w:pPr>
      <w:r>
        <w:rPr>
          <w:lang w:eastAsia="zh-CN"/>
        </w:rPr>
        <w:t>阿尔特迈尔 对 德国 《 星期日 图片报 》 表示 , 美国 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正在 减缓 甚至 摧毁 经济 增长 , 并且 带来 了 新 的 不确定性 。</w:t>
      </w:r>
    </w:p>
    <w:p w14:paraId="4A23C470">
      <w:pPr>
        <w:rPr>
          <w:lang w:eastAsia="zh-CN"/>
        </w:rPr>
      </w:pPr>
      <w:r>
        <w:rPr>
          <w:lang w:eastAsia="zh-CN"/>
        </w:rPr>
        <w:t>历史 经验 表明 , 更 高 的 关税 将 推高 商品 价格 , 消费者 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中 将 受到 最大 冲击 。</w:t>
      </w:r>
    </w:p>
    <w:p w14:paraId="5933CA3D">
      <w:pPr>
        <w:rPr>
          <w:lang w:eastAsia="zh-CN"/>
        </w:rPr>
      </w:pPr>
      <w:r>
        <w:rPr>
          <w:lang w:eastAsia="zh-CN"/>
        </w:rPr>
        <w:t>" 政客们 没有 权力 把 钢铁 炊具厂 、 汽车 制造商 和 铝 铸造厂 的 工作 岗位 拿来 冒险 , " 阿尔特迈尔 说 , "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需要 更 低 的 关税 、 更 少 的 保护主义 和 更加 开放 的 市场 。</w:t>
      </w:r>
    </w:p>
    <w:p w14:paraId="3186D1C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近期 , 美国 政府 频频 挥舞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大棒 , 单 方面 宣布 对 进口 钢铝 产品 等 加征 关税 , 迫使 其 贸易 伙伴 予以 反制 , 全球 贸易 关系 越发 紧张 。</w:t>
      </w:r>
    </w:p>
    <w:p w14:paraId="1C2B82FC">
      <w:pPr>
        <w:rPr>
          <w:lang w:eastAsia="zh-CN"/>
        </w:rPr>
      </w:pPr>
      <w:r>
        <w:rPr>
          <w:lang w:eastAsia="zh-CN"/>
        </w:rPr>
        <w:t>每 一 个 关于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税收 、 移民 、 外交 的 决定 , 都 将 为了 美国 工人 和 美国 家庭 的 利益 而 做出 。</w:t>
      </w:r>
    </w:p>
    <w:p w14:paraId="4C4CCB66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美方 挑起 , 颇 有 " 过把瘾 就 死 " 的 气势 。</w:t>
      </w:r>
    </w:p>
    <w:p w14:paraId="3923D754">
      <w:pPr>
        <w:rPr>
          <w:lang w:eastAsia="zh-CN"/>
        </w:rPr>
      </w:pPr>
      <w:r>
        <w:rPr>
          <w:lang w:eastAsia="zh-CN"/>
        </w:rPr>
        <w:t>但 问题 是 , 即便 对于 国家 层面 的 大 账本 , 美国 执政者 又 有 多少 耐心 进行 科学 盘算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岂 是 一 个 在 数字 概念 上 赌气 的 事情 !</w:t>
      </w:r>
    </w:p>
    <w:p w14:paraId="2F089219">
      <w:pPr>
        <w:rPr>
          <w:lang w:eastAsia="zh-CN"/>
        </w:rPr>
      </w:pPr>
      <w:r>
        <w:rPr>
          <w:lang w:eastAsia="zh-CN"/>
        </w:rPr>
        <w:t>6月 , 美方 叫嚣 开打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之 月 , 美国 贸易 逆差 创 一 年 半 以来 最 大 增幅 , 很 大 原因 是 关税 收紧 的 前景 迫使 美国 企业 加大 了 进口 的 力度 。</w:t>
      </w:r>
    </w:p>
    <w:p w14:paraId="76D9A817">
      <w:pPr>
        <w:rPr>
          <w:lang w:eastAsia="zh-CN"/>
        </w:rPr>
      </w:pPr>
      <w:r>
        <w:rPr>
          <w:lang w:eastAsia="zh-CN"/>
        </w:rPr>
        <w:t>美方 有没有 认真 评估 过 本国 市场 和 国际 市场 的 供需 结构 6月 , 美方 叫嚣 开打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之 月 , 美国 贸易 逆差 创 一 年 半 以来 最 大 增幅 , 很 大 原因 是 关税 收紧 的 前景 迫使 美国 企业 加大 了 进口 的 力度 。</w:t>
      </w:r>
    </w:p>
    <w:p w14:paraId="1712607C">
      <w:pPr>
        <w:rPr>
          <w:lang w:eastAsia="zh-CN"/>
        </w:rPr>
      </w:pPr>
      <w:r>
        <w:rPr>
          <w:lang w:eastAsia="zh-CN"/>
        </w:rPr>
        <w:t>6月 , 美方 叫嚣 开打 贸易 战 之 月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创 一 年 半 以来 最 大 增幅 , 很 大 原因 是 关税 收紧 的 前景 迫使 美国 企业 加大 了 进口 的 力度 。</w:t>
      </w:r>
    </w:p>
    <w:p w14:paraId="370C3EB4">
      <w:pPr>
        <w:rPr>
          <w:lang w:eastAsia="zh-CN"/>
        </w:rPr>
      </w:pPr>
      <w:r>
        <w:rPr>
          <w:lang w:eastAsia="zh-CN"/>
        </w:rPr>
        <w:t>英国 一 家 宏观 经济 研究 机构 警告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的 大 背景 下 , 美国 贸易 逆差 未必 能 减 , 甚至 有 可能 每 月 增加 约 10亿 美元 。</w:t>
      </w:r>
    </w:p>
    <w:p w14:paraId="034B3332">
      <w:pPr>
        <w:rPr>
          <w:lang w:eastAsia="zh-CN"/>
        </w:rPr>
      </w:pPr>
      <w:r>
        <w:rPr>
          <w:lang w:eastAsia="zh-CN"/>
        </w:rPr>
        <w:t>就 像 世界 银行 前 经济学家 考希克</w:t>
      </w:r>
      <w:r>
        <w:t>・</w:t>
      </w:r>
      <w:r>
        <w:rPr>
          <w:lang w:eastAsia="zh-CN"/>
        </w:rPr>
        <w:t>巴苏所 指出 的 , 对 一 个 特定 国家 的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进行 抱怨 , 就 如同 抱怨 自己 家 对 杂货店 、 理发师 或 牙医 的 绝对 支出 一样 没有 意义 。</w:t>
      </w:r>
    </w:p>
    <w:p w14:paraId="76F7A741">
      <w:pPr>
        <w:rPr>
          <w:lang w:eastAsia="zh-CN"/>
        </w:rPr>
      </w:pPr>
      <w:r>
        <w:rPr>
          <w:lang w:eastAsia="zh-CN"/>
        </w:rPr>
        <w:t>令 人 匪夷所思 的 是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制定者 的 耳朵 仿佛 都 聋 了 。</w:t>
      </w:r>
    </w:p>
    <w:p w14:paraId="15D85B42">
      <w:pPr>
        <w:rPr>
          <w:lang w:eastAsia="zh-CN"/>
        </w:rPr>
      </w:pPr>
      <w:r>
        <w:rPr>
          <w:lang w:eastAsia="zh-CN"/>
        </w:rPr>
        <w:t>哈佛 大学 国际 政治 经济学 教授 丹尼</w:t>
      </w:r>
      <w:r>
        <w:t>・</w:t>
      </w:r>
      <w:r>
        <w:rPr>
          <w:lang w:eastAsia="zh-CN"/>
        </w:rPr>
        <w:t xml:space="preserve">罗德里克 认为 , 美国 政府 对 中国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说明 其 " 发 高烧 已 到 极致 " 。</w:t>
      </w:r>
    </w:p>
    <w:p w14:paraId="2831BA16">
      <w:pPr>
        <w:rPr>
          <w:lang w:eastAsia="zh-CN"/>
        </w:rPr>
      </w:pPr>
      <w:r>
        <w:rPr>
          <w:lang w:eastAsia="zh-CN"/>
        </w:rPr>
        <w:t>" 美国 对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的 攻击 在 经济 上 是 无知 的 、 在 理性 上 是 虚伪 的 。</w:t>
      </w:r>
    </w:p>
    <w:p w14:paraId="5D50414E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不 知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制定者 何时 能够 回归 清醒 和 理性 。</w:t>
      </w:r>
    </w:p>
    <w:p w14:paraId="6AE630FD">
      <w:pPr>
        <w:rPr>
          <w:lang w:eastAsia="zh-CN"/>
        </w:rPr>
      </w:pPr>
      <w:r>
        <w:rPr>
          <w:lang w:eastAsia="zh-CN"/>
        </w:rPr>
        <w:t>每 一 个 关于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税收 、 移民 、 外交 的 决定 , 都 将 为了 美国 工人 和 美国 家庭 的 利益 而 做出 。</w:t>
      </w:r>
    </w:p>
    <w:p w14:paraId="1BF24A15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美方 挑起 , 颇 有 " 过把瘾 就 死 " 的 气势 。</w:t>
      </w:r>
    </w:p>
    <w:p w14:paraId="3910B7F5">
      <w:pPr>
        <w:rPr>
          <w:lang w:eastAsia="zh-CN"/>
        </w:rPr>
      </w:pPr>
      <w:r>
        <w:rPr>
          <w:lang w:eastAsia="zh-CN"/>
        </w:rPr>
        <w:t>但 问题 是 , 即便 对于 国家 层面 的 大 账本 , 美国 执政者 又 有 多少 耐心 进行 科学 盘算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岂 是 一 个 在 数字 概念 上 赌气 的 事情 !</w:t>
      </w:r>
    </w:p>
    <w:p w14:paraId="516E11E9">
      <w:pPr>
        <w:rPr>
          <w:lang w:eastAsia="zh-CN"/>
        </w:rPr>
      </w:pPr>
      <w:r>
        <w:rPr>
          <w:lang w:eastAsia="zh-CN"/>
        </w:rPr>
        <w:t>6月 , 美方 叫嚣 开打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之 月 , 美国 贸易 逆差 创 一 年 半 以来 最 大 增幅 , 很 大 原因 是 关税 收紧 的 前景 迫使 美国 企业 加大 了 进口 的 力度 。</w:t>
      </w:r>
    </w:p>
    <w:p w14:paraId="06B204AB">
      <w:pPr>
        <w:rPr>
          <w:lang w:eastAsia="zh-CN"/>
        </w:rPr>
      </w:pPr>
      <w:r>
        <w:rPr>
          <w:lang w:eastAsia="zh-CN"/>
        </w:rPr>
        <w:t>英国 一 家 宏观 经济 研究 机构 警告 ,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的 大 背景 下 , 美国 贸易 逆差 未必 能 减 , 甚至 有 可能 每 月 增加 约 10亿 美元 。</w:t>
      </w:r>
    </w:p>
    <w:p w14:paraId="7669D29C">
      <w:pPr>
        <w:rPr>
          <w:lang w:eastAsia="zh-CN"/>
        </w:rPr>
      </w:pPr>
      <w:r>
        <w:rPr>
          <w:lang w:eastAsia="zh-CN"/>
        </w:rPr>
        <w:t>就 像 世界 银行 前 经济学家 考希克</w:t>
      </w:r>
      <w:r>
        <w:t>・</w:t>
      </w:r>
      <w:r>
        <w:rPr>
          <w:lang w:eastAsia="zh-CN"/>
        </w:rPr>
        <w:t>巴苏所 指出 的 , 对 一 个 特定 国家 的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进行 抱怨 , 就 如同 抱怨 自己 家 对 杂货店 、 理发师 或 牙医 的 绝对 支出 一样 没有 意义 。</w:t>
      </w:r>
    </w:p>
    <w:p w14:paraId="54C1973E">
      <w:pPr>
        <w:rPr>
          <w:lang w:eastAsia="zh-CN"/>
        </w:rPr>
      </w:pPr>
      <w:r>
        <w:rPr>
          <w:lang w:eastAsia="zh-CN"/>
        </w:rPr>
        <w:t>令 人 匪夷所思 的 是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制定者 的 耳朵 仿佛 都 聋 了 。</w:t>
      </w:r>
    </w:p>
    <w:p w14:paraId="21D40702">
      <w:pPr>
        <w:rPr>
          <w:lang w:eastAsia="zh-CN"/>
        </w:rPr>
      </w:pPr>
      <w:r>
        <w:rPr>
          <w:lang w:eastAsia="zh-CN"/>
        </w:rPr>
        <w:t>哈佛 大学 国际 政治 经济学 教授 丹尼</w:t>
      </w:r>
      <w:r>
        <w:t>・</w:t>
      </w:r>
      <w:r>
        <w:rPr>
          <w:lang w:eastAsia="zh-CN"/>
        </w:rPr>
        <w:t xml:space="preserve">罗德里克 认为 , 美国 政府 对 中国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说明 其 " 发 高烧 已 到 极致 " 。</w:t>
      </w:r>
    </w:p>
    <w:p w14:paraId="5E1D9744">
      <w:pPr>
        <w:rPr>
          <w:lang w:eastAsia="zh-CN"/>
        </w:rPr>
      </w:pPr>
      <w:r>
        <w:rPr>
          <w:lang w:eastAsia="zh-CN"/>
        </w:rPr>
        <w:t>" 美国 对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的 攻击 在 经济 上 是 无知 的 、 在 理性 上 是 虚伪 的 。</w:t>
      </w:r>
    </w:p>
    <w:p w14:paraId="3040E6BE">
      <w:pPr>
        <w:rPr>
          <w:lang w:eastAsia="zh-CN"/>
        </w:rPr>
      </w:pPr>
      <w:r>
        <w:rPr>
          <w:lang w:eastAsia="zh-CN"/>
        </w:rPr>
        <w:t>不 知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制定者 何时 能够 回归 清醒 和 理性 。</w:t>
      </w:r>
    </w:p>
    <w:p w14:paraId="44E0D519">
      <w:pPr>
        <w:rPr>
          <w:lang w:eastAsia="zh-CN"/>
        </w:rPr>
      </w:pPr>
      <w:r>
        <w:rPr>
          <w:lang w:eastAsia="zh-CN"/>
        </w:rPr>
        <w:t>【 篇名 】 保持 战略 清醒 坦然 面对 挑战 【 日期 】 2018.08.17 【 来源 】 人民 日报 【 版次 】 第01 版 : 要闻 在 美国 政府 近期 宣布 对 中国 140亿 美元 商品 征收 25% 的 关税 , 而 中国 予以 对等 反制 之后 , 中 美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升格 成为 贸易战 , 基本上 已经 不 再 是 一 个 有 争议 的 问题 了 。</w:t>
      </w:r>
    </w:p>
    <w:p w14:paraId="0A981816">
      <w:pPr>
        <w:rPr>
          <w:lang w:eastAsia="zh-CN"/>
        </w:rPr>
      </w:pPr>
      <w:r>
        <w:rPr>
          <w:lang w:eastAsia="zh-CN"/>
        </w:rPr>
        <w:t xml:space="preserve">对 中国 来说 , 一 如 俗语 所 说 , 天 要 下雨 , 娘 要 嫁人 , 靠 主观 美好 愿望 挡 是 挡 不 住 中 美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的 。</w:t>
      </w:r>
    </w:p>
    <w:p w14:paraId="07E0C795">
      <w:pPr>
        <w:rPr>
          <w:lang w:eastAsia="zh-CN"/>
        </w:rPr>
      </w:pPr>
      <w:r>
        <w:rPr>
          <w:lang w:eastAsia="zh-CN"/>
        </w:rPr>
        <w:t xml:space="preserve">身处 这 个 伟大 的 时代 , 观察 这 一 轮 中 美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对 理解 未来 中 美 关系 的 战略 走向 , 是 异常 难得 的 。</w:t>
      </w:r>
    </w:p>
    <w:p w14:paraId="55554C76">
      <w:pPr>
        <w:rPr>
          <w:lang w:eastAsia="zh-CN"/>
        </w:rPr>
      </w:pPr>
      <w:r>
        <w:rPr>
          <w:lang w:eastAsia="zh-CN"/>
        </w:rPr>
        <w:t xml:space="preserve">从 比较 长 的 时段 来 看 , 这 一 次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可能 只 是 中 美 关系 进入 新 时期 的 开始 , 真正 艰巨 的 考验 , 还 远未 到来 。</w:t>
      </w:r>
    </w:p>
    <w:p w14:paraId="44632096">
      <w:pPr>
        <w:rPr>
          <w:lang w:eastAsia="zh-CN"/>
        </w:rPr>
      </w:pPr>
      <w:r>
        <w:rPr>
          <w:lang w:eastAsia="zh-CN"/>
        </w:rPr>
        <w:t>而 观察 并 澄清 此 次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发生 后 国内 的 一些 错误 认知 , 有助于 我们 正本清源 , 看清 此 次 贸易战 的 真相 和 性质 , 进而 采取 应 有 的 应对 之 策 。</w:t>
      </w:r>
    </w:p>
    <w:p w14:paraId="29E5EC8A">
      <w:pPr>
        <w:rPr>
          <w:lang w:eastAsia="zh-CN"/>
        </w:rPr>
      </w:pPr>
      <w:r>
        <w:rPr>
          <w:lang w:eastAsia="zh-CN"/>
        </w:rPr>
        <w:t>换言之 , 与其 说 这 是 美国 对 华 舆论 战 的 炮弹 , 不如 说 是 部分 国人 某 种 认知 的 产物 : 中 美 这 轮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怂一怂 就 过去 了 , 没 什么 大不了 的 。</w:t>
      </w:r>
    </w:p>
    <w:p w14:paraId="74B03FFF">
      <w:pPr>
        <w:rPr>
          <w:lang w:eastAsia="zh-CN"/>
        </w:rPr>
      </w:pPr>
      <w:r>
        <w:rPr>
          <w:lang w:eastAsia="zh-CN"/>
        </w:rPr>
        <w:t>从 这 一 轮 的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冒头 开始 , 部分 人 " 爱好 和平 的 淳朴 本性 " 就 始终 闪耀 着 令 人 感慨 到 无以 名状 的 " 光辉 " : 比如 极为 深刻 地 自我 反省 , 深度 挖掘 是否 由于 某些 视频 宣传 资料 , 或者 某些 文件 中 的 某些 措辞 , 触怒 了 虽 远 在 华盛顿 但 仍 无所不知 的 美国 领导人 , 导致 其 动 了 完全 没有 必要 的 雷霆之怒 ; 比如 非常 辛苦 地 统计 了 中 美 商品 贸易 的 总体 口径 , 然后 从 各 个 方面 引经据典 , 包括 联系 到 日本 幕府 错误 应对 导致 美国 黑船 事件 的 惨痛 教训 , 论述 放弃 抵抗 完全 满足 美方 要求 的 必然性 、 必要性 、 可能性 、 合理性 等 。</w:t>
      </w:r>
    </w:p>
    <w:p w14:paraId="28941FFC">
      <w:pPr>
        <w:rPr>
          <w:lang w:eastAsia="zh-CN"/>
        </w:rPr>
      </w:pPr>
      <w:r>
        <w:rPr>
          <w:lang w:eastAsia="zh-CN"/>
        </w:rPr>
        <w:t>但 比较 不幸 的 是 , 在 中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背景 下 , 这 种 试图 以 认怂 来 解决 问题 的 战略 , 属于 美国 学者 杰维斯 定义 的 " 错误 认知 " , 源自 对 历史 的 错误 学习 和 一厢情愿 的 思考 模式 , 并 不 能 真正 解决 问题 。</w:t>
      </w:r>
    </w:p>
    <w:p w14:paraId="559BD43F">
      <w:pPr>
        <w:rPr>
          <w:lang w:eastAsia="zh-CN"/>
        </w:rPr>
      </w:pPr>
      <w:r>
        <w:rPr>
          <w:lang w:eastAsia="zh-CN"/>
        </w:rPr>
        <w:t>这里 的 偏差 主要 体现 在 如下 方面 : 其一 , 没有 认识 到 美国 主动 对 华 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和 升格 成为 的 贸易战 , 具有 显著 的 预防性 行动 的 性质 , 是 霸权 国家 对 其 认定 的 挑战者 所 采取 的 行动 , 并 非 纯粹 普通 意义 上 的 贸易 摩擦 。</w:t>
      </w:r>
    </w:p>
    <w:p w14:paraId="48D434AF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后果 , 在 美国 国内 引发 的 负面 反应 和 不满 程度 , 大致 相当 或者 显著 超过 了 某些 中方 自 媒体 对 美国 力量 的 认知 和 评估 , 形成 了 显著 的 认知 倒置 。</w:t>
      </w:r>
    </w:p>
    <w:p w14:paraId="0FF60ABF">
      <w:pPr>
        <w:rPr>
          <w:lang w:eastAsia="zh-CN"/>
        </w:rPr>
      </w:pPr>
      <w:r>
        <w:rPr>
          <w:lang w:eastAsia="zh-CN"/>
        </w:rPr>
        <w:t>新近 的 消息 是 美国 共和党 的 最大 金主 科赫 已经 明确 表达 了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不满 , 在 日前 出席 政治 捐资者 会议 上 公开 表示 , 他 可以 支持 持 自由 市场 理念 的 民主党人 , 而 不 是 共和党 的 保守主义 。</w:t>
      </w:r>
    </w:p>
    <w:p w14:paraId="6D070DD0">
      <w:pPr>
        <w:rPr>
          <w:lang w:eastAsia="zh-CN"/>
        </w:rPr>
      </w:pPr>
      <w:r>
        <w:rPr>
          <w:lang w:eastAsia="zh-CN"/>
        </w:rPr>
        <w:t>其三 , 没有 认识 到 不同 时代 背景 下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已经 发生 了 深刻 的 变化 。</w:t>
      </w:r>
    </w:p>
    <w:p w14:paraId="42A9C8E4">
      <w:pPr>
        <w:rPr>
          <w:lang w:eastAsia="zh-CN"/>
        </w:rPr>
      </w:pPr>
      <w:r>
        <w:rPr>
          <w:lang w:eastAsia="zh-CN"/>
        </w:rPr>
        <w:t>非常 有趣 的 是 , 国内 某些 认为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国 打 不 过 贸易 逆差 国 的 研究 , 与 美国 总统 贸易 政策 智囊 纳瓦罗 的 研究 , 就 像 一 个 硬币 的 两 面 : 他们 认知 的 贸易 , 基本 都 是 贸易 教科书 上 英国 出口 毛 呢 , 葡萄牙 出口 葡萄酒 之类 的 贸易 。</w:t>
      </w:r>
    </w:p>
    <w:p w14:paraId="068CB510">
      <w:pPr>
        <w:rPr>
          <w:lang w:eastAsia="zh-CN"/>
        </w:rPr>
      </w:pPr>
      <w:r>
        <w:rPr>
          <w:lang w:eastAsia="zh-CN"/>
        </w:rPr>
        <w:t xml:space="preserve">现实 是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开打 之后 , 受 影响 的 企业 采取 的 应对 策略 , 是 将 生产线 以及 与 之 相 伴随 的 工作 机会 , 从 美国 转移 出去 –– 被 特朗普 盛赞 的 哈雷 摩托 这么 做 了 ; 宝马 也 在 考虑 转移 生产 的 问题 ; 美国 国会 更 是 悄悄 地 要 通过 立法 程序 , 减免 1660 种 在 美国 无法 生产 的 商品 面临 的 因 贸易战 而 提升 的 关税 , 其中 半数 来自 中国 。</w:t>
      </w:r>
    </w:p>
    <w:p w14:paraId="5F0ADF4F">
      <w:pPr>
        <w:rPr>
          <w:lang w:eastAsia="zh-CN"/>
        </w:rPr>
      </w:pPr>
      <w:r>
        <w:rPr>
          <w:lang w:eastAsia="zh-CN"/>
        </w:rPr>
        <w:t>如果 做 一 个 词频 分析 , 大致 可以 发现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至今 , " 韬光养晦 " 突然 在 很多 地方 成 了 " 民间 国师 " 解决 中 美 关系 的 最 爱 。</w:t>
      </w:r>
    </w:p>
    <w:p w14:paraId="3F25B1E4">
      <w:pPr>
        <w:rPr>
          <w:lang w:eastAsia="zh-CN"/>
        </w:rPr>
      </w:pPr>
      <w:r>
        <w:rPr>
          <w:lang w:eastAsia="zh-CN"/>
        </w:rPr>
        <w:t>修正 上述 认知 偏差 , 是 此 次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–– 贸易战 过程 中 中国 要 接受 的 第一 个 检验 。</w:t>
      </w:r>
    </w:p>
    <w:p w14:paraId="242649A7">
      <w:pPr>
        <w:rPr>
          <w:lang w:eastAsia="zh-CN"/>
        </w:rPr>
      </w:pPr>
      <w:r>
        <w:rPr>
          <w:lang w:eastAsia="zh-CN"/>
        </w:rPr>
        <w:t>" 这 批 设备 是 我们 中国 母 公司 生产 的 , 加征 关税 后 这 笔 成本 只好 由 客户 来 承担 , 他们 对 此 也 很 无奈 , 希望 美国 政府 能 尽快 妥善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" 。</w:t>
      </w:r>
    </w:p>
    <w:p w14:paraId="6BE44CA1">
      <w:pPr>
        <w:rPr>
          <w:lang w:eastAsia="zh-CN"/>
        </w:rPr>
      </w:pPr>
      <w:r>
        <w:rPr>
          <w:lang w:eastAsia="zh-CN"/>
        </w:rPr>
        <w:t>他 表示 ,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波本 酒 得以 畅销 全球 的 重要 因素 。</w:t>
      </w:r>
    </w:p>
    <w:p w14:paraId="305CA8D6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是 目前 肯塔基 波本 酒业 面临 的 最 大 挑战 。</w:t>
      </w:r>
    </w:p>
    <w:p w14:paraId="6DC5E664">
      <w:pPr>
        <w:rPr>
          <w:lang w:eastAsia="zh-CN"/>
        </w:rPr>
      </w:pPr>
      <w:r>
        <w:rPr>
          <w:lang w:eastAsia="zh-CN"/>
        </w:rPr>
        <w:t>该 公司 国际 业务 副总裁 杰妮</w:t>
      </w:r>
      <w:r>
        <w:t>・</w:t>
      </w:r>
      <w:r>
        <w:rPr>
          <w:lang w:eastAsia="zh-CN"/>
        </w:rPr>
        <w:t>沃尼克 对 本 报 记者 表示 , 他们 一直 密切 关注 目前 美 中 两 国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问题 , " 从 长远 来 看 , 我们 对 两 国 未来 的 经贸 关系 持 乐观 态度 , 也 非常 看好 中国 市场 的 潜力 " 。</w:t>
      </w:r>
    </w:p>
    <w:p w14:paraId="5C248390">
      <w:pPr>
        <w:rPr>
          <w:lang w:eastAsia="zh-CN"/>
        </w:rPr>
      </w:pPr>
      <w:r>
        <w:rPr>
          <w:lang w:eastAsia="zh-CN"/>
        </w:rPr>
        <w:t>他 告诉 本 报 记者 , 今年 7月 , 他 和 58 家 当地 企业 负责人 一起 去 了 华盛顿 , 向 联邦 政府 有关 部门 表达 对 关税 政策 的 关切 , 希望 美国 政府 能 妥善 处理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问题 。</w:t>
      </w:r>
    </w:p>
    <w:p w14:paraId="7FD80140">
      <w:pPr>
        <w:rPr>
          <w:lang w:eastAsia="zh-CN"/>
        </w:rPr>
      </w:pPr>
      <w:r>
        <w:rPr>
          <w:lang w:eastAsia="zh-CN"/>
        </w:rPr>
        <w:t>" 眼下 两 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还 在 持续 , 充满 挑战 , 但 我 相信 , 只要 向前 看 , 通过 加强 合作 与 协商 , 两 国 经贸 关系 仍 会 向 好 的 方向 发展 , 这 也 是 我们 很多 会员 共同 的 想法 " , 罗伯特</w:t>
      </w:r>
      <w:r>
        <w:t>・</w:t>
      </w:r>
      <w:r>
        <w:rPr>
          <w:lang w:eastAsia="zh-CN"/>
        </w:rPr>
        <w:t>奎克称 。</w:t>
      </w:r>
    </w:p>
    <w:p w14:paraId="1CB50191">
      <w:pPr>
        <w:rPr>
          <w:lang w:eastAsia="zh-CN"/>
        </w:rPr>
      </w:pPr>
      <w:r>
        <w:rPr>
          <w:lang w:eastAsia="zh-CN"/>
        </w:rPr>
        <w:t>罗伯特</w:t>
      </w:r>
      <w:r>
        <w:t>・</w:t>
      </w:r>
      <w:r>
        <w:rPr>
          <w:lang w:eastAsia="zh-CN"/>
        </w:rPr>
        <w:t xml:space="preserve">奎克 说 , 他 曾经 1 次 前往 中国 , 每 次 都 能 感受 到 中国 的 活力 以及 中国 人民 的 友好 , " 也许 现在 有些 关于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消息 让 人 感到 沮丧 , 但 请 相信 , 美国 人民 对 中国 人民 是 充满 敬意 的 。</w:t>
      </w:r>
    </w:p>
    <w:p w14:paraId="6709E154">
      <w:pPr>
        <w:rPr>
          <w:lang w:eastAsia="zh-CN"/>
        </w:rPr>
      </w:pPr>
      <w:r>
        <w:rPr>
          <w:lang w:eastAsia="zh-CN"/>
        </w:rPr>
        <w:t>我 会 鼓励 所有 西方人 理解 , 需要 耐心 地 慢慢 地 做 工作 , 以 实现 彼此 的 诉求 , 美国 和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关系 会 因 此 更 强大 " 。</w:t>
      </w:r>
    </w:p>
    <w:p w14:paraId="01164290">
      <w:pPr>
        <w:rPr>
          <w:lang w:eastAsia="zh-CN"/>
        </w:rPr>
      </w:pPr>
      <w:r>
        <w:rPr>
          <w:lang w:eastAsia="zh-CN"/>
        </w:rPr>
        <w:t>当 被 问及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变化 对 今 明 两 年 企业 成本 和 销售 价格 的 影响 时 , 大约 1/4 的 制造 企业 预期 今 明 两 年 成本 将 继续 上升 , 约 一半 的 制造 企业 预期 销售 价格 也 将 上涨 ; 约 1/1 的 服务 企业 预期 今 明 两 年 销售 价格 将 上涨 。</w:t>
      </w:r>
    </w:p>
    <w:p w14:paraId="4E044921">
      <w:pPr>
        <w:rPr>
          <w:lang w:eastAsia="zh-CN"/>
        </w:rPr>
      </w:pPr>
      <w:r>
        <w:rPr>
          <w:lang w:eastAsia="zh-CN"/>
        </w:rPr>
        <w:t>连日来 , 本 报 记者 就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问题 在 芝加哥 进行 实地 采访 , 切实 感受 到 了 当地 各界 人士 对 美国 政府 单方面 挑起 和 升级 贸易战 的 忧虑 与 不满 。</w:t>
      </w:r>
    </w:p>
    <w:p w14:paraId="15766763">
      <w:pPr>
        <w:rPr>
          <w:lang w:eastAsia="zh-CN"/>
        </w:rPr>
      </w:pPr>
      <w:r>
        <w:rPr>
          <w:lang w:eastAsia="zh-CN"/>
        </w:rPr>
        <w:t>然而 , 近来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政策 却 让 这 家 全球 飞机 制造 巨头 的 高管们 伤透 了 脑筋 。</w:t>
      </w:r>
    </w:p>
    <w:p w14:paraId="7A68EB39">
      <w:pPr>
        <w:rPr>
          <w:lang w:eastAsia="zh-CN"/>
        </w:rPr>
      </w:pPr>
      <w:r>
        <w:rPr>
          <w:lang w:eastAsia="zh-CN"/>
        </w:rPr>
        <w:t>" 然而 , 美国 政府 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却 让 上述 多 重 合作 关系 明显 承压 。</w:t>
      </w:r>
    </w:p>
    <w:p w14:paraId="2614D4A2">
      <w:pPr>
        <w:rPr>
          <w:lang w:eastAsia="zh-CN"/>
        </w:rPr>
      </w:pPr>
      <w:r>
        <w:rPr>
          <w:lang w:eastAsia="zh-CN"/>
        </w:rPr>
        <w:t>近来 , 美国 国内 经济 专家 预判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影响 时 , 波音 是 一 个 屡 被 提及 的 案例 。</w:t>
      </w:r>
    </w:p>
    <w:p w14:paraId="082E0620">
      <w:pPr>
        <w:rPr>
          <w:lang w:eastAsia="zh-CN"/>
        </w:rPr>
      </w:pPr>
      <w:r>
        <w:rPr>
          <w:lang w:eastAsia="zh-CN"/>
        </w:rPr>
        <w:t>分析 认为 , 对 波音 这样 的 大型 制造 企业 而言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冲击 是 双重 的 –– 一 是 将 打乱 其 原有 的 全球 供应链 , 二 是 将 打击 其 出口 市场 。</w:t>
      </w:r>
    </w:p>
    <w:p w14:paraId="68ADA0BC">
      <w:pPr>
        <w:rPr>
          <w:lang w:eastAsia="zh-CN"/>
        </w:rPr>
      </w:pPr>
      <w:r>
        <w:rPr>
          <w:lang w:eastAsia="zh-CN"/>
        </w:rPr>
        <w:t>波音 高级 副总裁 墨 非 表示 , 波音 高度 关注 美 中 两 国 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" 我们 正在 积极 同 美国 政府 沟通 , 希望 白宫 认识 到 中国 市场 的 重要性 。</w:t>
      </w:r>
    </w:p>
    <w:p w14:paraId="67FC4574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因此 , 遭受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冲击 的 不 仅仅 是 像 波音 这样 的 大型 企业 。</w:t>
      </w:r>
    </w:p>
    <w:p w14:paraId="550C3BA7">
      <w:pPr>
        <w:rPr>
          <w:lang w:eastAsia="zh-CN"/>
        </w:rPr>
      </w:pPr>
      <w:r>
        <w:rPr>
          <w:lang w:eastAsia="zh-CN"/>
        </w:rPr>
        <w:t>美国 商会 近期 一 项 研究 指出 , 18亿 美元 的 伊利诺伊 州 出口 商品 将 受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影响 , 其中 包括 11亿 美元 的 大豆 出口 , 4.5亿 美元 的 汽车 出口 , 1.6亿 美元 的 面包 、 糕点 出口 , 1.1亿 美元 的 除草剂 出口 ...... 芝加哥 全球 事务 理事会 分析 指出 , 美国 政府 挑起 的 贸易战 , 将 给 伊利诺伊州 经济 带来 全 行业性 的 冲击 , 且 这 种 影响 可能 会 持续 多 年 。</w:t>
      </w:r>
    </w:p>
    <w:p w14:paraId="69072E83">
      <w:pPr>
        <w:rPr>
          <w:lang w:eastAsia="zh-CN"/>
        </w:rPr>
      </w:pPr>
      <w:r>
        <w:rPr>
          <w:lang w:eastAsia="zh-CN"/>
        </w:rPr>
        <w:t>中国 驻 芝加哥 总领事 洪磊 告诉 记者 , 近期 , 包括 伊利诺伊州 在内 的 美国 中西部 地区 各 州 不同 行业 都 已经 感受 到 了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带来 的 冲击 。</w:t>
      </w:r>
    </w:p>
    <w:p w14:paraId="5390364C">
      <w:pPr>
        <w:rPr>
          <w:lang w:eastAsia="zh-CN"/>
        </w:rPr>
      </w:pPr>
      <w:r>
        <w:rPr>
          <w:lang w:eastAsia="zh-CN"/>
        </w:rPr>
        <w:t>芝加哥 全球 事务 理事会 资深 研究员 塞西尔</w:t>
      </w:r>
      <w:r>
        <w:t>・</w:t>
      </w:r>
      <w:r>
        <w:rPr>
          <w:lang w:eastAsia="zh-CN"/>
        </w:rPr>
        <w:t>谢伊 表示 , 对 伊利诺伊州 农民 而 言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导致 他们 的 出口 市场 被 加拿大 、 澳大利亚 等 其他 国家 的 竞争者 所 占据 , 而 市场 一旦 失去 就 很 难 再 夺回 来 。</w:t>
      </w:r>
    </w:p>
    <w:p w14:paraId="5E7FF23A">
      <w:pPr>
        <w:rPr>
          <w:lang w:eastAsia="zh-CN"/>
        </w:rPr>
      </w:pPr>
      <w:r>
        <w:rPr>
          <w:lang w:eastAsia="zh-CN"/>
        </w:rPr>
        <w:t>不 想 成为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" 牺牲品 " 杰乔 从 纽约 一 所 医学院 毕业 后来 到 了 芝加哥 , 目前 正 在 实习期 。</w:t>
      </w:r>
    </w:p>
    <w:p w14:paraId="6D7C7522">
      <w:pPr>
        <w:rPr>
          <w:lang w:eastAsia="zh-CN"/>
        </w:rPr>
      </w:pPr>
      <w:r>
        <w:rPr>
          <w:lang w:eastAsia="zh-CN"/>
        </w:rPr>
        <w:t>杰乔 告诉 记者 , 自己 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担心 主要 有 两 点 : 日常 消费品 的 价格 是否 会 上涨 , 以及 替代 中国 商品 进入 美国 市场 的 产品 在 质量 上 是否 有 保障 。</w:t>
      </w:r>
    </w:p>
    <w:p w14:paraId="5AA67FED">
      <w:pPr>
        <w:rPr>
          <w:lang w:eastAsia="zh-CN"/>
        </w:rPr>
      </w:pPr>
      <w:r>
        <w:rPr>
          <w:lang w:eastAsia="zh-CN"/>
        </w:rPr>
        <w:t>除了 关心 消费品 价格 , 也 有 不少 美国 民众 担心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会 让 自己 丢 了 工作 。</w:t>
      </w:r>
    </w:p>
    <w:p w14:paraId="40869A90">
      <w:pPr>
        <w:rPr>
          <w:lang w:eastAsia="zh-CN"/>
        </w:rPr>
      </w:pPr>
      <w:r>
        <w:rPr>
          <w:lang w:eastAsia="zh-CN"/>
        </w:rPr>
        <w:t>有 分析 指出 , 伊利诺伊州 170万 就业 岗位 同 出口 相关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如果 持续 , 恐 将 影响 当地 就业 。</w:t>
      </w:r>
    </w:p>
    <w:p w14:paraId="06E45CA2">
      <w:pPr>
        <w:rPr>
          <w:lang w:eastAsia="zh-CN"/>
        </w:rPr>
      </w:pPr>
      <w:r>
        <w:rPr>
          <w:lang w:eastAsia="zh-CN"/>
        </w:rPr>
        <w:t>" 大豆 农协会 、 养猪 农协会 等 群体 都 在 纷纷 表达 对 美国 政府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政策 的 不满 。</w:t>
      </w:r>
    </w:p>
    <w:p w14:paraId="01C26FEC">
      <w:pPr>
        <w:rPr>
          <w:lang w:eastAsia="zh-CN"/>
        </w:rPr>
      </w:pPr>
      <w:r>
        <w:rPr>
          <w:lang w:eastAsia="zh-CN"/>
        </w:rPr>
        <w:t xml:space="preserve">今年 美国 大豆 迎来 了 丰年 , 美国 农民 却 高兴 不 起来 , 因为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给 他们 带来 了 巨大 风险 。</w:t>
      </w:r>
    </w:p>
    <w:p w14:paraId="1B4C65A3">
      <w:pPr>
        <w:rPr>
          <w:lang w:eastAsia="zh-CN"/>
        </w:rPr>
      </w:pPr>
      <w:r>
        <w:rPr>
          <w:lang w:eastAsia="zh-CN"/>
        </w:rPr>
        <w:t>上 个 月 , 芝加哥市 市长 拉姆</w:t>
      </w:r>
      <w:r>
        <w:t>・</w:t>
      </w:r>
      <w:r>
        <w:rPr>
          <w:lang w:eastAsia="zh-CN"/>
        </w:rPr>
        <w:t xml:space="preserve">伊曼纽尔 专程 率 大型 经贸 代表团 访问 中国 , 目的 就 是 想 表明 芝加哥 不 想 成为 美国 政府 单方面 挑起 的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的 " 牺牲品 " 。</w:t>
      </w:r>
    </w:p>
    <w:p w14:paraId="5CE3DAD5">
      <w:pPr>
        <w:rPr>
          <w:lang w:eastAsia="zh-CN"/>
        </w:rPr>
      </w:pPr>
      <w:r>
        <w:rPr>
          <w:lang w:eastAsia="zh-CN"/>
        </w:rPr>
        <w:t>面对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给 美国 企业 和 普通 民众 带来 的 风险 和 损失 , 美国 媒体 纷纷 发文 批评 美国 政府 的 贸易 保护 政策 。</w:t>
      </w:r>
    </w:p>
    <w:p w14:paraId="1424D13B">
      <w:pPr>
        <w:rPr>
          <w:lang w:eastAsia="zh-CN"/>
        </w:rPr>
      </w:pPr>
      <w:r>
        <w:rPr>
          <w:lang w:eastAsia="zh-CN"/>
        </w:rPr>
        <w:t xml:space="preserve">《 芝加哥 论坛报 》 是 伊利诺伊 州 最 重要 的 报纸 , 近来 , 该 报 连续 发表 了 多 篇 关于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评论 文章 , 其 观点 在 文章 标题 中 尽 显 无遗 –– " 贸易战 将 伤及 所有 人 " " 美国 政府 为 贸易战 后果 做好 准备 了 吗 " " 关税 不 会 加强 国家 安全 , 反而 会 损害 国家 安全 " ...... 正 如 该 报 负责人 所 指出 的 , 经济 全球化 让 伊利诺伊州 受益匪浅 , " 在 贸易 问题 上 各 方 有 分歧 在所难免 , 但 没有 人 想 看到 当前 的 贸易战 。。</w:t>
      </w:r>
    </w:p>
    <w:p w14:paraId="637B888B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人民 视觉 2018年 7月 , 美国 对 多 国 加征 关税 导致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致使 大豆 等 农业 产品 出口 前景 堪忧 。</w:t>
      </w:r>
    </w:p>
    <w:p w14:paraId="15321A9C">
      <w:pPr>
        <w:rPr>
          <w:lang w:eastAsia="zh-CN"/>
        </w:rPr>
      </w:pPr>
      <w:r>
        <w:rPr>
          <w:lang w:eastAsia="zh-CN"/>
        </w:rPr>
        <w:t>早 在 竞选 时 , 特朗普 就 曾 多 次 抨击 tpp " 摧毁 了 美国 的 制造业 " , 表示 当选 后 不 再 签署 大型 区域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 。</w:t>
      </w:r>
    </w:p>
    <w:p w14:paraId="3E338B8B">
      <w:pPr>
        <w:rPr>
          <w:lang w:eastAsia="zh-CN"/>
        </w:rPr>
      </w:pPr>
      <w:r>
        <w:rPr>
          <w:lang w:eastAsia="zh-CN"/>
        </w:rPr>
        <w:t>2017年 12月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代表 妮 基</w:t>
      </w:r>
      <w:r>
        <w:t>・</w:t>
      </w:r>
      <w:r>
        <w:rPr>
          <w:lang w:eastAsia="zh-CN"/>
        </w:rPr>
        <w:t>黑莉 宣布 美国 退出 联合国 尚未 签署 的 《 移民 问题 全球 契约 》 制定 进程 。</w:t>
      </w:r>
    </w:p>
    <w:p w14:paraId="5A7D282A">
      <w:pPr>
        <w:rPr>
          <w:lang w:eastAsia="zh-CN"/>
        </w:rPr>
      </w:pPr>
      <w:r>
        <w:rPr>
          <w:lang w:eastAsia="zh-CN"/>
        </w:rPr>
        <w:t>美国 以 " 威胁恐吓 " " 单边 制裁 " 为 特征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、 单边主义 行为 给 世界 经济 增长 以及 国际 秩序 稳定 带来 新 的 风险 和 危害 , 引发 强烈 反弹 。</w:t>
      </w:r>
    </w:p>
    <w:p w14:paraId="0E7AB6D7">
      <w:pPr>
        <w:rPr>
          <w:lang w:eastAsia="zh-CN"/>
        </w:rPr>
      </w:pPr>
      <w:r>
        <w:rPr>
          <w:lang w:eastAsia="zh-CN"/>
        </w:rPr>
        <w:t>有 媒体 分析 认为 , 美国 政府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环保 和 军事 领域 一 次 次 挥舞 单边主义 大棒 , 正在 对 多边主义 造成 一 次 次 " 撕裂 " 和 " 颠覆 " 。</w:t>
      </w:r>
    </w:p>
    <w:p w14:paraId="14C518F2">
      <w:pPr>
        <w:rPr>
          <w:lang w:eastAsia="zh-CN"/>
        </w:rPr>
      </w:pPr>
      <w:r>
        <w:rPr>
          <w:lang w:eastAsia="zh-CN"/>
        </w:rPr>
        <w:t>在 经济 上 , 国际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正 遭受 严峻 挑战 。</w:t>
      </w:r>
    </w:p>
    <w:p w14:paraId="685AB049">
      <w:pPr>
        <w:rPr>
          <w:lang w:eastAsia="zh-CN"/>
        </w:rPr>
      </w:pPr>
      <w:r>
        <w:rPr>
          <w:lang w:eastAsia="zh-CN"/>
        </w:rPr>
        <w:t>过去 一 段 时间 , 美国 政府 针对 加拿大 、 墨西哥 、 欧盟 、 中国 、 日本 等 国家 和 地区 挑起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并 屡屡 以 关税 措施 为 大棒 发出 威胁 。</w:t>
      </w:r>
    </w:p>
    <w:p w14:paraId="7A29DF72">
      <w:pPr>
        <w:rPr>
          <w:lang w:eastAsia="zh-CN"/>
        </w:rPr>
      </w:pPr>
      <w:r>
        <w:rPr>
          <w:lang w:eastAsia="zh-CN"/>
        </w:rPr>
        <w:t>华盛顿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上 的 好战 姿态 , 不仅 伤及 双边 层面 的 正常 经贸 关系 , 也 已 成为 全球 经济 的 一 大 隐忧 。</w:t>
      </w:r>
    </w:p>
    <w:p w14:paraId="336E0D14">
      <w:pPr>
        <w:rPr>
          <w:lang w:eastAsia="zh-CN"/>
        </w:rPr>
      </w:pPr>
      <w:r>
        <w:rPr>
          <w:lang w:eastAsia="zh-CN"/>
        </w:rPr>
        <w:t>国际 货币 基金 组织 总裁 拉加德 6月份 警告 说 , 笼罩 世界 经济 的 乌云 正 越来越 多 , 其中 最 大 、 最 重 的 乌云 是 那些 挑战 常规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开展 方式 、 多边 机构 运行 方式 的 做法 。</w:t>
      </w:r>
    </w:p>
    <w:p w14:paraId="1FF88B10">
      <w:pPr>
        <w:rPr>
          <w:lang w:eastAsia="zh-CN"/>
        </w:rPr>
      </w:pPr>
      <w:r>
        <w:rPr>
          <w:lang w:eastAsia="zh-CN"/>
        </w:rPr>
        <w:t>伊 核 问题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是 当前 最为 突出 的 例子 。</w:t>
      </w:r>
    </w:p>
    <w:p w14:paraId="7F275159">
      <w:pPr>
        <w:rPr>
          <w:lang w:eastAsia="zh-CN"/>
        </w:rPr>
      </w:pPr>
      <w:r>
        <w:rPr>
          <w:lang w:eastAsia="zh-CN"/>
        </w:rPr>
        <w:t>【 篇名 】 " 美国 政府 不 理解 全球 供应链 的 意义 " ( 国际 视点 ) 【 日期 】 2018.08.23 【 来源 】 人民 日报 【 版次 】 第21 版 : 国际 核心 阅读 8月 20日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在 华盛顿 举行 拟 针对 2000亿 美元 中国 输 美 产品 加征 关税 的 听证会 。</w:t>
      </w:r>
    </w:p>
    <w:p w14:paraId="2268BB12">
      <w:pPr>
        <w:rPr>
          <w:lang w:eastAsia="zh-CN"/>
        </w:rPr>
      </w:pPr>
      <w:r>
        <w:rPr>
          <w:lang w:eastAsia="zh-CN"/>
        </w:rPr>
        <w:t>截至 目前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代表 办公室 已 收到 2019 份 证词 , 多数 反对 加征 关税 。</w:t>
      </w:r>
    </w:p>
    <w:p w14:paraId="26DD5F35">
      <w:pPr>
        <w:rPr>
          <w:lang w:eastAsia="zh-CN"/>
        </w:rPr>
      </w:pPr>
      <w:r>
        <w:rPr>
          <w:lang w:eastAsia="zh-CN"/>
        </w:rPr>
        <w:t>在 全球 供应链 分工 时代 , 各 国 产业 结构 的 关联性 和 依存度 大大 提高 , 中国 则 是 全球 价值链 的 重要 环节 以及 全球 最 大 的 中间品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 国 。</w:t>
      </w:r>
    </w:p>
    <w:p w14:paraId="159A3A8A">
      <w:pPr>
        <w:rPr>
          <w:lang w:eastAsia="zh-CN"/>
        </w:rPr>
      </w:pPr>
      <w:r>
        <w:rPr>
          <w:lang w:eastAsia="zh-CN"/>
        </w:rPr>
        <w:t>据 统计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代表 办公室 于 4月 初 公布 价值 500亿 美元 的 中国 进口 产品 、 1111 个 税号 清单 并 征求 意见 。</w:t>
      </w:r>
    </w:p>
    <w:p w14:paraId="58C48225">
      <w:pPr>
        <w:rPr>
          <w:lang w:eastAsia="zh-CN"/>
        </w:rPr>
      </w:pPr>
      <w:r>
        <w:rPr>
          <w:lang w:eastAsia="zh-CN"/>
        </w:rPr>
        <w:t>乔治</w:t>
      </w:r>
      <w:r>
        <w:t>・</w:t>
      </w:r>
      <w:r>
        <w:rPr>
          <w:lang w:eastAsia="zh-CN"/>
        </w:rPr>
        <w:t>华盛顿 大学 经济学 教授 陈晓阳 对 本 报 记者 表示 , 从 长远 来 看 , 重要 的 是 恢复 世贸 组织 和 其他 双边 和 多边 机制 的 作用 , 以 应对 全球化 日益 复杂 的 问题 , 包括 全球 价值链 、 技术 转让 、 互联网 和 数据 隐私 、 数字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贸易 的 社会 影响 等 。</w:t>
      </w:r>
    </w:p>
    <w:p w14:paraId="05C1A042">
      <w:pPr>
        <w:rPr>
          <w:lang w:eastAsia="zh-CN"/>
        </w:rPr>
      </w:pPr>
      <w:r>
        <w:rPr>
          <w:lang w:eastAsia="zh-CN"/>
        </w:rPr>
        <w:t>同时 , 为 捍卫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多边 体制 , 捍卫 自身 合法 权益 , 中方 将 在 世贸 组织 争端 解决 机制 项 下 就 此 征税 措施 提起 诉讼 。</w:t>
      </w:r>
    </w:p>
    <w:p w14:paraId="702DBD25">
      <w:pPr>
        <w:rPr>
          <w:lang w:eastAsia="zh-CN"/>
        </w:rPr>
      </w:pPr>
      <w:r>
        <w:rPr>
          <w:lang w:eastAsia="zh-CN"/>
        </w:rPr>
        <w:t>【 篇名 】 " 加征 关税 将 加重 美国 进口商 和 消费者 负担 " ( 国际 视点 ) 【 日期 】 2018.08.24 【 来源 】 人民 日报 【 版次 】 第21 版 : 国际 核心 阅读 8月 21日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举行 的 拟 针对 2000亿 美元 中国 输 美 产品 加征 关税 的 听证会 继续 进行 , 反对 加征 关税 的 声音 越来越 多 。</w:t>
      </w:r>
    </w:p>
    <w:p w14:paraId="0A9DAACC">
      <w:pPr>
        <w:rPr>
          <w:lang w:eastAsia="zh-CN"/>
        </w:rPr>
      </w:pPr>
      <w:r>
        <w:rPr>
          <w:lang w:eastAsia="zh-CN"/>
        </w:rPr>
        <w:t>" 美国 政府 拟 针对 2000亿 美元 中国 输 美 产品 加征 关税 的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行动 违反 了 世贸 组织 规则 , 破坏 了 世界 贸易 秩序 " , 参加 听证会 的 中国 食品 土 畜 进出口 商会 副会长 于露 在 发言 中 表示 。</w:t>
      </w:r>
    </w:p>
    <w:p w14:paraId="5DAE0004">
      <w:pPr>
        <w:rPr>
          <w:lang w:eastAsia="zh-CN"/>
        </w:rPr>
      </w:pPr>
      <w:r>
        <w:rPr>
          <w:lang w:eastAsia="zh-CN"/>
        </w:rPr>
        <w:t>她 指出 , 1998年 至 2017年 , 中 美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总额 从 27亿 美元 增至 117亿 美元 。</w:t>
      </w:r>
    </w:p>
    <w:p w14:paraId="743478B0">
      <w:pPr>
        <w:rPr>
          <w:lang w:eastAsia="zh-CN"/>
        </w:rPr>
      </w:pPr>
      <w:r>
        <w:rPr>
          <w:lang w:eastAsia="zh-CN"/>
        </w:rPr>
        <w:t>2017年 , 中国 对 美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超过 164亿 美元 。</w:t>
      </w:r>
    </w:p>
    <w:p w14:paraId="1C06ED0E">
      <w:pPr>
        <w:rPr>
          <w:lang w:eastAsia="zh-CN"/>
        </w:rPr>
      </w:pPr>
      <w:r>
        <w:rPr>
          <w:lang w:eastAsia="zh-CN"/>
        </w:rPr>
        <w:t>" 中 美 农业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稳定 发展 使 两 国 农民 和 消费者 受益 。</w:t>
      </w:r>
    </w:p>
    <w:p w14:paraId="50C0E1F7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这 一 拟议 的 关税 清单 将 极大 冲击 美国 农产品 市场 , 增加 美国 消费者 的 消费 成本 , 给 农产品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相关 的 企业 及 就业 等 造成 伤害 。</w:t>
      </w:r>
    </w:p>
    <w:p w14:paraId="12A99D32">
      <w:pPr>
        <w:rPr>
          <w:lang w:eastAsia="zh-CN"/>
        </w:rPr>
      </w:pPr>
      <w:r>
        <w:rPr>
          <w:lang w:eastAsia="zh-CN"/>
        </w:rPr>
        <w:t>万华 化学 计划 在 路易斯安那州 投建 的 工厂 已 获准 在 美 生产 mdi 许可 , 以 减少 从 中国 进口 相关 材料 , 这 有助于 减少 美国 与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10004030">
      <w:pPr>
        <w:rPr>
          <w:lang w:eastAsia="zh-CN"/>
        </w:rPr>
      </w:pPr>
      <w:r>
        <w:rPr>
          <w:lang w:eastAsia="zh-CN"/>
        </w:rPr>
        <w:t>与 此前 140亿 美元 和 160亿 美元 的 产品 相比 , 针对 2000亿 美元 中国 输 美 产品 加征 关税 将 对 美国 和 国际 社会 的 利益 造成 更 大 损害 , 中国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 不 同意 美国 政府 对 这些 产品 征收 额外 关税 。</w:t>
      </w:r>
    </w:p>
    <w:p w14:paraId="6604478C">
      <w:pPr>
        <w:rPr>
          <w:lang w:eastAsia="zh-CN"/>
        </w:rPr>
      </w:pPr>
      <w:r>
        <w:rPr>
          <w:lang w:eastAsia="zh-CN"/>
        </w:rPr>
        <w:t>" 谭剑 对 本 报 记者 表示 , " 应对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, 还 有 一 点 很 重要 , 那 就 是 把 自己 的 产品 或 服务 做到 极致 , 变得 不 可 替代 。</w:t>
      </w:r>
    </w:p>
    <w:p w14:paraId="4D39AFE2">
      <w:pPr>
        <w:rPr>
          <w:lang w:eastAsia="zh-CN"/>
        </w:rPr>
      </w:pPr>
      <w:r>
        <w:rPr>
          <w:lang w:eastAsia="zh-CN"/>
        </w:rPr>
        <w:t>他 告诉 本 报 记者 , 美国 发动 301 调查 , 是 将 本 国 国内法 凌驾 于 国际法 之 上 , " 我们 有 义务 当面 指出 美国 政府 的 这 种 错误 行为 , 提出 世贸 组织 规则 对于 规范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依然 具有 重要 意义 " 。</w:t>
      </w:r>
    </w:p>
    <w:p w14:paraId="33F06FCD">
      <w:pPr>
        <w:rPr>
          <w:lang w:eastAsia="zh-CN"/>
        </w:rPr>
      </w:pPr>
      <w:r>
        <w:rPr>
          <w:lang w:eastAsia="zh-CN"/>
        </w:rPr>
        <w:t>【 篇名 】 美联储 警告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升级 将 威胁 美国 经济 【 日期 】 2018.08.24 【 来源 】 人民 日报 【 版次 】 第01 版 : 要闻 ( 显示 PDF 版面 ) 据 新华社 华盛顿 8月 22日 电 ( 记者 杨承霖 、 高攀 ) 美国 联邦 储备 委员会 22日 公布 的 货币 政策 例会 纪要 显示 , 美 联储 官员 认为 国际 贸易 争端 升级 将 构成 重大 经济 下行 风险 。</w:t>
      </w:r>
    </w:p>
    <w:p w14:paraId="29FDDDE5">
      <w:pPr>
        <w:rPr>
          <w:lang w:eastAsia="zh-CN"/>
        </w:rPr>
      </w:pPr>
      <w:r>
        <w:rPr>
          <w:lang w:eastAsia="zh-CN"/>
        </w:rPr>
        <w:t>纪要 显示 , 美 联储 官员 一致 认为 , 当前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和 美国 政府 提出 的 贸易 政策 已 成为 经济 风险 和 不确定性 的 重要 来源 。</w:t>
      </w:r>
    </w:p>
    <w:p w14:paraId="0B366C8B">
      <w:pPr>
        <w:rPr>
          <w:lang w:eastAsia="zh-CN"/>
        </w:rPr>
      </w:pPr>
      <w:r>
        <w:rPr>
          <w:lang w:eastAsia="zh-CN"/>
        </w:rPr>
        <w:t>如果 爆发 大规模 、 长 时间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将 对 市场 信心 、 投资 支出 和 就业 造成 不利 影响 。</w:t>
      </w:r>
    </w:p>
    <w:p w14:paraId="41EEB583">
      <w:pPr>
        <w:rPr>
          <w:lang w:eastAsia="zh-CN"/>
        </w:rPr>
      </w:pPr>
      <w:r>
        <w:rPr>
          <w:lang w:eastAsia="zh-CN"/>
        </w:rPr>
        <w:t>纪要 说 , 当前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不确定性 已 导致 部分 美国 企业 缩减 或 推迟 投资 计划 。</w:t>
      </w:r>
    </w:p>
    <w:p w14:paraId="7DB63216">
      <w:pPr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紧张 局势 短期 未 见 好转 , 将 会 有 更 多 企业 减少 资本 投入 和 招聘 。</w:t>
      </w:r>
    </w:p>
    <w:p w14:paraId="51AC6B7B">
      <w:pPr>
        <w:rPr>
          <w:lang w:eastAsia="zh-CN"/>
        </w:rPr>
      </w:pPr>
      <w:r>
        <w:rPr>
          <w:lang w:eastAsia="zh-CN"/>
        </w:rPr>
        <w:t>在 农业 领域 , 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紧张 局势 影响 , 部分 种植业 和 畜牧业 产品 价格 显著 下跌 。</w:t>
      </w:r>
    </w:p>
    <w:p w14:paraId="5EA42054">
      <w:pPr>
        <w:rPr>
          <w:lang w:eastAsia="zh-CN"/>
        </w:rPr>
      </w:pPr>
      <w:r>
        <w:rPr>
          <w:lang w:eastAsia="zh-CN"/>
        </w:rPr>
        <w:t>但 美 联储 官员 也 警告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升级 将 对 美国 实体 经济 构成 重大 下行 风险 , 并 给 美联储 货币 政策 带来 挑战 。</w:t>
      </w:r>
    </w:p>
    <w:p w14:paraId="59791DC4">
      <w:pPr>
        <w:rPr>
          <w:lang w:eastAsia="zh-CN"/>
        </w:rPr>
      </w:pPr>
      <w:r>
        <w:rPr>
          <w:lang w:eastAsia="zh-CN"/>
        </w:rPr>
        <w:t>【 篇名 】 中 美 就 双方 关注 的 经贸 问题 进行 了 建设性 、 坦诚 的 交流 , 双方 将 就 下 一 步 安排 保持 接触 【 日期 】 2018.08.25 【 来源 】 人民 日报 【 版次 】 第02 版 : 要闻 本 报 北京 8月 24日 电 ( 记者 王珂 ) 应 美方 邀请 , 中国 商务部 副部长 兼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副代表 王受文率 中方 代表团 于 8月 22日 至 21日 在 华盛顿 与 美国 财政部 副部长 马尔帕斯 率领 的 美方 代表团 就 双方 关注 的 经贸 问题 进行 了 建设性 、 坦诚 的 交流 。</w:t>
      </w:r>
    </w:p>
    <w:p w14:paraId="1677CD95">
      <w:pPr>
        <w:rPr>
          <w:lang w:eastAsia="zh-CN"/>
        </w:rPr>
      </w:pPr>
      <w:r>
        <w:rPr>
          <w:lang w:eastAsia="zh-CN"/>
        </w:rPr>
        <w:t>【 篇名 】 最新 研究 显示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促进 美国 就业 【 日期 】 2018.08.28 【 来源 】 人民 日报 【 版次 】 第21 版 : 国际 新华社 华盛顿 8月 27日 电 美国 全 国 经济 研究所 日前 发布 的 工作 论文 说 , 美 中 贸易 总体 上 促进 了 美国 就业 , 并 使 1/4 美国 工人 的 实际 工资 有所 增加 。</w:t>
      </w:r>
    </w:p>
    <w:p w14:paraId="37AEB9AC">
      <w:pPr>
        <w:rPr>
          <w:lang w:eastAsia="zh-CN"/>
        </w:rPr>
      </w:pPr>
      <w:r>
        <w:rPr>
          <w:lang w:eastAsia="zh-CN"/>
        </w:rPr>
        <w:t>这 项 研究 说 : " 有 强 有力 的 证据 表明 ,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对 本地 就业 和 实际 工资 的 整体 影响 是 积极 的 。</w:t>
      </w:r>
    </w:p>
    <w:p w14:paraId="4515DD0B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该 研究 还 发现 , 得益于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75% 的 美国 工人 工资 增长 。</w:t>
      </w:r>
    </w:p>
    <w:p w14:paraId="72CDB580">
      <w:pPr>
        <w:rPr>
          <w:lang w:eastAsia="zh-CN"/>
        </w:rPr>
      </w:pPr>
      <w:r>
        <w:rPr>
          <w:lang w:eastAsia="zh-CN"/>
        </w:rPr>
        <w:t>这 意味 着 绝大多数 美国 工人 从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获益 而 非 受损 。</w:t>
      </w:r>
    </w:p>
    <w:p w14:paraId="58B8ECC7">
      <w:pPr>
        <w:rPr>
          <w:lang w:eastAsia="zh-CN"/>
        </w:rPr>
      </w:pPr>
      <w:r>
        <w:rPr>
          <w:lang w:eastAsia="zh-CN"/>
        </w:rPr>
        <w:t xml:space="preserve">【 篇名 】 " 美国 经济 将 为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埋单 " 【 日期 】 2018.08.28 【 来源 】 人民 日报 【 版次 】 第21 版 : 国际 美国 政府 四处 挑起 和 升级 贸易 争端 给 美国 经济 带来 何 种 影响 记者 就 此 问题 采访 了 美国 约翰斯</w:t>
      </w:r>
      <w:r>
        <w:t>・</w:t>
      </w:r>
      <w:r>
        <w:rPr>
          <w:lang w:eastAsia="zh-CN"/>
        </w:rPr>
        <w:t>霍普金斯 大学 国际 经济学 高级 研究 教授 安妮</w:t>
      </w:r>
      <w:r>
        <w:t>・</w:t>
      </w:r>
      <w:r>
        <w:rPr>
          <w:lang w:eastAsia="zh-CN"/>
        </w:rPr>
        <w:t>克鲁格 。</w:t>
      </w:r>
    </w:p>
    <w:p w14:paraId="4960831B">
      <w:pPr>
        <w:rPr>
          <w:lang w:eastAsia="zh-CN"/>
        </w:rPr>
      </w:pPr>
      <w:r>
        <w:rPr>
          <w:lang w:eastAsia="zh-CN"/>
        </w:rPr>
        <w:t>克鲁格 认为 ,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给 美国 消费者 和 企业 双方 同时 带来 打击 , 美国 经济 将 为 贸易战 埋单 " 。</w:t>
      </w:r>
    </w:p>
    <w:p w14:paraId="16928378">
      <w:pPr>
        <w:rPr>
          <w:lang w:eastAsia="zh-CN"/>
        </w:rPr>
      </w:pPr>
      <w:r>
        <w:rPr>
          <w:lang w:eastAsia="zh-CN"/>
        </w:rPr>
        <w:t>克鲁格 表示 , 尽管 美国 政府 表示 尽量 避免 对 直接 影响 消费者 的 商品 加征 关税 , 但 从 长远 看 , 只要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 停止 , 消费者 肯定 会 蒙受 更 多 损失 。</w:t>
      </w:r>
    </w:p>
    <w:p w14:paraId="0DCA5236">
      <w:pPr>
        <w:rPr>
          <w:lang w:eastAsia="zh-CN"/>
        </w:rPr>
      </w:pPr>
      <w:r>
        <w:rPr>
          <w:lang w:eastAsia="zh-CN"/>
        </w:rPr>
        <w:t>连日来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在 华盛顿 举行 听证会 , 就 拟 针对 2000亿 美元 中国 输 美 产品 加征 关税 一 事 听取 公众 意见 。</w:t>
      </w:r>
    </w:p>
    <w:p w14:paraId="25C09D43">
      <w:pPr>
        <w:rPr>
          <w:lang w:eastAsia="zh-CN"/>
        </w:rPr>
      </w:pPr>
      <w:r>
        <w:rPr>
          <w:lang w:eastAsia="zh-CN"/>
        </w:rPr>
        <w:t>克鲁格 认为 , 当前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给 美国 经济 造成 的 影响 尚 未 完全 显现 , 这 是 多 方面 原因 造成 的 : 第一 , 市场 上 有 部分 企业 在 押注 , 认为 关税 措施 最后 会 被 取消 ; 第二 , 部分 企业 在 关税 措施 真正 生效 之前 选择 了 迅速 买进 , 或 迅速 卖出 , 导致 一些 数据 被 人为 抬高 ; 第三 , 部分 受 关税 措施 打击 严重 的 企业 会 选择 尽可能 长 时间 地 撑 下去 , 所以 并 没有 马上 将 贸易战 的 影响 反映 出来 。</w:t>
      </w:r>
    </w:p>
    <w:p w14:paraId="695DDD4B">
      <w:pPr>
        <w:rPr>
          <w:lang w:eastAsia="zh-CN"/>
        </w:rPr>
      </w:pPr>
      <w:r>
        <w:rPr>
          <w:lang w:eastAsia="zh-CN"/>
        </w:rPr>
        <w:t>日前 , 克鲁格 还 撰文 道出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负面 影响 。</w:t>
      </w:r>
    </w:p>
    <w:p w14:paraId="50FF6ACD">
      <w:pPr>
        <w:rPr>
          <w:lang w:eastAsia="zh-CN"/>
        </w:rPr>
      </w:pPr>
      <w:r>
        <w:rPr>
          <w:lang w:eastAsia="zh-CN"/>
        </w:rPr>
        <w:t>她 认为 , 关贸 总协定 缔结 以来 的 70多 年 间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之间 用 双边 渠道 解决 分歧 效果 经常 不 理想 , 而 世贸 组织 等 多边 平台 则 拥有 解决 贸易 分歧 的 良好 记录 。</w:t>
      </w:r>
    </w:p>
    <w:p w14:paraId="71B10B2B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只 会 从 政治 上 加强 这 种 力量 , 同时 削弱 支持 自由 贸易 的 声音 。</w:t>
      </w:r>
    </w:p>
    <w:p w14:paraId="30066283">
      <w:pPr>
        <w:rPr>
          <w:lang w:eastAsia="zh-CN"/>
        </w:rPr>
      </w:pPr>
      <w:r>
        <w:rPr>
          <w:lang w:eastAsia="zh-CN"/>
        </w:rPr>
        <w:t>【 篇名 】 理性 认识 当前 的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( 人民 要论 ) 【 日期 】 2018.08.29 【 来源 】 人民 日报 【 版次 】 第07 版 : 理论 中 美 经贸 关系 一直 是 中 美 两 个 大 国 关系 的 " 压舱石 " 和 " 稳定器 " 。</w:t>
      </w:r>
    </w:p>
    <w:p w14:paraId="7FFE1906">
      <w:pPr>
        <w:rPr>
          <w:lang w:eastAsia="zh-CN"/>
        </w:rPr>
      </w:pPr>
      <w:r>
        <w:rPr>
          <w:lang w:eastAsia="zh-CN"/>
        </w:rPr>
        <w:t xml:space="preserve">但是 今年 以来 , 美国 采取 单边主义 措施 , 挑起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导致 中 美 之间 贸易 摩擦 和 争端 不断 升级 。</w:t>
      </w:r>
    </w:p>
    <w:p w14:paraId="5212E86D">
      <w:pPr>
        <w:rPr>
          <w:lang w:eastAsia="zh-CN"/>
        </w:rPr>
      </w:pPr>
      <w:r>
        <w:rPr>
          <w:lang w:eastAsia="zh-CN"/>
        </w:rPr>
        <w:t>美国 单方面 挑起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不仅 严重 威胁 中 美 双边 经贸 关系 , 而且 对 世界 经济 也 有 负面 影响 。</w:t>
      </w:r>
    </w:p>
    <w:p w14:paraId="3A6B7125">
      <w:pPr>
        <w:rPr>
          <w:lang w:eastAsia="zh-CN"/>
        </w:rPr>
      </w:pPr>
      <w:r>
        <w:rPr>
          <w:lang w:eastAsia="zh-CN"/>
        </w:rPr>
        <w:t>如何 认识 当前 的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如何 应对 美国 挑起 贸易战 的 行为 这些 问题 引起 社会 各 界 关注 。</w:t>
      </w:r>
    </w:p>
    <w:p w14:paraId="46E06039">
      <w:pPr>
        <w:rPr>
          <w:lang w:eastAsia="zh-CN"/>
        </w:rPr>
      </w:pPr>
      <w:r>
        <w:rPr>
          <w:lang w:eastAsia="zh-CN"/>
        </w:rPr>
        <w:t xml:space="preserve">中 美 经贸 合则两利 、 斗 则 俱伤 </w:t>
      </w:r>
      <w:r>
        <w:rPr>
          <w:lang w:eastAsia="zh-CN"/>
        </w:rPr>
        <w:br w:type="textWrapping"/>
      </w:r>
      <w:r>
        <w:rPr>
          <w:lang w:eastAsia="zh-CN"/>
        </w:rPr>
        <w:t xml:space="preserve"> 如何 认识 当前 的 中 美 贸易 摩擦 如何 应对 美国 挑起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 的 行为 这些 问题 引起 社会 各 界 关注 。</w:t>
      </w:r>
    </w:p>
    <w:p w14:paraId="28D844FF">
      <w:pPr>
        <w:rPr>
          <w:lang w:eastAsia="zh-CN"/>
        </w:rPr>
      </w:pPr>
      <w:r>
        <w:rPr>
          <w:lang w:eastAsia="zh-CN"/>
        </w:rPr>
        <w:t>1979年 中 美 建交 以来 , 双边 关系 全面 发展 , 经贸 合作 快速 推进 , 已经 形成 了 优势 互补 、 利益 交融 、 互利 互惠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格局 。</w:t>
      </w:r>
    </w:p>
    <w:p w14:paraId="0BDBBFC2">
      <w:pPr>
        <w:rPr>
          <w:lang w:eastAsia="zh-CN"/>
        </w:rPr>
      </w:pPr>
      <w:r>
        <w:rPr>
          <w:lang w:eastAsia="zh-CN"/>
        </w:rPr>
        <w:t>首先 , 中 美 互 为 重要 的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08583625">
      <w:pPr>
        <w:rPr>
          <w:lang w:eastAsia="zh-CN"/>
        </w:rPr>
      </w:pPr>
      <w:r>
        <w:rPr>
          <w:lang w:eastAsia="zh-CN"/>
        </w:rPr>
        <w:t>其次 ,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在 双边 经贸 合作 中 的 地位 日益 上升 。</w:t>
      </w:r>
    </w:p>
    <w:p w14:paraId="3B21D38D">
      <w:pPr>
        <w:rPr>
          <w:lang w:eastAsia="zh-CN"/>
        </w:rPr>
      </w:pPr>
      <w:r>
        <w:rPr>
          <w:lang w:eastAsia="zh-CN"/>
        </w:rPr>
        <w:t>美国 是 中国 第二 大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中国 是 美国 第二 大 服务 出口 市场 。</w:t>
      </w:r>
    </w:p>
    <w:p w14:paraId="1BBDA536">
      <w:pPr>
        <w:rPr>
          <w:lang w:eastAsia="zh-CN"/>
        </w:rPr>
      </w:pPr>
      <w:r>
        <w:rPr>
          <w:lang w:eastAsia="zh-CN"/>
        </w:rPr>
        <w:t>中国 在 中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有 2700多亿 美元 顺差 。</w:t>
      </w:r>
    </w:p>
    <w:p w14:paraId="5577CC0D">
      <w:pPr>
        <w:rPr>
          <w:lang w:eastAsia="zh-CN"/>
        </w:rPr>
      </w:pPr>
      <w:r>
        <w:rPr>
          <w:lang w:eastAsia="zh-CN"/>
        </w:rPr>
        <w:t>而 美国 在 中 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有 大额 顺差 , 2016年 美 对 华 服务 贸易 顺差 约 为 550亿 美元 。</w:t>
      </w:r>
    </w:p>
    <w:p w14:paraId="6FDBFAD7">
      <w:pPr>
        <w:rPr>
          <w:lang w:eastAsia="zh-CN"/>
        </w:rPr>
      </w:pPr>
      <w:r>
        <w:rPr>
          <w:lang w:eastAsia="zh-CN"/>
        </w:rPr>
        <w:t>据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 估算 , 2015年 对 华 出口 和 双向 投资 支持 了 美国 260万 个 就业 岗位 。</w:t>
      </w:r>
    </w:p>
    <w:p w14:paraId="65330E6D">
      <w:pPr>
        <w:rPr>
          <w:lang w:eastAsia="zh-CN"/>
        </w:rPr>
      </w:pPr>
      <w:r>
        <w:rPr>
          <w:lang w:eastAsia="zh-CN"/>
        </w:rPr>
        <w:t>美方 把 中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归因于 " 中方 的 不公平 做法 " , 据 此 认为 美国 在 双边 经贸 合作 中 " 吃亏 了 " 。</w:t>
      </w:r>
    </w:p>
    <w:p w14:paraId="72BD6368">
      <w:pPr>
        <w:rPr>
          <w:lang w:eastAsia="zh-CN"/>
        </w:rPr>
      </w:pPr>
      <w:r>
        <w:rPr>
          <w:lang w:eastAsia="zh-CN"/>
        </w:rPr>
        <w:t>美国 储蓄率 过低 、 政府 财政 赤字 过 高 , 是 导致 其 整体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 逆差 的 宏观 经济 原因 。</w:t>
      </w:r>
    </w:p>
    <w:p w14:paraId="669B77A1">
      <w:pPr>
        <w:rPr>
          <w:lang w:eastAsia="zh-CN"/>
        </w:rPr>
      </w:pPr>
      <w:r>
        <w:rPr>
          <w:lang w:eastAsia="zh-CN"/>
        </w:rPr>
        <w:t>换言之 , 美国 整体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由 其 内部 经济 结构 问题 造成 的 , 无论 其 贸易 伙伴 中 有 没 有 中国 , 其 整体 贸易 都 必然 是 逆差 。</w:t>
      </w:r>
    </w:p>
    <w:p w14:paraId="75493639">
      <w:pPr>
        <w:rPr>
          <w:lang w:eastAsia="zh-CN"/>
        </w:rPr>
      </w:pPr>
      <w:r>
        <w:rPr>
          <w:lang w:eastAsia="zh-CN"/>
        </w:rPr>
        <w:t>目前 的 中 美 双边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, 是 双方 比较 优势 与 国际 分工 地位 的 反映 。</w:t>
      </w:r>
    </w:p>
    <w:p w14:paraId="14B227A3">
      <w:pPr>
        <w:rPr>
          <w:lang w:eastAsia="zh-CN"/>
        </w:rPr>
      </w:pPr>
      <w:r>
        <w:rPr>
          <w:lang w:eastAsia="zh-CN"/>
        </w:rPr>
        <w:t>再 加上 美方 统计 方法 存在 一定 问题 , 导致 其 明显 高估 了 双边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失衡 程度 。</w:t>
      </w:r>
    </w:p>
    <w:p w14:paraId="11A766AB">
      <w:pPr>
        <w:rPr>
          <w:lang w:eastAsia="zh-CN"/>
        </w:rPr>
      </w:pPr>
      <w:r>
        <w:rPr>
          <w:lang w:eastAsia="zh-CN"/>
        </w:rPr>
        <w:t>实际上 , 中国 并 未 刻意 追求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, 近年 来 经常 项目 国际 收支 基本 平衡 。</w:t>
      </w:r>
    </w:p>
    <w:p w14:paraId="5E1A686A">
      <w:pPr>
        <w:rPr>
          <w:lang w:eastAsia="zh-CN"/>
        </w:rPr>
      </w:pPr>
      <w:r>
        <w:rPr>
          <w:lang w:eastAsia="zh-CN"/>
        </w:rPr>
        <w:t>从 产业 竞争力 看 , 美国 服务业 竞争力 强 , 在 双边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有 大额 顺差 。</w:t>
      </w:r>
    </w:p>
    <w:p w14:paraId="3624907C">
      <w:pPr>
        <w:rPr>
          <w:lang w:eastAsia="zh-CN"/>
        </w:rPr>
      </w:pPr>
      <w:r>
        <w:rPr>
          <w:lang w:eastAsia="zh-CN"/>
        </w:rPr>
        <w:t>中国 作为 制造业 大 国 , 在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有 大额 顺差 。</w:t>
      </w:r>
    </w:p>
    <w:p w14:paraId="33C7C70E">
      <w:pPr>
        <w:rPr>
          <w:lang w:eastAsia="zh-CN"/>
        </w:rPr>
      </w:pPr>
      <w:r>
        <w:rPr>
          <w:lang w:eastAsia="zh-CN"/>
        </w:rPr>
        <w:t>近年 来 , 双方 在 经贸 合作 中 有 各自 的 关切 , 中方 关切 美方 履行 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议定书 第十五 条 义务 ( 在 对 华 反倾销 调查 中 全面 停止 使用 " 替代国 " 做法 ) 、 对 华 高 技术 出口 限制 、 滥用 贸易 救济 措施 和 歧视 中国 企业 对 美 投资 等 问题 。</w:t>
      </w:r>
    </w:p>
    <w:p w14:paraId="122C2E0B">
      <w:pPr>
        <w:rPr>
          <w:lang w:eastAsia="zh-CN"/>
        </w:rPr>
      </w:pPr>
      <w:r>
        <w:rPr>
          <w:lang w:eastAsia="zh-CN"/>
        </w:rPr>
        <w:t>美方 关切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、 知识 产权 保护 、 产能 过剩 、 产业 政策 等 问题 。</w:t>
      </w:r>
    </w:p>
    <w:p w14:paraId="43EF1A30">
      <w:pPr>
        <w:rPr>
          <w:lang w:eastAsia="zh-CN"/>
        </w:rPr>
      </w:pPr>
      <w:r>
        <w:rPr>
          <w:lang w:eastAsia="zh-CN"/>
        </w:rPr>
        <w:t>美国 发动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真正 原因 中 美 经贸 合作 内容 广 , 利益 交融 深 , 难免 会 出现 各种各样 的 经贸 摩擦 , 但 以往 的 这 类 摩擦 并没有 影响 中 美 经贸 合作 大局 。</w:t>
      </w:r>
    </w:p>
    <w:p w14:paraId="46CC7423">
      <w:pPr>
        <w:rPr>
          <w:lang w:eastAsia="zh-CN"/>
        </w:rPr>
      </w:pPr>
      <w:r>
        <w:rPr>
          <w:lang w:eastAsia="zh-CN"/>
        </w:rPr>
        <w:t>然而 这 一 次 , 美方 抛弃 双方 达成 的 合作 协定 , 出尔反尔 , 采取 单边主义 措施 , 悍然 发动 有史以来 最大 规模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并 威胁 继续 扩大 加税 范围 与 幅度 。</w:t>
      </w:r>
    </w:p>
    <w:p w14:paraId="2C902E3E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, 对 双方 的 出口 、 就业 都会 带来 冲击 , 也 会 增加 双方 企业 和 消费者 的 生产 生活 成本 , 还 会 冲击 全球 生产 价值链 正常 运行 , 对 多边 贸易 体系 带来 深远 的 负面 影响 。</w:t>
      </w:r>
    </w:p>
    <w:p w14:paraId="324ADDF6">
      <w:pPr>
        <w:rPr>
          <w:lang w:eastAsia="zh-CN"/>
        </w:rPr>
      </w:pPr>
      <w:r>
        <w:rPr>
          <w:lang w:eastAsia="zh-CN"/>
        </w:rPr>
        <w:t>那么 , 美方 明知 要 付出 如此 代价 , 为何 还 要 发动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>。</w:t>
      </w:r>
    </w:p>
    <w:p w14:paraId="7D31ED3F">
      <w:pPr>
        <w:rPr>
          <w:lang w:eastAsia="zh-CN"/>
        </w:rPr>
      </w:pPr>
      <w:r>
        <w:rPr>
          <w:lang w:eastAsia="zh-CN"/>
        </w:rPr>
        <w:t>美方 发动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的 原因 是 复杂 而 深刻 的 , 概括 而 言 有 以下 三 点 : 利益 敲诈 。</w:t>
      </w:r>
    </w:p>
    <w:p w14:paraId="7F6783A4">
      <w:pPr>
        <w:rPr>
          <w:lang w:eastAsia="zh-CN"/>
        </w:rPr>
      </w:pPr>
      <w:r>
        <w:rPr>
          <w:lang w:eastAsia="zh-CN"/>
        </w:rPr>
        <w:t xml:space="preserve">通过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或 发动 贸易战 的 威胁 , 迫使 贸易 伙伴 开放 市场 、 让渡 经济 利益 , 是 美国 的 惯用 伎俩 , 以往 曾经 对 多 个 国家 使用 过 。</w:t>
      </w:r>
    </w:p>
    <w:p w14:paraId="41323139">
      <w:pPr>
        <w:rPr>
          <w:lang w:eastAsia="zh-CN"/>
        </w:rPr>
      </w:pPr>
      <w:r>
        <w:rPr>
          <w:lang w:eastAsia="zh-CN"/>
        </w:rPr>
        <w:t>尽管 美国 从 中 美 双边 合作 中 取得 了 巨大 经济 利益 , 但 美国 政界 一些 人 却 以 零和 博弈 观点 看待 双边 经贸 合作 , 把 国内 收入 差距 扩大 等 内部 问题 归咎于 " 中国 抢夺 了 就业 机会 " , 把 由于 储蓄率 过 低等 内部 结构性 问题 导致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归咎于 中国 的 政策 , 认为 美方 " 吃亏 了 " 。</w:t>
      </w:r>
    </w:p>
    <w:p w14:paraId="3D974148">
      <w:pPr>
        <w:rPr>
          <w:lang w:eastAsia="zh-CN"/>
        </w:rPr>
      </w:pPr>
      <w:r>
        <w:rPr>
          <w:lang w:eastAsia="zh-CN"/>
        </w:rPr>
        <w:t>近年 来 , 美国 从 倡导 "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转向 保护主义 , 无视 世界 贸易 组织 针对 发展中 国家 的 授权 原则 , 曲解 " 对等 开放 " , 无理 地 要求 各 国 在 每 个 具体 产品 的 关税 水平 和 每 个 行业 的 投资 准入 都 应 与 美国 完全 一样 , 把 广大 发展中 国家 置于 非常 不利 的 贸易 地位 。</w:t>
      </w:r>
    </w:p>
    <w:p w14:paraId="6EB03E5F">
      <w:pPr>
        <w:rPr>
          <w:lang w:eastAsia="zh-CN"/>
        </w:rPr>
      </w:pPr>
      <w:r>
        <w:rPr>
          <w:lang w:eastAsia="zh-CN"/>
        </w:rPr>
        <w:t xml:space="preserve">在 解决 中 美 经贸 问题 方面 , 美国 更 是 无视 中国 表现 出 的 极大 诚意 , 背弃 双方 达成 的 共识 , 单 方面 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其 直接 动机 就 是 企图 迫使 中国 在 贸易 投资 上 进一步 对 美 扩大 市场 准入 , 增加 购买 美国 产品 , 从而 使 美国 获取 更 多 经济 利益 , 同时 对 外 转移 美国 国内 矛盾 。</w:t>
      </w:r>
    </w:p>
    <w:p w14:paraId="7A55ACD5">
      <w:pPr>
        <w:rPr>
          <w:lang w:eastAsia="zh-CN"/>
        </w:rPr>
      </w:pPr>
      <w:r>
        <w:rPr>
          <w:lang w:eastAsia="zh-CN"/>
        </w:rPr>
        <w:t>在 国际 经济 领域 , 美国 把 国内法 置于 国际法 之 上 , 不 是 通过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的 争端 解决 机制 而 是 用 单边主义 措施 处理 中 美 经贸 分歧 , 公然 违反 世界 贸易 组织 规则 加征 关税 。</w:t>
      </w:r>
    </w:p>
    <w:p w14:paraId="43D45DFE">
      <w:pPr>
        <w:rPr>
          <w:lang w:eastAsia="zh-CN"/>
        </w:rPr>
      </w:pPr>
      <w:r>
        <w:rPr>
          <w:lang w:eastAsia="zh-CN"/>
        </w:rPr>
        <w:t>《 芝加哥 论坛报 》 是 伊利诺伊 州 最 重要 的 报纸 , 近来 , 该 报 连续 发表 了 多 篇 关于 贸易战 的 评论 文章 , 其 观点 在 文章 标题 中 尽 显 无遗 –– " 贸易战 将 伤及 所有 人 " " 美国 政府 为 贸易战 后果 做好 准备 了 吗 " " 关税 不 会 加强 国家 安全 , 反而 会 损害 国家 安全 " ...... 正 如 该 报 负责人 所 指出 的 , 经济 全球化 让 伊利诺伊州 受益匪浅 , " 在 贸易 问题 上 各 方 有 分歧 在所难免 , 但 没有 人 想 看到 当前 的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4526A16E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在 国际 经济 领域 , 美国 把 国内法 置于 国际法 之 上 , 不 是 通过 世界 贸易 组织 的 争端 解决 机制 而 是 用 单边主义 措施 处理 中 美 经贸 分歧 , 公然 违反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加征 关税 。</w:t>
      </w:r>
    </w:p>
    <w:p w14:paraId="760BCFBA">
      <w:pPr>
        <w:rPr>
          <w:lang w:eastAsia="zh-CN"/>
        </w:rPr>
      </w:pPr>
      <w:r>
        <w:rPr>
          <w:lang w:eastAsia="zh-CN"/>
        </w:rPr>
        <w:t>美国 有意 阻挠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上诉 机构 新 法官 的 任命 , 影响 世界 贸易 组织 的 正常 运转 。</w:t>
      </w:r>
    </w:p>
    <w:p w14:paraId="3E2CF973">
      <w:pPr>
        <w:rPr>
          <w:lang w:eastAsia="zh-CN"/>
        </w:rPr>
      </w:pPr>
      <w:r>
        <w:rPr>
          <w:lang w:eastAsia="zh-CN"/>
        </w:rPr>
        <w:t>美国 无视 中国 信守 入世 承诺 、 遵守 多边 经贸 体系 规则 和 倡导 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自由化 便利化 的 努力 , 却 称 中国 是 国际 规则 的 " 修正主义 " , 挑战 了 美国 主导 的 国际 经贸 体系 。</w:t>
      </w:r>
    </w:p>
    <w:p w14:paraId="5E6A7363">
      <w:pPr>
        <w:rPr>
          <w:lang w:eastAsia="zh-CN"/>
        </w:rPr>
      </w:pPr>
      <w:r>
        <w:rPr>
          <w:lang w:eastAsia="zh-CN"/>
        </w:rPr>
        <w:t xml:space="preserve">为此 , 美国 在 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时 施展 出 舆论 战 、 关税 战 、 科技 战 等 组合拳 , 究 其 动机 , 就是 要 通过 舆论 战 把 中国 发展 模式 污名化 , 通过 关税 战 、 科技 战 等 逼迫 中国 改变 原 有 发展 模式 。</w:t>
      </w:r>
    </w:p>
    <w:p w14:paraId="34D9892A">
      <w:pPr>
        <w:rPr>
          <w:lang w:eastAsia="zh-CN"/>
        </w:rPr>
      </w:pPr>
      <w:r>
        <w:rPr>
          <w:lang w:eastAsia="zh-CN"/>
        </w:rPr>
        <w:t>不 难 看出 , 美方 发动 贸易战 的 动机 是 多元 的 , 理由 是 不 正当 的 , 行为 是 不 符合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的 , 影响 是 恶劣 而 深远 的 。</w:t>
      </w:r>
    </w:p>
    <w:p w14:paraId="145E41D5">
      <w:pPr>
        <w:rPr>
          <w:lang w:eastAsia="zh-CN"/>
        </w:rPr>
      </w:pPr>
      <w:r>
        <w:rPr>
          <w:lang w:eastAsia="zh-CN"/>
        </w:rPr>
        <w:t>妥善 应对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事关 我 国 改革 发展 稳定 大局 。</w:t>
      </w:r>
    </w:p>
    <w:p w14:paraId="7F103F4C">
      <w:pPr>
        <w:rPr>
          <w:lang w:eastAsia="zh-CN"/>
        </w:rPr>
      </w:pPr>
      <w:r>
        <w:rPr>
          <w:lang w:eastAsia="zh-CN"/>
        </w:rPr>
        <w:t>从 维护 国家 发展 环境 的 大局 出发 , 应对 好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。</w:t>
      </w:r>
    </w:p>
    <w:p w14:paraId="2D594C48">
      <w:pPr>
        <w:rPr>
          <w:lang w:eastAsia="zh-CN"/>
        </w:rPr>
      </w:pPr>
      <w:r>
        <w:rPr>
          <w:lang w:eastAsia="zh-CN"/>
        </w:rPr>
        <w:t>因此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不仅 是 美国 获取 更 多 经济 利益 的 手段 , 也 是 美国 遏制 中国 的 重要 手段 。</w:t>
      </w:r>
    </w:p>
    <w:p w14:paraId="55D041CB">
      <w:pPr>
        <w:rPr>
          <w:lang w:eastAsia="zh-CN"/>
        </w:rPr>
      </w:pPr>
      <w:r>
        <w:rPr>
          <w:lang w:eastAsia="zh-CN"/>
        </w:rPr>
        <w:t>要 充分 认识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复杂性 , 坚持 " 有理 、 有利 、 有 节 " , 坚持 " 不 愿 打 、 不 怕 打 、 必要 时 不得不 打 " 的 原则 立场 。</w:t>
      </w:r>
    </w:p>
    <w:p w14:paraId="3178E835">
      <w:pPr>
        <w:rPr>
          <w:lang w:eastAsia="zh-CN"/>
        </w:rPr>
      </w:pPr>
      <w:r>
        <w:rPr>
          <w:lang w:eastAsia="zh-CN"/>
        </w:rPr>
        <w:t xml:space="preserve">中方 坚持 不 打 第一 枪 , 但 针对 美方 单方面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行动 , 必然 要 采取 对等 反制 措施 , 并 将 美方 单边主义 行为 诉诸 世界 贸易 组织 争端 解决 机制 。</w:t>
      </w:r>
    </w:p>
    <w:p w14:paraId="0670FC78">
      <w:pPr>
        <w:rPr>
          <w:lang w:eastAsia="zh-CN"/>
        </w:rPr>
      </w:pPr>
      <w:r>
        <w:rPr>
          <w:lang w:eastAsia="zh-CN"/>
        </w:rPr>
        <w:t>不 如此 , 不 足以 捍卫 国家 尊严 和 人民 利益 , 不 足以 捍卫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和 多边 贸易 体制 , 不 足以 捍卫 世界 各 国 的 共同 利益 。</w:t>
      </w:r>
    </w:p>
    <w:p w14:paraId="37923873">
      <w:pPr>
        <w:rPr>
          <w:lang w:eastAsia="zh-CN"/>
        </w:rPr>
      </w:pPr>
      <w:r>
        <w:rPr>
          <w:lang w:eastAsia="zh-CN"/>
        </w:rPr>
        <w:t>同时 , 只要 美方 放弃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错误 立场 和 行动 , 坚持 平等 相待 和 信守 诺言 , 中方 愿意 通过 平等 谈判 回应 彼此 关切 , 挖掘 双边 经贸 合作 潜力 , 建立 双边 经贸 合作 机制性 安排 , 推动 双边 经贸 合作 稳定 发展 。</w:t>
      </w:r>
    </w:p>
    <w:p w14:paraId="7F8C57BC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对 我国 宏观 经济 的 不利 影响 有限 可控 。</w:t>
      </w:r>
    </w:p>
    <w:p w14:paraId="460EBDD5">
      <w:pPr>
        <w:rPr>
          <w:lang w:eastAsia="zh-CN"/>
        </w:rPr>
      </w:pPr>
      <w:r>
        <w:rPr>
          <w:lang w:eastAsia="zh-CN"/>
        </w:rPr>
        <w:t>对接 高 标准 国际 经贸 规则 , 构建 开放型 经济 新 体制 , 打造 全面 开放 新 格局 , 提升 产业 国际 竞争力 和 国际 分工 地位 , 建设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强国 。</w:t>
      </w:r>
    </w:p>
    <w:p w14:paraId="3E957C01">
      <w:pPr>
        <w:rPr>
          <w:lang w:eastAsia="zh-CN"/>
        </w:rPr>
      </w:pPr>
      <w:r>
        <w:rPr>
          <w:lang w:eastAsia="zh-CN"/>
        </w:rPr>
        <w:t>大力 倡导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维护 多边 贸易 体制 权威性 。</w:t>
      </w:r>
    </w:p>
    <w:p w14:paraId="07C31439">
      <w:pPr>
        <w:rPr>
          <w:lang w:eastAsia="zh-CN"/>
        </w:rPr>
      </w:pPr>
      <w:r>
        <w:rPr>
          <w:lang w:eastAsia="zh-CN"/>
        </w:rPr>
        <w:t>应对 美国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行为 , 关键 是 不 受 对方 干扰 , 保持 战略 定力 , 避免 犯 颠覆性 错误 。</w:t>
      </w:r>
    </w:p>
    <w:p w14:paraId="61EB8AB9">
      <w:pPr>
        <w:rPr>
          <w:lang w:eastAsia="zh-CN"/>
        </w:rPr>
      </w:pPr>
      <w:r>
        <w:rPr>
          <w:lang w:eastAsia="zh-CN"/>
        </w:rPr>
        <w:t>苏联 在 冷战 中 被 拖入 军备 竞赛 , 日本 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中 出现 泡沫 经济 , 殷鉴不远 , 教训深刻 。</w:t>
      </w:r>
    </w:p>
    <w:p w14:paraId="2435C801">
      <w:pPr>
        <w:rPr>
          <w:lang w:eastAsia="zh-CN"/>
        </w:rPr>
      </w:pPr>
      <w:r>
        <w:rPr>
          <w:lang w:eastAsia="zh-CN"/>
        </w:rPr>
        <w:t>【 篇名 】 中 美 智库 对话 寻求 经贸 摩擦 解决 之 策 【 日期 】 2018.09.01 【 来源 】 人民 日报 【 版次 】 第11 版 : 国际 新华社 华盛顿 8月 10日 电 ( 记者 高攀 、 刘阳 、 刘亚南 ) 由 中国 人民 大学 重阳 金融 研究院 和 多 家 美国 智库 共同 主办 的 中 美 智库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对话 会 于 8月 29日 至 10日 在 纽约 和 华盛顿 举行 。</w:t>
      </w:r>
    </w:p>
    <w:p w14:paraId="3E469E50">
      <w:pPr>
        <w:rPr>
          <w:lang w:eastAsia="zh-CN"/>
        </w:rPr>
      </w:pPr>
      <w:r>
        <w:rPr>
          <w:lang w:eastAsia="zh-CN"/>
        </w:rPr>
        <w:t>两 国 专家 和 官员 代表 就 中 美 经贸 摩擦 议题 进行 深入 探讨 , 力图 找到 解决 两 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的 正确 路径 。</w:t>
      </w:r>
    </w:p>
    <w:p w14:paraId="363435A2">
      <w:pPr>
        <w:rPr>
          <w:lang w:eastAsia="zh-CN"/>
        </w:rPr>
      </w:pPr>
      <w:r>
        <w:rPr>
          <w:lang w:eastAsia="zh-CN"/>
        </w:rPr>
        <w:t>这 是 自 今年 初 美国 频繁 采取 单边主义 措施 并 导致 中 美 经贸 摩擦 不断 升级 以来 , 两 国 高端 智库 专家 首次 举行 大规模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专题 对话 交流 。</w:t>
      </w:r>
    </w:p>
    <w:p w14:paraId="0BFA6823">
      <w:pPr>
        <w:rPr>
          <w:lang w:eastAsia="zh-CN"/>
        </w:rPr>
      </w:pPr>
      <w:r>
        <w:rPr>
          <w:lang w:eastAsia="zh-CN"/>
        </w:rPr>
        <w:t>李克强 表示 , 中 美 双向 投资 健康 发展 不仅 有利于 双方 , 也 有助于 世界 经济 稳定 发展 和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 。</w:t>
      </w:r>
    </w:p>
    <w:p w14:paraId="2079C9DA">
      <w:pPr>
        <w:rPr>
          <w:lang w:eastAsia="zh-CN"/>
        </w:rPr>
      </w:pPr>
      <w:r>
        <w:rPr>
          <w:lang w:eastAsia="zh-CN"/>
        </w:rPr>
        <w:t>世界 各 国 应当 共同 维护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自由化 便利化 。</w:t>
      </w:r>
    </w:p>
    <w:p w14:paraId="7B418071">
      <w:pPr>
        <w:rPr>
          <w:lang w:eastAsia="zh-CN"/>
        </w:rPr>
      </w:pPr>
      <w:r>
        <w:rPr>
          <w:lang w:eastAsia="zh-CN"/>
        </w:rPr>
        <w:t>李克强 表示 , 中 美 双向 投资 健康 发展 不仅 有利于 双方 , 也 有助于 世界 经济 稳定 发展 和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 。</w:t>
      </w:r>
    </w:p>
    <w:p w14:paraId="1AE95D7F">
      <w:pPr>
        <w:rPr>
          <w:lang w:eastAsia="zh-CN"/>
        </w:rPr>
      </w:pPr>
      <w:r>
        <w:rPr>
          <w:lang w:eastAsia="zh-CN"/>
        </w:rPr>
        <w:t>世界 各 国 应当 共同 维护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自由化 便利化 。</w:t>
      </w:r>
    </w:p>
    <w:p w14:paraId="05B4A117">
      <w:pPr>
        <w:rPr>
          <w:lang w:eastAsia="zh-CN"/>
        </w:rPr>
      </w:pPr>
      <w:r>
        <w:rPr>
          <w:lang w:eastAsia="zh-CN"/>
        </w:rPr>
        <w:t>【 篇名 】 美国 业界 : 加征 关税 最终 损害 美国 消费者 利益 ( 特别 关注 ) 【 日期 】 2018.09.11 【 来源 】 人民 日报 【 版次 】 第22 版 : 国际 美国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后 , 出口 中国 的 龙虾 受到 影响 。</w:t>
      </w:r>
    </w:p>
    <w:p w14:paraId="7D949B8F">
      <w:pPr>
        <w:rPr>
          <w:lang w:eastAsia="zh-CN"/>
        </w:rPr>
      </w:pPr>
      <w:r>
        <w:rPr>
          <w:lang w:eastAsia="zh-CN"/>
        </w:rPr>
        <w:t>本 报 记者 高 石摄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听证会 举办地 美国 国际 贸易 委员会 外景 。</w:t>
      </w:r>
    </w:p>
    <w:p w14:paraId="4920C398">
      <w:pPr>
        <w:rPr>
          <w:lang w:eastAsia="zh-CN"/>
        </w:rPr>
      </w:pPr>
      <w:r>
        <w:rPr>
          <w:lang w:eastAsia="zh-CN"/>
        </w:rPr>
        <w:t>本 报 记者 章念生 摄 日前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举行 的 拟 针对 2000亿 美元 中国 输 美 产品 加征 关税 的 听证会 在 华盛顿 美国 国际 贸易 委员会 大楼 进行 。</w:t>
      </w:r>
    </w:p>
    <w:p w14:paraId="08FC87CC">
      <w:pPr>
        <w:rPr>
          <w:lang w:eastAsia="zh-CN"/>
        </w:rPr>
      </w:pPr>
      <w:r>
        <w:rPr>
          <w:lang w:eastAsia="zh-CN"/>
        </w:rPr>
        <w:t>以下 为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公布 的 、 听证会 上部分 业界 代表 的 发言 实录 中国 在 全球 供应链 上 的 作用 不 可 替代 阿曼达</w:t>
      </w:r>
      <w:r>
        <w:t>・</w:t>
      </w:r>
      <w:r>
        <w:rPr>
          <w:lang w:eastAsia="zh-CN"/>
        </w:rPr>
        <w:t>沃克 ( 轮胎 厂商 trans texas tire 执行 副总裁 ) : 目前 提出 的 关税 措施 如果 真正 实施 , 将 导致 我们 企业 破产 、 员工 失业 。</w:t>
      </w:r>
    </w:p>
    <w:p w14:paraId="5AF24DF6">
      <w:pPr>
        <w:rPr>
          <w:lang w:eastAsia="zh-CN"/>
        </w:rPr>
      </w:pPr>
      <w:r>
        <w:rPr>
          <w:lang w:eastAsia="zh-CN"/>
        </w:rPr>
        <w:t>中国 在 我们 这 个 行业 是 一 个 必不可少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1CA5C0B1">
      <w:pPr>
        <w:rPr>
          <w:lang w:eastAsia="zh-CN"/>
        </w:rPr>
      </w:pPr>
      <w:r>
        <w:rPr>
          <w:lang w:eastAsia="zh-CN"/>
        </w:rPr>
        <w:t>因此 , 美国 在 全球 半导体 设备 方面 拥有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, 甚至 与 中国 存在 双边 贸易 顺差 。</w:t>
      </w:r>
    </w:p>
    <w:p w14:paraId="1DDE167A">
      <w:pPr>
        <w:rPr>
          <w:lang w:eastAsia="zh-CN"/>
        </w:rPr>
      </w:pPr>
      <w:r>
        <w:rPr>
          <w:lang w:eastAsia="zh-CN"/>
        </w:rPr>
        <w:t>我们 认为 最 正确 的 做法 应该 是 同 我们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以及 中国 政府 通过 谈判 找到 解决 问题 的 途径 。</w:t>
      </w:r>
    </w:p>
    <w:p w14:paraId="6C11076E">
      <w:pPr>
        <w:rPr>
          <w:lang w:eastAsia="zh-CN"/>
        </w:rPr>
      </w:pPr>
      <w:r>
        <w:rPr>
          <w:lang w:eastAsia="zh-CN"/>
        </w:rPr>
        <w:t>现在 , 给 我们 行业 企业 带来 最 大 损失 的 因素 不 是 市场 竞争 , 不 是 原材料 价格 , 也 不 是 规格 检验 , 而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。</w:t>
      </w:r>
    </w:p>
    <w:p w14:paraId="6457013E">
      <w:pPr>
        <w:rPr>
          <w:lang w:eastAsia="zh-CN"/>
        </w:rPr>
      </w:pPr>
      <w:r>
        <w:rPr>
          <w:lang w:eastAsia="zh-CN"/>
        </w:rPr>
        <w:t>美国 普通 消费者 将 最终 为 关税 买单 杰克</w:t>
      </w:r>
      <w:r>
        <w:t>・</w:t>
      </w:r>
      <w:r>
        <w:rPr>
          <w:lang w:eastAsia="zh-CN"/>
        </w:rPr>
        <w:t>柯尔维 ( 全 美 外国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 全球 贸易 与 创新 副总裁 ) : 加征 关税 将 伤害 美国 消费者 和 工薪 家庭 , 导致 消费者 为 日常 产品 支付 更 多 费用 , 并 降低 零售 利润率 。</w:t>
      </w:r>
    </w:p>
    <w:p w14:paraId="78D79225">
      <w:pPr>
        <w:rPr>
          <w:lang w:eastAsia="zh-CN"/>
        </w:rPr>
      </w:pPr>
      <w:r>
        <w:rPr>
          <w:lang w:eastAsia="zh-CN"/>
        </w:rPr>
        <w:t>我们 希望 不 要 对 从 中国 进口 的 部分 真空 吸尘器 额外 征收 10% 的 关税 , 并 要求 将 这些 产品 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提议 征收 101 条款 关税 的 产品 清单 中 删除 。</w:t>
      </w:r>
    </w:p>
    <w:p w14:paraId="248A6F8E">
      <w:pPr>
        <w:rPr>
          <w:lang w:eastAsia="zh-CN"/>
        </w:rPr>
      </w:pPr>
      <w:r>
        <w:rPr>
          <w:lang w:eastAsia="zh-CN"/>
        </w:rPr>
        <w:t>尼尔</w:t>
      </w:r>
      <w:r>
        <w:t>・</w:t>
      </w:r>
      <w:r>
        <w:rPr>
          <w:lang w:eastAsia="zh-CN"/>
        </w:rPr>
        <w:t>穆尼 ( 猎户座 集团 有限 责任 公司 代表 ) : 美国 政府 说 , 按照 301 条款 征收 关税 是 针对 中国 不当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行为 , 包括 知识 产权 、 技术 转移 和 创新 等 。</w:t>
      </w:r>
    </w:p>
    <w:p w14:paraId="6DE65794">
      <w:pPr>
        <w:rPr>
          <w:lang w:eastAsia="zh-CN"/>
        </w:rPr>
      </w:pPr>
      <w:r>
        <w:rPr>
          <w:lang w:eastAsia="zh-CN"/>
        </w:rPr>
        <w:t>在 我们 企业 所在 的 地板砖 生产 领域 , 由于 中国 劳动力 成本 的 提升 和 环境 标准 的 提高 , 来自 中国 厂商 的 竞争 不仅 不 是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相反 还 对 美国 有利 : 美国 消费者 从 中国 得到 了 有 认证 的 环保型 地板砖 , 而且 质量 一直 在 提高 ; 而 持有 专利权 和 知识 产权 的 美国 企业 , 每 年 也 都 可以 从 中国 得到 一 笔 相当 可观 的 专利费 。</w:t>
      </w:r>
    </w:p>
    <w:p w14:paraId="38BAA890">
      <w:pPr>
        <w:rPr>
          <w:lang w:eastAsia="zh-CN"/>
        </w:rPr>
      </w:pPr>
      <w:r>
        <w:rPr>
          <w:lang w:eastAsia="zh-CN"/>
        </w:rPr>
        <w:t>郭洪 ( 美国 零售 企业 领袖 协会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副总裁 ) : 每 一 天 , 美国 的 零售商 都 在 为数 千万 的 顾客 服务 。</w:t>
      </w:r>
    </w:p>
    <w:p w14:paraId="6BE16BCF">
      <w:pPr>
        <w:rPr>
          <w:lang w:eastAsia="zh-CN"/>
        </w:rPr>
      </w:pPr>
      <w:r>
        <w:rPr>
          <w:lang w:eastAsia="zh-CN"/>
        </w:rPr>
        <w:t>美国 是 世界 领先 技术 公司 的 所在地 , 对 几 个 关键 产品 加征 关税 将 产生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, 削弱 美国 在 技术 创新 方面 的 竞争力 , 包括 围绕 云 技术 、 人工 智能 和 互联网 设备 的 创新 。</w:t>
      </w:r>
    </w:p>
    <w:p w14:paraId="41F1D9B0">
      <w:pPr>
        <w:rPr>
          <w:lang w:eastAsia="zh-CN"/>
        </w:rPr>
      </w:pPr>
      <w:r>
        <w:rPr>
          <w:lang w:eastAsia="zh-CN"/>
        </w:rPr>
        <w:t>【 篇名 】 " 关税 伤害 美国 腹地 " 【 日期 】 2018.09.14 【 来源 】 人民 日报 【 版次 】 第21 版 : 国际 9月 12日 , 由 80多 家 协会 组成 的 "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美国人 联盟 " 表示 , 他们 与 " 支持 自由 贸易 农场主 联盟 " 共同 发 起名 为 " 关税 伤害 美国 腹地 " 的 全国性 游说 活动 , 共同 反对 美国 政府 对 进口 产品 加征 关税 。</w:t>
      </w:r>
    </w:p>
    <w:p w14:paraId="76390795">
      <w:pPr>
        <w:rPr>
          <w:lang w:eastAsia="zh-CN"/>
        </w:rPr>
      </w:pPr>
      <w:r>
        <w:rPr>
          <w:lang w:eastAsia="zh-CN"/>
        </w:rPr>
        <w:t>此前 , 美国 多 家 商业 团体 已 参加 过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代表 办公室 举行 的 公开 听证会 , 提交 过 数千 页 资料 , 用以 反对 美国 政府 对 从 中国 进口 价值 2000亿 美元 的 商品 征收 关税 。</w:t>
      </w:r>
    </w:p>
    <w:p w14:paraId="04E4C662">
      <w:pPr>
        <w:rPr>
          <w:lang w:eastAsia="zh-CN"/>
        </w:rPr>
      </w:pPr>
      <w:r>
        <w:rPr>
          <w:lang w:eastAsia="zh-CN"/>
        </w:rPr>
        <w:t>面对 这 一 重大 升级 , 现在 是 时候 组建 这样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联盟 了 " , 全 美 零售 联合会 负责 政府 关系 的 高级 副总裁 戴维</w:t>
      </w:r>
      <w:r>
        <w:t>・</w:t>
      </w:r>
      <w:r>
        <w:rPr>
          <w:lang w:eastAsia="zh-CN"/>
        </w:rPr>
        <w:t>弗伦奇 表示 。</w:t>
      </w:r>
    </w:p>
    <w:p w14:paraId="579B5CC4">
      <w:pPr>
        <w:rPr>
          <w:lang w:eastAsia="zh-CN"/>
        </w:rPr>
      </w:pPr>
      <w:r>
        <w:rPr>
          <w:lang w:eastAsia="zh-CN"/>
        </w:rPr>
        <w:t>"</w:t>
      </w:r>
    </w:p>
    <w:p w14:paraId="7E42A9C2">
      <w:pPr>
        <w:rPr>
          <w:lang w:eastAsia="zh-CN"/>
        </w:rPr>
      </w:pPr>
      <w:r>
        <w:rPr>
          <w:lang w:eastAsia="zh-CN"/>
        </w:rPr>
        <w:t>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美国人 联盟 " 12日 还 致信 美国 国会 众议院 议长 保罗</w:t>
      </w:r>
      <w:r>
        <w:t>・</w:t>
      </w:r>
      <w:r>
        <w:rPr>
          <w:lang w:eastAsia="zh-CN"/>
        </w:rPr>
        <w:t>瑞安 和 民主党 领袖 南希</w:t>
      </w:r>
      <w:r>
        <w:t>・</w:t>
      </w:r>
      <w:r>
        <w:rPr>
          <w:lang w:eastAsia="zh-CN"/>
        </w:rPr>
        <w:t>佩洛西 , 呼吁 国会 议员 支持 上述 游说 行动 , 并 希望 国会 发挥 对 贸易 政策 的 监督 作用 , 防止 已 加征 的 关税 和 提议 加征 的 更 多 关税 对 美国 工人 、 消费者 和 家庭 造成 进一步 伤害 。</w:t>
      </w:r>
    </w:p>
    <w:p w14:paraId="5E778085">
      <w:pPr>
        <w:rPr>
          <w:lang w:eastAsia="zh-CN"/>
        </w:rPr>
      </w:pPr>
      <w:r>
        <w:rPr>
          <w:lang w:eastAsia="zh-CN"/>
        </w:rPr>
        <w:t>"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美国人 联盟 " 代表 的 行业 十分 广泛 , 涵盖 种植业 、 林业 、 渔业 、 能源 、 零售 、 化工 、 机械 制造 、 服装 鞋 帽 、 交通 运输 、 网络 与 信息 技术 、 商贸 服务 等 。</w:t>
      </w:r>
    </w:p>
    <w:p w14:paraId="298A50B3">
      <w:pPr>
        <w:rPr>
          <w:lang w:eastAsia="zh-CN"/>
        </w:rPr>
      </w:pPr>
      <w:r>
        <w:rPr>
          <w:lang w:eastAsia="zh-CN"/>
        </w:rPr>
        <w:t>全 美 零售 联合会 主席 马修</w:t>
      </w:r>
      <w:r>
        <w:t>・</w:t>
      </w:r>
      <w:r>
        <w:rPr>
          <w:lang w:eastAsia="zh-CN"/>
        </w:rPr>
        <w:t xml:space="preserve">谢 伊 在 声明 中 表示 : " 美国 经济 的 每 一 个 领域 都 将 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中 受损 。</w:t>
      </w:r>
    </w:p>
    <w:p w14:paraId="7F339B7E">
      <w:pPr>
        <w:rPr>
          <w:lang w:eastAsia="zh-CN"/>
        </w:rPr>
      </w:pPr>
      <w:r>
        <w:rPr>
          <w:lang w:eastAsia="zh-CN"/>
        </w:rPr>
        <w:t>他 称 , 对 美国 家庭 、 企业 、 农民 和 工人 而言 , 由于 针锋相对 的 关税 措施 , 他们 面临 着 失业 和 物价 上涨 的 威胁 , 这 正 是 美国 各 行 各 业 联合 起来 放大 普通 美国 民众 声音 、 确保 政府 理解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真实 后果 的 重要 原因 。</w:t>
      </w:r>
    </w:p>
    <w:p w14:paraId="79E1376B">
      <w:pPr>
        <w:rPr>
          <w:lang w:eastAsia="zh-CN"/>
        </w:rPr>
      </w:pPr>
      <w:r>
        <w:rPr>
          <w:lang w:eastAsia="zh-CN"/>
        </w:rPr>
        <w:t>信息 技术 产业 协会 会长 迪恩</w:t>
      </w:r>
      <w:r>
        <w:t>・</w:t>
      </w:r>
      <w:r>
        <w:rPr>
          <w:lang w:eastAsia="zh-CN"/>
        </w:rPr>
        <w:t>加菲尔德 认为 , 美国 政府 " 只 靠 关税 "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策略 正在 失效 , 关税 措施 在 伤害 美国 消费者 、 工人 和 社区 。</w:t>
      </w:r>
    </w:p>
    <w:p w14:paraId="5017ED72">
      <w:pPr>
        <w:rPr>
          <w:lang w:eastAsia="zh-CN"/>
        </w:rPr>
      </w:pPr>
      <w:r>
        <w:rPr>
          <w:lang w:eastAsia="zh-CN"/>
        </w:rPr>
        <w:t>他 表示 , 这个 广泛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联盟 要 为 受到 关税 影响 的 群体 代言 , 确保 在 造成 更 多 经济 伤害 之前 结束 这 场 不 负 责任 的 贸易战 。</w:t>
      </w:r>
    </w:p>
    <w:p w14:paraId="40FD05B5">
      <w:pPr>
        <w:rPr>
          <w:lang w:eastAsia="zh-CN"/>
        </w:rPr>
      </w:pPr>
      <w:r>
        <w:rPr>
          <w:lang w:eastAsia="zh-CN"/>
        </w:rPr>
        <w:t>美国 全 国 渔业 协会 会长 约翰</w:t>
      </w:r>
      <w:r>
        <w:t>・</w:t>
      </w:r>
      <w:r>
        <w:rPr>
          <w:lang w:eastAsia="zh-CN"/>
        </w:rPr>
        <w:t>康纳利 表示 , 海鲜 供应链 的 利润率 很 低 , 对 进口 海鲜 产品 加征 25% 关税 将 会 严重 损害 许多 美国 海鲜 企业 的 业务 , 同时 美国 海鲜 出口商 " 正 感受 到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疼痛 " , 其他 国家 对 美国 海鲜 产品 采取 的 反制 措施 已 造成 该 行业 就业率 下降 。</w:t>
      </w:r>
    </w:p>
    <w:p w14:paraId="45D0BBAF">
      <w:pPr>
        <w:rPr>
          <w:lang w:eastAsia="zh-CN"/>
        </w:rPr>
      </w:pPr>
      <w:r>
        <w:rPr>
          <w:lang w:eastAsia="zh-CN"/>
        </w:rPr>
        <w:t>美国 全国 广播 公司 财经 频道 评论 称 , 白宫 正在 把 关税 当作 一 种 强大 的 谈判 工具 , 试图 用 它 赢得 对 所有 美国人 更 有利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 , 但 多数 经济学家 表示 , 贸易 逆差 不 一定 是 坏事 , 甚至 不 是 衡量 一 国 经济 健康 状况 的 有用 指标 , 因为 贸易 逆差 可以 某 种 程度 上 反映 出 经济 的 活力 和 货币 的 抗压性 , 它 对 降低 进口 成本 有利 。</w:t>
      </w:r>
    </w:p>
    <w:p w14:paraId="73BCF4A0">
      <w:pPr>
        <w:rPr>
          <w:lang w:eastAsia="zh-CN"/>
        </w:rPr>
      </w:pPr>
      <w:r>
        <w:rPr>
          <w:lang w:eastAsia="zh-CN"/>
        </w:rPr>
        <w:t>美国 乔治</w:t>
      </w:r>
      <w:r>
        <w:t>・</w:t>
      </w:r>
      <w:r>
        <w:rPr>
          <w:lang w:eastAsia="zh-CN"/>
        </w:rPr>
        <w:t>梅森 大学 经济学 教授 唐纳德</w:t>
      </w:r>
      <w:r>
        <w:t>・</w:t>
      </w:r>
      <w:r>
        <w:rPr>
          <w:lang w:eastAsia="zh-CN"/>
        </w:rPr>
        <w:t>布德罗 对 本 报 记者 表示 , " 美国 政府 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不仅 给 全球 供应链 及 贸易 体系 带来 风险 , 而且 严重 损害 了 美国 消费者 、 企业 、 农场主 等 群体 的 利益 。</w:t>
      </w:r>
    </w:p>
    <w:p w14:paraId="5C7D985E">
      <w:pPr>
        <w:rPr>
          <w:lang w:eastAsia="zh-CN"/>
        </w:rPr>
      </w:pPr>
      <w:r>
        <w:rPr>
          <w:lang w:eastAsia="zh-CN"/>
        </w:rPr>
        <w:t>李强 说 , 上海 正 按照 中央 要求 , 加快 建设 国际 经济 、 金融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航运 和 科技 创新 中心 , 卓越 的 全球 城市 和 具有 世界 影响力 的 社会主义 现代化 国际 大 都市 , 提升 城市 能级 和 核心 竞争力 。</w:t>
      </w:r>
    </w:p>
    <w:p w14:paraId="594B321A">
      <w:pPr>
        <w:rPr>
          <w:lang w:eastAsia="zh-CN"/>
        </w:rPr>
      </w:pPr>
      <w:r>
        <w:rPr>
          <w:lang w:eastAsia="zh-CN"/>
        </w:rPr>
        <w:t>李鸿忠 说 , 此 次 科恩 先生 专程 来津 出席 夏季 达沃斯 论坛 , 体现 了 您 对 论坛 所 主张 的 推进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经济 全球化 等 观点 的 充分 认同 。</w:t>
      </w:r>
    </w:p>
    <w:p w14:paraId="34CDF520">
      <w:pPr>
        <w:rPr>
          <w:lang w:eastAsia="zh-CN"/>
        </w:rPr>
      </w:pPr>
      <w:r>
        <w:rPr>
          <w:lang w:eastAsia="zh-CN"/>
        </w:rPr>
        <w:t>开放 合作 、 互利 共赢 是 各 国 发展 的 必由之路 , 奉行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不利于 世界 经济 稳定 。</w:t>
      </w:r>
    </w:p>
    <w:p w14:paraId="5C4192C2">
      <w:pPr>
        <w:rPr>
          <w:lang w:eastAsia="zh-CN"/>
        </w:rPr>
      </w:pPr>
      <w:r>
        <w:rPr>
          <w:lang w:eastAsia="zh-CN"/>
        </w:rPr>
        <w:t>挪威奥克拉 集团 主席 斯坦</w:t>
      </w:r>
      <w:r>
        <w:t>・</w:t>
      </w:r>
      <w:r>
        <w:rPr>
          <w:lang w:eastAsia="zh-CN"/>
        </w:rPr>
        <w:t>埃里克</w:t>
      </w:r>
      <w:r>
        <w:t>・</w:t>
      </w:r>
      <w:r>
        <w:rPr>
          <w:lang w:eastAsia="zh-CN"/>
        </w:rPr>
        <w:t xml:space="preserve">哈根 : 在 中 美 </w:t>
      </w:r>
      <w:r>
        <w:rPr>
          <w:lang w:eastAsia="zh-CN"/>
        </w:rPr>
        <w:tab/>
      </w:r>
      <w:r>
        <w:rPr>
          <w:lang w:eastAsia="zh-CN"/>
        </w:rPr>
        <w:t xml:space="preserve">贸易 </w:t>
      </w:r>
      <w:r>
        <w:rPr>
          <w:lang w:eastAsia="zh-CN"/>
        </w:rPr>
        <w:tab/>
      </w:r>
      <w:r>
        <w:rPr>
          <w:lang w:eastAsia="zh-CN"/>
        </w:rPr>
        <w:t>摩擦 的 背景 下 , 欧 美 日 等 发达 国家 开始 了 双边 自贸区 的 谈判 。</w:t>
      </w:r>
    </w:p>
    <w:p w14:paraId="5AA7F6EA">
      <w:pPr>
        <w:rPr>
          <w:lang w:eastAsia="zh-CN"/>
        </w:rPr>
      </w:pPr>
      <w:r>
        <w:rPr>
          <w:lang w:eastAsia="zh-CN"/>
        </w:rPr>
        <w:t>以 WTO 为主 的 全球 现有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治理 体系 面临 极 大 挑战 。</w:t>
      </w:r>
    </w:p>
    <w:p w14:paraId="78B8520F">
      <w:pPr>
        <w:rPr>
          <w:lang w:eastAsia="zh-CN"/>
        </w:rPr>
      </w:pPr>
      <w:r>
        <w:rPr>
          <w:lang w:eastAsia="zh-CN"/>
        </w:rPr>
        <w:t>请问 中国 政府 如何 应对 这 一 变化 , 并 将 采取 什么 措施 维护 中国 的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 国 地位 ?</w:t>
      </w:r>
    </w:p>
    <w:p w14:paraId="52310E99">
      <w:pPr>
        <w:rPr>
          <w:lang w:eastAsia="zh-CN"/>
        </w:rPr>
      </w:pPr>
      <w:r>
        <w:rPr>
          <w:lang w:eastAsia="zh-CN"/>
        </w:rPr>
        <w:t>李克强 : 首先 , 我 认为 双边 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是 两 个 " 轮子 " , 互 为 补充 。</w:t>
      </w:r>
    </w:p>
    <w:p w14:paraId="3F09D4E1">
      <w:pPr>
        <w:rPr>
          <w:lang w:eastAsia="zh-CN"/>
        </w:rPr>
      </w:pPr>
      <w:r>
        <w:rPr>
          <w:lang w:eastAsia="zh-CN"/>
        </w:rPr>
        <w:t>发达 国家 之间 进行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谈判 由来已久 , 发达 国家 也 同 一些 发展中 国家 进行 自由 贸易 谈判 。</w:t>
      </w:r>
    </w:p>
    <w:p w14:paraId="773898A5">
      <w:pPr>
        <w:rPr>
          <w:lang w:eastAsia="zh-CN"/>
        </w:rPr>
      </w:pPr>
      <w:r>
        <w:rPr>
          <w:lang w:eastAsia="zh-CN"/>
        </w:rPr>
        <w:t>中国 作为 一 个 发展中 国家 , 我们 也 同 一些 国家 进行 双边 的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。</w:t>
      </w:r>
    </w:p>
    <w:p w14:paraId="5144FB22">
      <w:pPr>
        <w:rPr>
          <w:lang w:eastAsia="zh-CN"/>
        </w:rPr>
      </w:pPr>
      <w:r>
        <w:rPr>
          <w:lang w:eastAsia="zh-CN"/>
        </w:rPr>
        <w:t>只要 是 符合 全球化 趋势 、 符合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基本 规则 , 中国 始终 抱 着 欢迎 的 态度 , 而且 愿意 看到 积极 的 成果 。</w:t>
      </w:r>
    </w:p>
    <w:p w14:paraId="5E6337AB">
      <w:pPr>
        <w:rPr>
          <w:lang w:eastAsia="zh-CN"/>
        </w:rPr>
      </w:pPr>
      <w:r>
        <w:rPr>
          <w:lang w:eastAsia="zh-CN"/>
        </w:rPr>
        <w:t>但是 , 在 当前 形势 下 , 我们 也 不 能 忽视 , 国际 上 的确 存在 着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抬头 的 问题 , 存在 着 多边 贸易 规则 的 基础 受到 一定 动摇 的 问题 。</w:t>
      </w:r>
    </w:p>
    <w:p w14:paraId="1F5B7FAD">
      <w:pPr>
        <w:rPr>
          <w:lang w:eastAsia="zh-CN"/>
        </w:rPr>
      </w:pPr>
      <w:r>
        <w:rPr>
          <w:lang w:eastAsia="zh-CN"/>
        </w:rPr>
        <w:t>我们 认为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是 世界 绝大多数 国家 共同 协商 并 履行 多 年 的 , 这 个 规则 的 基础 就 是 要 维护 自由 贸易 。</w:t>
      </w:r>
    </w:p>
    <w:p w14:paraId="143DE08C">
      <w:pPr>
        <w:rPr>
          <w:lang w:eastAsia="zh-CN"/>
        </w:rPr>
      </w:pPr>
      <w:r>
        <w:rPr>
          <w:lang w:eastAsia="zh-CN"/>
        </w:rPr>
        <w:t>不论 什么样 的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, 都 应该 维护 多边 贸易 的 最 基本 规则 。</w:t>
      </w:r>
    </w:p>
    <w:p w14:paraId="24DC2664">
      <w:pPr>
        <w:rPr>
          <w:lang w:eastAsia="zh-CN"/>
        </w:rPr>
      </w:pPr>
      <w:r>
        <w:rPr>
          <w:lang w:eastAsia="zh-CN"/>
        </w:rPr>
        <w:t>人类 最近 几十 年 来 可以 说 在 物质 成就 上 取得 了 巨大 的 、 长足 的 进步 , 很 大 程度 上 得益于 一 个 和平 的 国际 环境 、 一 个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基本 规则 。</w:t>
      </w:r>
    </w:p>
    <w:p w14:paraId="2CB98167">
      <w:pPr>
        <w:rPr>
          <w:lang w:eastAsia="zh-CN"/>
        </w:rPr>
      </w:pPr>
      <w:r>
        <w:rPr>
          <w:lang w:eastAsia="zh-CN"/>
        </w:rPr>
        <w:t>当然 , 并不 是 说 现有 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就 不 可以 改进 了 , 不 可以 进行 改革 了 。</w:t>
      </w:r>
    </w:p>
    <w:p w14:paraId="63A6134C">
      <w:pPr>
        <w:rPr>
          <w:lang w:eastAsia="zh-CN"/>
        </w:rPr>
      </w:pPr>
      <w:r>
        <w:rPr>
          <w:lang w:eastAsia="zh-CN"/>
        </w:rPr>
        <w:t>在 推进 全球化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过程 中 , 确实 存在 着 这样 那样 的 问题 , 对 此 有些 国家 有 抱怨 , 那么 大家 可以 坐 下来 谈 。</w:t>
      </w:r>
    </w:p>
    <w:p w14:paraId="753F445D">
      <w:pPr>
        <w:rPr>
          <w:lang w:eastAsia="zh-CN"/>
        </w:rPr>
      </w:pPr>
      <w:r>
        <w:rPr>
          <w:lang w:eastAsia="zh-CN"/>
        </w:rPr>
        <w:t>谈 , 可以 让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更加 适合 全球 发展 的 需要 , 更加 适合 包容 增长 的 需要 。</w:t>
      </w:r>
    </w:p>
    <w:p w14:paraId="172EAA5C">
      <w:pPr>
        <w:rPr>
          <w:lang w:eastAsia="zh-CN"/>
        </w:rPr>
      </w:pPr>
      <w:r>
        <w:rPr>
          <w:lang w:eastAsia="zh-CN"/>
        </w:rPr>
        <w:t>谈 和 改革 都 不 是 " 另起炉灶 " , 而 是 应该 在 原有 的 基础 上 对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进行 完善 。</w:t>
      </w:r>
    </w:p>
    <w:p w14:paraId="744A4796">
      <w:pPr>
        <w:rPr>
          <w:lang w:eastAsia="zh-CN"/>
        </w:rPr>
      </w:pPr>
      <w:r>
        <w:rPr>
          <w:lang w:eastAsia="zh-CN"/>
        </w:rPr>
        <w:t>现在 中国 的确 是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大 国 。</w:t>
      </w:r>
    </w:p>
    <w:p w14:paraId="60A94039">
      <w:pPr>
        <w:rPr>
          <w:lang w:eastAsia="zh-CN"/>
        </w:rPr>
      </w:pPr>
      <w:r>
        <w:rPr>
          <w:lang w:eastAsia="zh-CN"/>
        </w:rPr>
        <w:t>我们 也 确实 保持 着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顺差 。</w:t>
      </w:r>
    </w:p>
    <w:p w14:paraId="5811B8ED">
      <w:pPr>
        <w:rPr>
          <w:lang w:eastAsia="zh-CN"/>
        </w:rPr>
      </w:pPr>
      <w:r>
        <w:rPr>
          <w:lang w:eastAsia="zh-CN"/>
        </w:rPr>
        <w:t>当然 , 这 并不 是 我们 所 追求 的 , 我们 希望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发展 。</w:t>
      </w:r>
    </w:p>
    <w:p w14:paraId="3AF03D5B">
      <w:pPr>
        <w:rPr>
          <w:lang w:eastAsia="zh-CN"/>
        </w:rPr>
      </w:pPr>
      <w:r>
        <w:rPr>
          <w:lang w:eastAsia="zh-CN"/>
        </w:rPr>
        <w:t>但 与此同时 , 中国 的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逆差 , 而且 逆差 在 逐年 地 增大 , 这 其中 就 包括 金融 。</w:t>
      </w:r>
    </w:p>
    <w:p w14:paraId="2D6E9D0F">
      <w:pPr>
        <w:rPr>
          <w:lang w:eastAsia="zh-CN"/>
        </w:rPr>
      </w:pPr>
      <w:r>
        <w:rPr>
          <w:lang w:eastAsia="zh-CN"/>
        </w:rPr>
        <w:t>我们 的 选择 是 前者 , 即便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会 继续 出现 更 大 的 逆差 , 中国 也 要 坚定不移 地 开放 服务业 。</w:t>
      </w:r>
    </w:p>
    <w:p w14:paraId="078C097E">
      <w:pPr>
        <w:rPr>
          <w:lang w:eastAsia="zh-CN"/>
        </w:rPr>
      </w:pPr>
      <w:r>
        <w:rPr>
          <w:lang w:eastAsia="zh-CN"/>
        </w:rPr>
        <w:t>美方 一意孤行 , 导致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不断 升级 。</w:t>
      </w:r>
    </w:p>
    <w:p w14:paraId="2254CD5D">
      <w:pPr>
        <w:rPr>
          <w:lang w:eastAsia="zh-CN"/>
        </w:rPr>
      </w:pPr>
      <w:r>
        <w:rPr>
          <w:lang w:eastAsia="zh-CN"/>
        </w:rPr>
        <w:t>为 捍卫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多边 体制 , 捍卫 自身 合法 权益 , 中方 不得不 对 已 公布 的 约 600亿 美元 清单 商品 实施 加征 关税 措施 。</w:t>
      </w:r>
    </w:p>
    <w:p w14:paraId="2A57312B">
      <w:pPr>
        <w:rPr>
          <w:lang w:eastAsia="zh-CN"/>
        </w:rPr>
      </w:pPr>
      <w:r>
        <w:rPr>
          <w:lang w:eastAsia="zh-CN"/>
        </w:rPr>
        <w:t>中方 再次 重申 , 实施 上述 加征 关税 措施 的 目的 是 遏制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, 是 对 美方 单边主义 、 贸易 保护 主义 的 被迫 回应 , 中方 希望 美方 停止 贸易 摩擦 , 中 美 双方 通过 平等 、 诚信 、 务实 的 对话 , 相互 尊重 , 共同 维护 互利 共赢 的 双边 经贸 关系 大局 , 共同 维护 自由 贸易 原则 和 多边 贸易 体制 , 共同 促进 世界 经济 的 繁荣 与 发展 。</w:t>
      </w:r>
    </w:p>
    <w:p w14:paraId="6E0603ED">
      <w:pPr>
        <w:rPr>
          <w:lang w:eastAsia="zh-CN"/>
        </w:rPr>
      </w:pPr>
      <w:r>
        <w:rPr>
          <w:lang w:eastAsia="zh-CN"/>
        </w:rPr>
        <w:t>( 对话 交流 实录 见 第二 版 ) 李克强 就 中国 金融 开放 、 知识 产权 保护 、 减税 降费 、 创新 创业 、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改革 等 问题 回答 了 提问 。</w:t>
      </w:r>
    </w:p>
    <w:p w14:paraId="77D19BF9">
      <w:pPr>
        <w:rPr>
          <w:lang w:eastAsia="zh-CN"/>
        </w:rPr>
      </w:pPr>
      <w:r>
        <w:rPr>
          <w:lang w:eastAsia="zh-CN"/>
        </w:rPr>
        <w:t>关于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改革 , 李克强 指出 , 当前 形势 下 , 贸易 保护 主义 抬头 , 多边 贸易 规则 基础 受到 一定 动摇 。</w:t>
      </w:r>
    </w:p>
    <w:p w14:paraId="3F59897B">
      <w:pPr>
        <w:rPr>
          <w:lang w:eastAsia="zh-CN"/>
        </w:rPr>
      </w:pPr>
      <w:r>
        <w:rPr>
          <w:lang w:eastAsia="zh-CN"/>
        </w:rPr>
        <w:t>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为 核心 的 多边 贸易 体制 及 其 规则 , 是 各 国 共同 协商 建立 的 , 基础 就 是 要 维护 自由 贸易 。</w:t>
      </w:r>
    </w:p>
    <w:p w14:paraId="68FC0E6B">
      <w:pPr>
        <w:rPr>
          <w:lang w:eastAsia="zh-CN"/>
        </w:rPr>
      </w:pPr>
      <w:r>
        <w:rPr>
          <w:lang w:eastAsia="zh-CN"/>
        </w:rPr>
        <w:t>虽然 世贸 组织 也 需要 必要 的 改革 , 但 不 是 " 另起炉灶 "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的 方向 不 能 变 。</w:t>
      </w:r>
    </w:p>
    <w:p w14:paraId="28C21DCD">
      <w:pPr>
        <w:rPr>
          <w:lang w:eastAsia="zh-CN"/>
        </w:rPr>
      </w:pPr>
      <w:r>
        <w:rPr>
          <w:lang w:eastAsia="zh-CN"/>
        </w:rPr>
        <w:t>【 篇名 】 中 美 智库 围绕 经贸 摩擦 深入 对话 【 日期 】 2018.09.21 【 来源 】 人民 日报 【 版次 】 第02 版 : 要闻 9月 17日 至 19日 , 中 美 高端 智库 在 美国 华盛顿 和 芝加哥 两 地 , 就 中 美 经贸 关系 发展 及 如何 缓解 两 国 当前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进行 了 深入 探讨 。</w:t>
      </w:r>
    </w:p>
    <w:p w14:paraId="39FE0FC6">
      <w:pPr>
        <w:rPr>
          <w:lang w:eastAsia="zh-CN"/>
        </w:rPr>
      </w:pPr>
      <w:r>
        <w:rPr>
          <w:lang w:eastAsia="zh-CN"/>
        </w:rPr>
        <w:t>双方 学者 认为 , 美国 政府 不断 对 中国 商品 加征 关税 无助于 解决 两 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并 将 削弱 以 规则 为 基础 的 多边 贸易 体系 , 对话 磋商 才 是 解决 问题 的 正确 出路 。</w:t>
      </w:r>
    </w:p>
    <w:p w14:paraId="62AFF1A6">
      <w:pPr>
        <w:rPr>
          <w:lang w:eastAsia="zh-CN"/>
        </w:rPr>
      </w:pPr>
      <w:r>
        <w:rPr>
          <w:lang w:eastAsia="zh-CN"/>
        </w:rPr>
        <w:t>美方 学者 认为 , 美 中 经济 对 全球 经济 影响 巨大 , 两 国 应 超越 当前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合作 应对 挑战 , 共同 承担 领导 角色 , 推动 世贸 组织 、 国际 货币 基金 组织 等 重要 国际 机构 改革 , 不断 完善 全球 经济 治理 体系 。</w:t>
      </w:r>
    </w:p>
    <w:p w14:paraId="12D65B87">
      <w:pPr>
        <w:rPr>
          <w:lang w:eastAsia="zh-CN"/>
        </w:rPr>
      </w:pPr>
      <w:r>
        <w:rPr>
          <w:lang w:eastAsia="zh-CN"/>
        </w:rPr>
        <w:t>就 美国 政府 日前 宣布 的 新 一 轮 对 华 关税 措施 , 中方 代表 强调 , 中国 政府 对 美国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的 态度 一直 是 明确 和 坚定 的 。</w:t>
      </w:r>
    </w:p>
    <w:p w14:paraId="448204F0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 是 良性 竞争 , 不 符合 中 美 两 国 人民 的 根本 利益 , 美国 也 不 可能 实现 发起 贸易战 的 目的 。</w:t>
      </w:r>
    </w:p>
    <w:p w14:paraId="4B043C2F">
      <w:pPr>
        <w:rPr>
          <w:lang w:eastAsia="zh-CN"/>
        </w:rPr>
      </w:pPr>
      <w:r>
        <w:rPr>
          <w:lang w:eastAsia="zh-CN"/>
        </w:rPr>
        <w:t>彼得森 国际 经济 研究所 所长 亚当</w:t>
      </w:r>
      <w:r>
        <w:t>・</w:t>
      </w:r>
      <w:r>
        <w:rPr>
          <w:lang w:eastAsia="zh-CN"/>
        </w:rPr>
        <w:t>波森 表示 , 美国 政府 加征 关税 的 策略 并 不 能 解决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也 无法 提高 美国 企业 竞争力 , 反而 会 削弱 美国 低 收入 群体 的 购买力 , 长期 来看 还 将 损害 世界 贸易 体系 。</w:t>
      </w:r>
    </w:p>
    <w:p w14:paraId="7C85BE79">
      <w:pPr>
        <w:rPr>
          <w:lang w:eastAsia="zh-CN"/>
        </w:rPr>
      </w:pPr>
      <w:r>
        <w:rPr>
          <w:lang w:eastAsia="zh-CN"/>
        </w:rPr>
        <w:t>高峰 表示 , 可以 看出 , 美国 的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举措 , 伤害 的 不仅 是 中 美 两 国 的 企业 和 消费者 的 利益 , 更 是 全球 产业链 和 供应链 的 安全 。</w:t>
      </w:r>
    </w:p>
    <w:p w14:paraId="31E91B46">
      <w:pPr>
        <w:rPr>
          <w:lang w:eastAsia="zh-CN"/>
        </w:rPr>
      </w:pPr>
      <w:r>
        <w:rPr>
          <w:lang w:eastAsia="zh-CN"/>
        </w:rPr>
        <w:t>【 篇名 】 "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损害 全球 供应链 " 【 日期 】 2018.09.21 【 来源 】 人民 日报 【 版次 】 第21 版 : 国际 国际 货币 基金 组织 最近 的 一 项 研究 指出 , 美国 同 其他 经济体 的 贸易 争端 可能 会 造成 2020年 全球 经济 增速 放缓 , 造成 4100亿 美元 的 潜在 损失 , 同时 美国 经济 自身 在 不断 升级 的 关税 战 中 也 十分 脆弱 。</w:t>
      </w:r>
    </w:p>
    <w:p w14:paraId="56C814E2">
      <w:pPr>
        <w:rPr>
          <w:lang w:eastAsia="zh-CN"/>
        </w:rPr>
      </w:pPr>
      <w:r>
        <w:rPr>
          <w:lang w:eastAsia="zh-CN"/>
        </w:rPr>
        <w:t>该 组织 认为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会 阻碍 投资 , 抬高 商品 价格 , 扰乱 全球 供应链 , 并 减缓 新 技术 的 传播 , 从而 降低 生产率 。</w:t>
      </w:r>
    </w:p>
    <w:p w14:paraId="54D614BE">
      <w:pPr>
        <w:rPr>
          <w:lang w:eastAsia="zh-CN"/>
        </w:rPr>
      </w:pPr>
      <w:r>
        <w:rPr>
          <w:lang w:eastAsia="zh-CN"/>
        </w:rPr>
        <w:t>除了 国际 机构 的 指责 , 美国 政府 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也 遭到 了 美国 舆论 和 各界 人士 的 强烈 反对 。</w:t>
      </w:r>
    </w:p>
    <w:p w14:paraId="33E6936B">
      <w:pPr>
        <w:rPr>
          <w:lang w:eastAsia="zh-CN"/>
        </w:rPr>
      </w:pPr>
      <w:r>
        <w:rPr>
          <w:lang w:eastAsia="zh-CN"/>
        </w:rPr>
        <w:t>经济学家 还 担心 ,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策略 可能 会 破坏 全球 经济 复苏 。</w:t>
      </w:r>
    </w:p>
    <w:p w14:paraId="2FB233E8">
      <w:pPr>
        <w:rPr>
          <w:lang w:eastAsia="zh-CN"/>
        </w:rPr>
      </w:pPr>
      <w:r>
        <w:rPr>
          <w:lang w:eastAsia="zh-CN"/>
        </w:rPr>
        <w:t>美国 乔治</w:t>
      </w:r>
      <w:r>
        <w:t>・</w:t>
      </w:r>
      <w:r>
        <w:rPr>
          <w:lang w:eastAsia="zh-CN"/>
        </w:rPr>
        <w:t>梅森 大学 经济学 教授 唐纳德</w:t>
      </w:r>
      <w:r>
        <w:t>・</w:t>
      </w:r>
      <w:r>
        <w:rPr>
          <w:lang w:eastAsia="zh-CN"/>
        </w:rPr>
        <w:t>布德罗 对 本 报 记者 表示 , "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是 全球 经济 齿轮 中 的 沙子 , 引发 了 全球 贸易 关系 越发 紧张 , 除了 对 美国 自身 经济 带来 伤害 之外 , 对 全球 经济 也 造成 损害 " 。</w:t>
      </w:r>
    </w:p>
    <w:p w14:paraId="627E226C">
      <w:pPr>
        <w:rPr>
          <w:lang w:eastAsia="zh-CN"/>
        </w:rPr>
      </w:pPr>
      <w:r>
        <w:rPr>
          <w:lang w:eastAsia="zh-CN"/>
        </w:rPr>
        <w:t>布德罗 认为 , 有 观点 认为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既 是 中国 进行 " 不 公平 " 贸易 的 证据 , 也 是 美国 经济 损失 ( 包括 失业 ) 的 一 个 来源 , 这 是 错误 的 。</w:t>
      </w:r>
    </w:p>
    <w:p w14:paraId="1BFB6C98">
      <w:pPr>
        <w:rPr>
          <w:lang w:eastAsia="zh-CN"/>
        </w:rPr>
      </w:pPr>
      <w:r>
        <w:rPr>
          <w:lang w:eastAsia="zh-CN"/>
        </w:rPr>
        <w:t>首先 , 在 一 个 两 国 以上 的 世界 里 , 没有 理由 期待 任何 一 对 国家 之间 会 有 完全 " 平衡 "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1781B127">
      <w:pPr>
        <w:rPr>
          <w:lang w:eastAsia="zh-CN"/>
        </w:rPr>
      </w:pPr>
      <w:r>
        <w:rPr>
          <w:lang w:eastAsia="zh-CN"/>
        </w:rPr>
        <w:t>第二 , 美国 对 其他 国家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可能 是 美国 经济 决策 失误 的 征兆 , 但 又 不 止于 此 。</w:t>
      </w:r>
    </w:p>
    <w:p w14:paraId="6575E5E7">
      <w:pPr>
        <w:rPr>
          <w:lang w:eastAsia="zh-CN"/>
        </w:rPr>
      </w:pPr>
      <w:r>
        <w:rPr>
          <w:lang w:eastAsia="zh-CN"/>
        </w:rPr>
        <w:t>如果 美国 希望 解决 与 其他 经济体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纠纷 , 应该 诉诸 双边 或 多边 贸易 谈判 。</w:t>
      </w:r>
    </w:p>
    <w:p w14:paraId="7701CCB8">
      <w:pPr>
        <w:rPr>
          <w:lang w:eastAsia="zh-CN"/>
        </w:rPr>
      </w:pPr>
      <w:r>
        <w:rPr>
          <w:lang w:eastAsia="zh-CN"/>
        </w:rPr>
        <w:t>" 历史 告诉 我们 , 单方面 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行动 无法 让 他人 妥协 " 。</w:t>
      </w:r>
    </w:p>
    <w:p w14:paraId="1B17AE13">
      <w:pPr>
        <w:rPr>
          <w:lang w:eastAsia="zh-CN"/>
        </w:rPr>
      </w:pPr>
      <w:r>
        <w:rPr>
          <w:lang w:eastAsia="zh-CN"/>
        </w:rPr>
        <w:t>布朗 大学 沃森 国际 与 公共 事务 研究所 高级 研究员 傅立民 认为 , " 美国 政府 认为 , 通过 将 美国 经济 ' 去 全球化 ' 能 重振 制造业 、 提供 更 多 工作 岗位 , 但 事实上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损害 全球 供应链 。</w:t>
      </w:r>
    </w:p>
    <w:p w14:paraId="767DD2DC">
      <w:pPr>
        <w:rPr>
          <w:lang w:eastAsia="zh-CN"/>
        </w:rPr>
      </w:pPr>
      <w:r>
        <w:rPr>
          <w:lang w:eastAsia="zh-CN"/>
        </w:rPr>
        <w:t>联合国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发展 会议 秘书长 穆希萨</w:t>
      </w:r>
      <w:r>
        <w:t>・</w:t>
      </w:r>
      <w:r>
        <w:rPr>
          <w:lang w:eastAsia="zh-CN"/>
        </w:rPr>
        <w:t>基图 伊 撰文 指出 , 主要 经济体 发生 贸易 冲突 , 发展中 国家 将 受到 重创 。</w:t>
      </w:r>
    </w:p>
    <w:p w14:paraId="540F3875">
      <w:pPr>
        <w:rPr>
          <w:lang w:eastAsia="zh-CN"/>
        </w:rPr>
      </w:pPr>
      <w:r>
        <w:rPr>
          <w:lang w:eastAsia="zh-CN"/>
        </w:rPr>
        <w:t>自 1947年 关税 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总协定 生效 以来 , 全球 执行 的 关税 平均值 下降 了 85% , 这 正 是 多边 合作 以及 全球 贸易 谈判 的 结果 , 但 贸易战 可能 破坏 多边 贸易 体系 , 并 将 给 世界 最 贫困 国家 造成 重创 。</w:t>
      </w:r>
    </w:p>
    <w:p w14:paraId="199AEFDA">
      <w:pPr>
        <w:rPr>
          <w:lang w:eastAsia="zh-CN"/>
        </w:rPr>
      </w:pPr>
      <w:r>
        <w:rPr>
          <w:lang w:eastAsia="zh-CN"/>
        </w:rPr>
        <w:t>负责 政策 与 战略 事务 的 亚洲 基础 设施 投资 银行 副行长 约 阿希姆</w:t>
      </w:r>
      <w:r>
        <w:t>・</w:t>
      </w:r>
      <w:r>
        <w:rPr>
          <w:lang w:eastAsia="zh-CN"/>
        </w:rPr>
        <w:t>艾姆斯伯格 表示 , 大量 亚洲 国家 的 发展 历程 表明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对于 一 国 经济 发展 有 巨大 推动 作用 , " 任何 限制 贸易 、 增加 壁垒 的 做法 都 不 符合 当今 时代 的 要求 " 。</w:t>
      </w:r>
    </w:p>
    <w:p w14:paraId="67F044B3">
      <w:pPr>
        <w:rPr>
          <w:lang w:eastAsia="zh-CN"/>
        </w:rPr>
      </w:pPr>
      <w:r>
        <w:rPr>
          <w:lang w:eastAsia="zh-CN"/>
        </w:rPr>
        <w:t>【 篇名 】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给 世界 经济 增添 下行 风险 ( 外媒 看 世界 ) 【 日期 】 2018.09.21 【 来源 】 人民 日报 【 版次 】 第01 版 : 要 闻 美国 政府 无视 国内 和 国际 舆论 的 反对 声音 , 近来 再次 对 中国 输 美 商品 采取 关税 升级 措施 。</w:t>
      </w:r>
    </w:p>
    <w:p w14:paraId="1B489927">
      <w:pPr>
        <w:rPr>
          <w:lang w:eastAsia="zh-CN"/>
        </w:rPr>
      </w:pPr>
      <w:r>
        <w:rPr>
          <w:lang w:eastAsia="zh-CN"/>
        </w:rPr>
        <w:t>国际 舆论 普遍 担心 , 美国 采取 的 单边主义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给 世界 经济 增添 下行 风险 , 同时 将 给 美国 消费者 和 生产者 带来 更 大 损害 , 是 典型 的 损人 不 利己 行为 。</w:t>
      </w:r>
    </w:p>
    <w:p w14:paraId="4B282776">
      <w:pPr>
        <w:rPr>
          <w:lang w:eastAsia="zh-CN"/>
        </w:rPr>
      </w:pPr>
      <w:r>
        <w:rPr>
          <w:lang w:eastAsia="zh-CN"/>
        </w:rPr>
        <w:t>美国 零售业 领导者 协会 负责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副总裁 表示 : " 对于 向 美国 消费者 每 天 购买 的 数百万 种 产品 加征 关税 的 决定 , 我们 感到 极其 失望 。</w:t>
      </w:r>
    </w:p>
    <w:p w14:paraId="5E7EBFD8">
      <w:pPr>
        <w:rPr>
          <w:lang w:eastAsia="zh-CN"/>
        </w:rPr>
      </w:pPr>
      <w:r>
        <w:rPr>
          <w:lang w:eastAsia="zh-CN"/>
        </w:rPr>
        <w:t>沃尔沃 汽车 公司 首席 执行官 萨缪尔森 表示 ,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和 限制 " 将 阻止 他们 创造 " 计划 中 的 就业 机会 " 。</w:t>
      </w:r>
    </w:p>
    <w:p w14:paraId="3F92A37A">
      <w:pPr>
        <w:rPr>
          <w:lang w:eastAsia="zh-CN"/>
        </w:rPr>
      </w:pPr>
      <w:r>
        <w:rPr>
          <w:lang w:eastAsia="zh-CN"/>
        </w:rPr>
        <w:t>" 俄亥俄州 的 大豆 种植者 吉布斯 对 美国 《 新闻 周刊 》 表示 ,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 这里 的 大豆 种植者 造成 了 毁灭性 影响 " " 我们 的 价格 下降 了 20% " 。</w:t>
      </w:r>
    </w:p>
    <w:p w14:paraId="77964945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注定 失败 " 比 加征 关税 对 美国 负面 影响 更 令 人 担忧 的 , 是 美国 政府 不 负 责任 的 行为 将 对 全球 经济 产生 的 冲击 。</w:t>
      </w:r>
    </w:p>
    <w:p w14:paraId="5B85E6FB">
      <w:pPr>
        <w:rPr>
          <w:lang w:eastAsia="zh-CN"/>
        </w:rPr>
      </w:pPr>
      <w:r>
        <w:rPr>
          <w:lang w:eastAsia="zh-CN"/>
        </w:rPr>
        <w:t>《 日本 经济 新闻 》 文章 称 , 由 美国 政府 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连锁 反应 可能 在 全球 范围 内 筑起 高墙 。</w:t>
      </w:r>
    </w:p>
    <w:p w14:paraId="3AFB2265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注定 失败 。</w:t>
      </w:r>
    </w:p>
    <w:p w14:paraId="30ED11BA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《 华盛顿 邮报 》 从 经济 周期 的 角度 分析 认为 , 美元 升值 将 扩大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美国 使 自身 陷入 了 一 场 " 没有 胜利 的 冲突 " 。</w:t>
      </w:r>
    </w:p>
    <w:p w14:paraId="11CDD434">
      <w:pPr>
        <w:rPr>
          <w:lang w:eastAsia="zh-CN"/>
        </w:rPr>
      </w:pPr>
      <w:r>
        <w:rPr>
          <w:lang w:eastAsia="zh-CN"/>
        </w:rPr>
        <w:t>文章 认为 , 美国 总统 死死 抱住 一 个 " 错误 信念 " , 那 就 是 收窄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中心 政策 目标 , 而 贸易战 是 达到 这 一 目标 的 途径 。</w:t>
      </w:r>
    </w:p>
    <w:p w14:paraId="20529B3F">
      <w:pPr>
        <w:rPr>
          <w:lang w:eastAsia="zh-CN"/>
        </w:rPr>
      </w:pPr>
      <w:r>
        <w:rPr>
          <w:lang w:eastAsia="zh-CN"/>
        </w:rPr>
        <w:t>法国 《 回声报 》 社评 文章 认为 , " 美国 是 在 世界 范围 内 制造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混乱 。</w:t>
      </w:r>
    </w:p>
    <w:p w14:paraId="1C1A76E3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美方 制裁 措施 主要 包括 : 拒绝 颁发 出口 许可证 ; 禁止 在 美 司法 管辖 下 进行 外汇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; 禁止 通过 美 金融 系统 进行 交易 ; 冻结 所有 在 美 司法 管辖 内 的 资产 和 利益 ; 对 中央 军委 装备 发展部 负责人 实施 制裁 , 包括 实施 签证 禁令 等 。</w:t>
      </w:r>
    </w:p>
    <w:p w14:paraId="3E4FA261">
      <w:pPr>
        <w:rPr>
          <w:lang w:eastAsia="zh-CN"/>
        </w:rPr>
      </w:pPr>
      <w:r>
        <w:rPr>
          <w:lang w:eastAsia="zh-CN"/>
        </w:rPr>
        <w:t>白皮书 全 文 约 1.6万 字 , 除 前言 外 , 共 包括 六 个 部分 , 分别 是 中 美 经贸 合作 互利 共赢 、 中 美 经贸 关系 的 事实 、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、 美国 政府 的 贸易 霸凌 主义  行为 、 美国 政府 不 当做法 对 世界 经济 发展 的 危害 、 中国 的 立场 。</w:t>
      </w:r>
    </w:p>
    <w:p w14:paraId="1F8D56B5">
      <w:pPr>
        <w:rPr>
          <w:lang w:eastAsia="zh-CN"/>
        </w:rPr>
      </w:pPr>
      <w:r>
        <w:rPr>
          <w:lang w:eastAsia="zh-CN"/>
        </w:rPr>
        <w:t>白皮书 说 , 面对 这 种 局面 , 中国 从 维护 两 国 共同 利益 和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大局 出发 , 坚持 通过 对话 协商 解决 争议 的 基本 原则 , 以 最 大 的 耐心 和 诚意 回应 美国 关切 , 以 求同存异 的 态度 妥善 处理 分歧 , 克服 各 种 困难 , 同 美国 开展 多 轮 对话 磋商 , 提出 务实 解决 方案 , 为 稳定 双边 经贸 关系 作出 了 艰苦 努力 。</w:t>
      </w:r>
    </w:p>
    <w:p w14:paraId="0C442397">
      <w:pPr>
        <w:rPr>
          <w:lang w:eastAsia="zh-CN"/>
        </w:rPr>
      </w:pPr>
      <w:r>
        <w:rPr>
          <w:lang w:eastAsia="zh-CN"/>
        </w:rPr>
        <w:t>然而 , 美国 出尔反尔 、 不断 发难 , 导致 中 美 经贸 摩擦 在 短 时间 内 持续 升级 , 使 两 国 政府 和 人民 多 年 努力 培养 起来 的 中 美 经贸 关系 受到 极 大 损害 , 也 使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和 自由 贸易 原则 遭遇 严重 威胁 。</w:t>
      </w:r>
    </w:p>
    <w:p w14:paraId="2D16166C">
      <w:pPr>
        <w:rPr>
          <w:lang w:eastAsia="zh-CN"/>
        </w:rPr>
      </w:pPr>
      <w:r>
        <w:rPr>
          <w:lang w:eastAsia="zh-CN"/>
        </w:rPr>
        <w:t>【 篇名 】 关于 中 美 经贸 摩擦 的 事实 与 中方 立场 【 日期 】 2018.09.25 【 来源 】 人民 日报 【 版次 】 第17 版 : 文件 目录 前言 一 、 中 美 经贸 合作 互利 共赢二 、 中 美 经贸 关系 的 事实 三 、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四 、 美国 政府 的 贸易 霸凌 主义  行为 五 、 美国 政府 不 当做法 对 世界 经济 发展 的 危害 六 、 中国 的 立场 前言 中国 是 世界 上 最 大 的 发展 中 国家 , 美国 是 世界 上 最 大 的 发达 国家 。</w:t>
      </w:r>
    </w:p>
    <w:p w14:paraId="2FFF44B4">
      <w:pPr>
        <w:rPr>
          <w:lang w:eastAsia="zh-CN"/>
        </w:rPr>
      </w:pPr>
      <w:r>
        <w:rPr>
          <w:lang w:eastAsia="zh-CN"/>
        </w:rPr>
        <w:t>特别是 进入 新 世纪 以来 , 在 经济 全球化 快速 发展 过程 中 , 中 美 两 国 遵循 双边 协定 和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等 多边 规则 , 拓展 深化 经贸 合作 , 基于 比较 优势 和 市场 选择 形成 了 结构 高度 互补 、 利益 深度 交融 的 互利 共赢 关系 。</w:t>
      </w:r>
    </w:p>
    <w:p w14:paraId="6EFB8CD9">
      <w:pPr>
        <w:rPr>
          <w:lang w:eastAsia="zh-CN"/>
        </w:rPr>
      </w:pPr>
      <w:r>
        <w:rPr>
          <w:lang w:eastAsia="zh-CN"/>
        </w:rPr>
        <w:t>面对 这 种 局面 , 中国 从 维护 两 国 共同 利益 和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大局 出发 , 坚持 通过 对话 协商 解决 争议 的 基本 原则 , 以 最 大 的 耐心 和 诚意 回应 美国 关切 , 以 求同存异 的 态度 妥善 处理 分歧 , 克服 各 种 困难 , 同 美国 开展 多 轮 对话 磋商 , 提出 务实 解决 方案 , 为 稳定 双边 经贸 关系 作出 了 艰苦 努力 。</w:t>
      </w:r>
    </w:p>
    <w:p w14:paraId="06CE4F14">
      <w:pPr>
        <w:rPr>
          <w:lang w:eastAsia="zh-CN"/>
        </w:rPr>
      </w:pPr>
      <w:r>
        <w:rPr>
          <w:lang w:eastAsia="zh-CN"/>
        </w:rPr>
        <w:t>然而 , 美国 出尔反尔 、 不断 发难 , 导致 中 美 经贸 摩擦 在 短 时间 内 持续 升级 , 使 两 国 政府 和 人民 多 年 努力 培养 起来 的 中 美 经贸 关系 受到 极 大 损害 , 也 使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和 自由 贸易 原则 遭遇 严重 威胁 。</w:t>
      </w:r>
    </w:p>
    <w:p w14:paraId="33BC56D5">
      <w:pPr>
        <w:rPr>
          <w:lang w:eastAsia="zh-CN"/>
        </w:rPr>
      </w:pPr>
      <w:r>
        <w:rPr>
          <w:lang w:eastAsia="zh-CN"/>
        </w:rPr>
        <w:t>一 、 中 美 经贸 合作 互利 共赢 中 美 建交 以来 , 双边 经贸 关系 不断 发展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等 合作 取得 丰硕 成果 , 实现 了 优势 互补 、 互利 共赢 。</w:t>
      </w:r>
    </w:p>
    <w:p w14:paraId="5B5BF56E">
      <w:pPr>
        <w:rPr>
          <w:lang w:eastAsia="zh-CN"/>
        </w:rPr>
      </w:pPr>
      <w:r>
        <w:rPr>
          <w:lang w:eastAsia="zh-CN"/>
        </w:rPr>
        <w:t>( 一 ) 中 美 双方 互为 重要 的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双边 货物 贸易 快速 增长 。</w:t>
      </w:r>
    </w:p>
    <w:p w14:paraId="71E364CF">
      <w:pPr>
        <w:rPr>
          <w:lang w:eastAsia="zh-CN"/>
        </w:rPr>
      </w:pPr>
      <w:r>
        <w:rPr>
          <w:lang w:eastAsia="zh-CN"/>
        </w:rPr>
        <w:t xml:space="preserve">根据 中国 有关 部门 统计 数据 , 2017年 中 美 双边 货物 </w:t>
      </w:r>
      <w:r>
        <w:rPr>
          <w:lang w:eastAsia="zh-CN"/>
        </w:rPr>
        <w:tab/>
      </w:r>
      <w:r>
        <w:rPr>
          <w:lang w:eastAsia="zh-CN"/>
        </w:rPr>
        <w:t xml:space="preserve">贸易额 </w:t>
      </w:r>
      <w:r>
        <w:rPr>
          <w:lang w:eastAsia="zh-CN"/>
        </w:rPr>
        <w:tab/>
      </w:r>
      <w:r>
        <w:rPr>
          <w:lang w:eastAsia="zh-CN"/>
        </w:rPr>
        <w:t>达 5817亿 美元 , 是 1979年 建交 时 的 211 倍 , 是 2001年 中国 加入 世界 贸易 组织 时 的 7 倍 多 。</w:t>
      </w:r>
    </w:p>
    <w:p w14:paraId="3B9F4FF6">
      <w:pPr>
        <w:rPr>
          <w:lang w:eastAsia="zh-CN"/>
        </w:rPr>
      </w:pPr>
      <w:r>
        <w:rPr>
          <w:lang w:eastAsia="zh-CN"/>
        </w:rPr>
        <w:t>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以来 , 美国 对 华 出口 快速 增长 , 中国 成为 美国 重要 的 出口 市场 。</w:t>
      </w:r>
    </w:p>
    <w:p w14:paraId="69CB6675">
      <w:pPr>
        <w:rPr>
          <w:lang w:eastAsia="zh-CN"/>
        </w:rPr>
      </w:pPr>
      <w:r>
        <w:rPr>
          <w:lang w:eastAsia="zh-CN"/>
        </w:rPr>
        <w:t>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互补性 强 。</w:t>
      </w:r>
    </w:p>
    <w:p w14:paraId="3B268B65">
      <w:pPr>
        <w:rPr>
          <w:lang w:eastAsia="zh-CN"/>
        </w:rPr>
      </w:pPr>
      <w:r>
        <w:rPr>
          <w:lang w:eastAsia="zh-CN"/>
        </w:rPr>
        <w:t>美国 居于 全球 价值链 的 中高端 , 对 华 出口 多 为 资本品 和 中间品 , 中国 居于 中 低端 , 对 美 出口 多 为 消费品 和 最终 产品 , 两 国 发挥 各自 比较 优势 ,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呈 互补 关系 。</w:t>
      </w:r>
    </w:p>
    <w:p w14:paraId="50BE62F4">
      <w:pPr>
        <w:rPr>
          <w:lang w:eastAsia="zh-CN"/>
        </w:rPr>
      </w:pPr>
      <w:r>
        <w:rPr>
          <w:lang w:eastAsia="zh-CN"/>
        </w:rPr>
        <w:t>机电 产品 在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占 重要 比重 , 产业 内 贸易 特征 较为 明显 ( 表 1 ) 。</w:t>
      </w:r>
    </w:p>
    <w:p w14:paraId="32E70C80">
      <w:pPr>
        <w:rPr>
          <w:lang w:eastAsia="zh-CN"/>
        </w:rPr>
      </w:pPr>
      <w:r>
        <w:rPr>
          <w:lang w:eastAsia="zh-CN"/>
        </w:rPr>
        <w:t>图表 : 表 1:2017年 中国 对 美国 主要 进 、 出口 商品 ( HS2位码 ) 新华社 发 ( 二 ) 中 美 双边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快速 增长 美国 服务业 高度 发达 , 产业 门类 齐全 , 国际 竞争力 强 。</w:t>
      </w:r>
    </w:p>
    <w:p w14:paraId="64D74684">
      <w:pPr>
        <w:rPr>
          <w:lang w:eastAsia="zh-CN"/>
        </w:rPr>
      </w:pPr>
      <w:r>
        <w:rPr>
          <w:lang w:eastAsia="zh-CN"/>
        </w:rPr>
        <w:t>随着 中国 经济 发展 和 人民 生活 水平 提升 , 服务 需求 明显 扩大 , 双方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快速 增长 。</w:t>
      </w:r>
    </w:p>
    <w:p w14:paraId="31B922C0">
      <w:pPr>
        <w:rPr>
          <w:lang w:eastAsia="zh-CN"/>
        </w:rPr>
      </w:pPr>
      <w:r>
        <w:rPr>
          <w:lang w:eastAsia="zh-CN"/>
        </w:rPr>
        <w:t>据 美国 方面 统计 , 2007-2017年 , 中 美 服务 贸易额 由 249.4亿 美元 扩大 到 750.5亿 美元 , 增长 了 2 倍 。</w:t>
      </w:r>
    </w:p>
    <w:p w14:paraId="2676EFB3">
      <w:pPr>
        <w:rPr>
          <w:lang w:eastAsia="zh-CN"/>
        </w:rPr>
      </w:pPr>
      <w:r>
        <w:rPr>
          <w:lang w:eastAsia="zh-CN"/>
        </w:rPr>
        <w:t>2017年 , 据 中国 商务部 统计 , 美国 是 中国 第二 大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; 据 美国 商务部 统计 , 中国 是 美国 第三 大 服务 出口 市场 。</w:t>
      </w:r>
    </w:p>
    <w:p w14:paraId="3BD67899">
      <w:pPr>
        <w:rPr>
          <w:lang w:eastAsia="zh-CN"/>
        </w:rPr>
      </w:pPr>
      <w:r>
        <w:rPr>
          <w:lang w:eastAsia="zh-CN"/>
        </w:rPr>
        <w:t>美国 是 中国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最 大 逆差 来源地 , 且 逆差 快速 扩大 。</w:t>
      </w:r>
    </w:p>
    <w:p w14:paraId="2DDD65DE">
      <w:pPr>
        <w:rPr>
          <w:lang w:eastAsia="zh-CN"/>
        </w:rPr>
      </w:pPr>
      <w:r>
        <w:rPr>
          <w:lang w:eastAsia="zh-CN"/>
        </w:rPr>
        <w:t>据 美国 方面 统计 , 2007-2017年 , 美国 对 华 服务 出口额 由 111.4亿 美元 扩大 到 576.1亿 美元 , 增长 了 1.4 倍 , 而 同期 美国 对 世界 其他 国家 和 地区 的 服务 出口额 增长 1.8 倍 , 美国 对 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年度 顺差 扩大 10 倍 至 402亿 美元 ( 图 2 ) 。</w:t>
      </w:r>
    </w:p>
    <w:p w14:paraId="2199B8C9">
      <w:pPr>
        <w:rPr>
          <w:lang w:eastAsia="zh-CN"/>
        </w:rPr>
      </w:pPr>
      <w:r>
        <w:rPr>
          <w:lang w:eastAsia="zh-CN"/>
        </w:rPr>
        <w:t>图表 : 图 2 : 美国 对 中国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 ( 单位 : 亿 美元 ) 新华社 发 目前 , 美国 是 中国 服务 贸易 逆差 最 大 来源 国 , 占 中国 服务 贸易 逆差 总额 的 20% 左右 。</w:t>
      </w:r>
    </w:p>
    <w:p w14:paraId="2152C745">
      <w:pPr>
        <w:rPr>
          <w:lang w:eastAsia="zh-CN"/>
        </w:rPr>
      </w:pPr>
      <w:r>
        <w:rPr>
          <w:lang w:eastAsia="zh-CN"/>
        </w:rPr>
        <w:t>中国 对 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主要 集中 在 旅行 、 运输 和 知识 产权 使用费 三 个 领域 。</w:t>
      </w:r>
    </w:p>
    <w:p w14:paraId="7FB36A25">
      <w:pPr>
        <w:rPr>
          <w:lang w:eastAsia="zh-CN"/>
        </w:rPr>
      </w:pPr>
      <w:r>
        <w:rPr>
          <w:lang w:eastAsia="zh-CN"/>
        </w:rPr>
        <w:t>中国 对 美 旅行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不断 扩大 。</w:t>
      </w:r>
    </w:p>
    <w:p w14:paraId="20FC039B">
      <w:pPr>
        <w:rPr>
          <w:lang w:eastAsia="zh-CN"/>
        </w:rPr>
      </w:pPr>
      <w:r>
        <w:rPr>
          <w:lang w:eastAsia="zh-CN"/>
        </w:rPr>
        <w:t>根据 美国 方面 统计 , 中国 对 美国 旅行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从 2006年 的 4.1亿 美元 扩大 至 2016年 的 262亿 美元 , 年均 增长 50.8% 。</w:t>
      </w:r>
    </w:p>
    <w:p w14:paraId="7F231604">
      <w:pPr>
        <w:rPr>
          <w:lang w:eastAsia="zh-CN"/>
        </w:rPr>
      </w:pPr>
      <w:r>
        <w:rPr>
          <w:lang w:eastAsia="zh-CN"/>
        </w:rPr>
        <w:t>在 经济 全球化 背景 下 , 中国 与 美国 等 国 加强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合作 , 相互 开放 市场 , 有利于 中国 企业 融入 全球 产业链 价值链 , 为 中国 经济 增长 带来 了 可观 的 外部 市场 。</w:t>
      </w:r>
    </w:p>
    <w:p w14:paraId="4CF9A252">
      <w:pPr>
        <w:rPr>
          <w:lang w:eastAsia="zh-CN"/>
        </w:rPr>
      </w:pPr>
      <w:r>
        <w:rPr>
          <w:lang w:eastAsia="zh-CN"/>
        </w:rPr>
        <w:t>经过 改革 开放 以来 40 年 的 发展 , 2017年 中国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 总额 4.1万亿 美元 , 居 世界 首 位 ; 服务 贸易 进出口 总额 6956.8亿 美元 , 居 世界 第二 位 ; 吸引 外商 投资 1161亿 美元 , 居 世界 第二 位  。</w:t>
      </w:r>
    </w:p>
    <w:p w14:paraId="1FD4FC01">
      <w:pPr>
        <w:rPr>
          <w:lang w:eastAsia="zh-CN"/>
        </w:rPr>
      </w:pPr>
      <w:r>
        <w:rPr>
          <w:lang w:eastAsia="zh-CN"/>
        </w:rPr>
        <w:t>据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和 牛津 研究院 联合 研究 估算 , 2015年 美国 自 华 进口 提振 了 美国 国内 生产 总值 0.8 个 百分点 ; 美国 对 华 出口 和 中 美 双向 投资 为 美国 国内 生产 总值 贡献 了 2160亿 美元 , 提升 美国 经济 增长率 1.2 个 百分点 ; 来自 中国 物美价廉 的 商品 降低 了 美国 消费者 物价 水平 , 如 2015年 降低 其 消费 物价 水平 1 - 1.5 个 百分点 。</w:t>
      </w:r>
    </w:p>
    <w:p w14:paraId="48D46CF5">
      <w:pPr>
        <w:rPr>
          <w:lang w:eastAsia="zh-CN"/>
        </w:rPr>
      </w:pPr>
      <w:r>
        <w:rPr>
          <w:lang w:eastAsia="zh-CN"/>
        </w:rPr>
        <w:t>据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估算 , 2015年 美国 对 华 出口 和 中 美 双向 投资 支持 了 美国 国内 260万 个 就业 岗位 。</w:t>
      </w:r>
    </w:p>
    <w:p w14:paraId="1864CE7E">
      <w:pPr>
        <w:rPr>
          <w:lang w:eastAsia="zh-CN"/>
        </w:rPr>
      </w:pPr>
      <w:r>
        <w:rPr>
          <w:lang w:eastAsia="zh-CN"/>
        </w:rPr>
        <w:t>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丰富 了 消费者 选择 , 降低 了 生活 成本 , 提高 了 美国 民众 特别是 中低 收入 群体 实际 购买力 。</w:t>
      </w:r>
    </w:p>
    <w:p w14:paraId="6E52894B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研究 显示 , 2015年 , 中 美 贸易 平均 每 年 为 每个 美国 家庭 节省 850 美元 成本 , 相当于 美国 家庭 收入 的 1.5% 。</w:t>
      </w:r>
    </w:p>
    <w:p w14:paraId="6F69F40F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来 看 , 根据 美 中 贸易 全国 委员会 发布 的 《 2017 年度 美 各 州 对 华 出口 报告 》 , 2017年 中国 是 美国 46 个 州 的 前 五 大 货物 出口 市场 之一 , 2016年 中国 是 美国 所有 50 个 州 的 前 五 大 服务 出口 市场 之一 ; 2017年 每 个 美国 农民 平均 向 中国 出口 农产品 1万 美元 以上 。</w:t>
      </w:r>
    </w:p>
    <w:p w14:paraId="4EC4E05B">
      <w:pPr>
        <w:rPr>
          <w:lang w:eastAsia="zh-CN"/>
        </w:rPr>
      </w:pPr>
      <w:r>
        <w:rPr>
          <w:lang w:eastAsia="zh-CN"/>
        </w:rPr>
        <w:t>但是 , 现任 美国 政府 通过 发布 《 对 华 101 调查 报告 》 等 方式 , 对 中国 作出 " 经济 侵略 " 、 "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、 " 盗窃 知识 产权 " 、 " 国家 资本主义 " 等 一系列 污名化 指责 , 严重 歪曲 了 中 美 经贸 关系 的 事实 , 无视 中国 改革 开放 的 巨大 成绩 和 中国 人民 为 此 付出 的 心血 汗水 , 这 既 是 对 中国 政府 和 中国 人民 的 不尊重 , 也 是 对 美国 人民 真实 利益 的 不尊重 , 只 会 导致 分歧 加大 、 摩擦 升级 , 最终 损害 双方 根本 利益 。</w:t>
      </w:r>
    </w:p>
    <w:p w14:paraId="71DFD51A">
      <w:pPr>
        <w:rPr>
          <w:lang w:eastAsia="zh-CN"/>
        </w:rPr>
      </w:pPr>
      <w:r>
        <w:rPr>
          <w:lang w:eastAsia="zh-CN"/>
        </w:rPr>
        <w:t>( 一 ) 不 应 仅 看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 片面 评判 中 美 经贸 关系 得失 客观 认识 和 评价 中 美 双边 贸易 是否 平衡 , 需要 全面 深入 考察 , 不 能 只 看 货物 贸易 差额 。</w:t>
      </w:r>
    </w:p>
    <w:p w14:paraId="32FF42AD">
      <w:pPr>
        <w:rPr>
          <w:lang w:eastAsia="zh-CN"/>
        </w:rPr>
      </w:pPr>
      <w:r>
        <w:rPr>
          <w:lang w:eastAsia="zh-CN"/>
        </w:rPr>
        <w:t>中国 并不 刻意 追求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, 事实 上 , 中国 经常 账户 顺差 与 国内 生产 总值 之 比 已 由 2007年 的 11.1% 降至 2017年 的 1.1% 。</w:t>
      </w:r>
    </w:p>
    <w:p w14:paraId="05ADC6FC">
      <w:pPr>
        <w:rPr>
          <w:lang w:eastAsia="zh-CN"/>
        </w:rPr>
      </w:pPr>
      <w:r>
        <w:rPr>
          <w:lang w:eastAsia="zh-CN"/>
        </w:rPr>
        <w:t>中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现象 更 多 是 美国 经济 结构 和 现有 比较 优势 格局 下 市场 自主 选择 的 自然 结果 , 解决 这 一 问题 需要 双方 共同 努力 进行 结构性 调整 。</w:t>
      </w:r>
    </w:p>
    <w:p w14:paraId="76B766BE">
      <w:pPr>
        <w:rPr>
          <w:lang w:eastAsia="zh-CN"/>
        </w:rPr>
      </w:pPr>
      <w:r>
        <w:rPr>
          <w:lang w:eastAsia="zh-CN"/>
        </w:rPr>
        <w:t>美国 无视 影响 中 美 经贸 关系 的 多 方面 因素 , 片面 强调 两 国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现象 , 将 责任 归咎于 中国 , 是 不 公平 、 不 合理 的 。</w:t>
      </w:r>
    </w:p>
    <w:p w14:paraId="74ED85E0">
      <w:pPr>
        <w:rPr>
          <w:lang w:eastAsia="zh-CN"/>
        </w:rPr>
      </w:pPr>
      <w:r>
        <w:rPr>
          <w:lang w:eastAsia="zh-CN"/>
        </w:rPr>
        <w:t>中 美 双边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现象 有 一 个 历史 演变 过程 。</w:t>
      </w:r>
    </w:p>
    <w:p w14:paraId="5735D025">
      <w:pPr>
        <w:rPr>
          <w:lang w:eastAsia="zh-CN"/>
        </w:rPr>
      </w:pPr>
      <w:r>
        <w:rPr>
          <w:lang w:eastAsia="zh-CN"/>
        </w:rPr>
        <w:t>在 经济 全球化 深入 发展 、 国际化 生产 普遍 存在 的 今天 , 双边 经贸 关系 内涵 早 已 超出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服务 贸易 和 本 国 企业 在 对方 国家 分支 机构 的 本地 销售额 ( 即 双向 投资 中 的 本地 销售 ) 也 应 考虑 进来 。</w:t>
      </w:r>
    </w:p>
    <w:p w14:paraId="102FD5D9">
      <w:pPr>
        <w:rPr>
          <w:lang w:eastAsia="zh-CN"/>
        </w:rPr>
      </w:pPr>
      <w:r>
        <w:rPr>
          <w:lang w:eastAsia="zh-CN"/>
        </w:rPr>
        <w:t>综合 考虑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服务 贸易 和 本 国 企业 在 对方 国家 分支 机构 的 本地 销售额 三 项 因素 , 中 美 双方 经贸 往来 获益 大致 平衡 , 而且 美方 净 收益 占 优 ( 图 4 ) 。</w:t>
      </w:r>
    </w:p>
    <w:p w14:paraId="162BA081">
      <w:pPr>
        <w:rPr>
          <w:lang w:eastAsia="zh-CN"/>
        </w:rPr>
      </w:pPr>
      <w:r>
        <w:rPr>
          <w:lang w:eastAsia="zh-CN"/>
        </w:rPr>
        <w:t>根据 中国 商务部 统计 , 2017年 美国 对 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为 541亿 美元 , 美国 在 服务 贸易 方面 占有 显著 优势 。</w:t>
      </w:r>
    </w:p>
    <w:p w14:paraId="22B930F5">
      <w:pPr>
        <w:rPr>
          <w:lang w:eastAsia="zh-CN"/>
        </w:rPr>
      </w:pPr>
      <w:r>
        <w:rPr>
          <w:lang w:eastAsia="zh-CN"/>
        </w:rPr>
        <w:t>2018年 6月 德意志 银行 发布 的 研究 报告 《 估算 美国 和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之间 的 经济 利益 》 认为 , 从 商业 利益 角度 分析 , 考虑 到 跨国 公司 的 全球 经营 对 双边 经贸 交往 的 影响 , 美国 实际上 在 中 美 双边 贸易 交往 过程 中 获得 了 比 中国 更 多 的 商业 净 利益 。</w:t>
      </w:r>
    </w:p>
    <w:p w14:paraId="3597F468">
      <w:pPr>
        <w:rPr>
          <w:lang w:eastAsia="zh-CN"/>
        </w:rPr>
      </w:pPr>
      <w:r>
        <w:rPr>
          <w:lang w:eastAsia="zh-CN"/>
        </w:rPr>
        <w:t>图表 : 图 4 : 中 美 经贸 往来 获益 大致 平衡 ( 2009 – 2015年 , 单位 : 十亿 美元 ) 新华社 发 中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 是 美国 经济 结构性 问题 的 必然 结果 , 也 是 由 两 国 比较 优势 和 国际 分工 格局 决定 的 。</w:t>
      </w:r>
    </w:p>
    <w:p w14:paraId="2188059C">
      <w:pPr>
        <w:rPr>
          <w:lang w:eastAsia="zh-CN"/>
        </w:rPr>
      </w:pPr>
      <w:r>
        <w:rPr>
          <w:lang w:eastAsia="zh-CN"/>
        </w:rPr>
        <w:t>中 美 双边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 长期 存在 并 不断 扩大 , 是 多重 客观 因素 共同 作用 的 结果 , 并 不 是 中国 刻意 追求 的 结果 。</w:t>
      </w:r>
    </w:p>
    <w:p w14:paraId="7A4C049D">
      <w:pPr>
        <w:rPr>
          <w:lang w:eastAsia="zh-CN"/>
        </w:rPr>
      </w:pPr>
      <w:r>
        <w:rPr>
          <w:lang w:eastAsia="zh-CN"/>
        </w:rPr>
        <w:t>为了 平衡 国内 经济 , 美国 不得不 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形式 大量 利用 外国 储蓄 , 这 是 美国 贸易 逆差 形成 并 长期 存在 的 根本 原因 。</w:t>
      </w:r>
    </w:p>
    <w:p w14:paraId="5159FE29">
      <w:pPr>
        <w:rPr>
          <w:lang w:eastAsia="zh-CN"/>
        </w:rPr>
      </w:pPr>
      <w:r>
        <w:rPr>
          <w:lang w:eastAsia="zh-CN"/>
        </w:rPr>
        <w:t>自 1971年 以来 , 美国 总体 上 处于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状态 , 2017年 与 102 个 国家 存在 贸易 逆差 。</w:t>
      </w:r>
    </w:p>
    <w:p w14:paraId="04783FF1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一 种 内生性 、 结构性 、 持续性 的 经济 现象 。</w:t>
      </w:r>
    </w:p>
    <w:p w14:paraId="1439BA40">
      <w:pPr>
        <w:rPr>
          <w:lang w:eastAsia="zh-CN"/>
        </w:rPr>
      </w:pPr>
      <w:r>
        <w:rPr>
          <w:lang w:eastAsia="zh-CN"/>
        </w:rPr>
        <w:t>美国 目前 对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只是 美国 对 全球 贸易 逆差 的 阶段性 、 国别性 反映 。</w:t>
      </w:r>
    </w:p>
    <w:p w14:paraId="05AAD77C">
      <w:pPr>
        <w:rPr>
          <w:lang w:eastAsia="zh-CN"/>
        </w:rPr>
      </w:pPr>
      <w:r>
        <w:rPr>
          <w:lang w:eastAsia="zh-CN"/>
        </w:rPr>
        <w:t>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 看 , 中国 顺差 主要 来源于 劳动 密集型 产品 和 制成品 , 而 在 飞机 、 集成 电路 、 汽车 等 资本 与 技术 密集型 产品 和 农产品 领域 都 是 逆差 。</w:t>
      </w:r>
    </w:p>
    <w:p w14:paraId="0619664C">
      <w:pPr>
        <w:rPr>
          <w:lang w:eastAsia="zh-CN"/>
        </w:rPr>
      </w:pPr>
      <w:r>
        <w:rPr>
          <w:lang w:eastAsia="zh-CN"/>
        </w:rPr>
        <w:t>2017年 , 中国 对 美 农产品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为 164亿 美元 , 占 中国 农产品 贸易 逆差 总额 的 11% ; 飞机 贸易 逆差 为 127.5亿 美元 , 占 中国 飞机 贸易 逆差 总额 的 60% ; 汽车 贸易 逆差 为 117亿 美元 。</w:t>
      </w:r>
    </w:p>
    <w:p w14:paraId="17763892">
      <w:pPr>
        <w:rPr>
          <w:lang w:eastAsia="zh-CN"/>
        </w:rPr>
      </w:pPr>
      <w:r>
        <w:rPr>
          <w:lang w:eastAsia="zh-CN"/>
        </w:rPr>
        <w:t>因此 , 中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是 双方 发挥 各自 产业 竞争 优势 的 情况 下 市场 自主 选择 的 结果 。</w:t>
      </w:r>
    </w:p>
    <w:p w14:paraId="2D64ED0A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主体 看 , 据 中国 海关 统计 , 2017年 中国 对 美 货物 贸易 顺差 的 59% 来自 外商 投资 企业 。</w:t>
      </w:r>
    </w:p>
    <w:p w14:paraId="13E674B9">
      <w:pPr>
        <w:rPr>
          <w:lang w:eastAsia="zh-CN"/>
        </w:rPr>
      </w:pPr>
      <w:r>
        <w:rPr>
          <w:lang w:eastAsia="zh-CN"/>
        </w:rPr>
        <w:t>随着 中国 承接 国际 产业 转移 和 融入 亚太 生产 网络 , 中国 在 很 大 程度 上 承接 了 过去 日本 、 韩国 等 其他 东亚 经济体 对 美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。</w:t>
      </w:r>
    </w:p>
    <w:p w14:paraId="0B1899C1">
      <w:pPr>
        <w:rPr>
          <w:lang w:eastAsia="zh-CN"/>
        </w:rPr>
      </w:pPr>
      <w:r>
        <w:rPr>
          <w:lang w:eastAsia="zh-CN"/>
        </w:rPr>
        <w:t>据 美国 商务部 经济 分析局 统计 , 日本 、 韩国 等 东亚 经济体 占 美国 总 逆差 的 比值 , 由 1990年 的 51.1% 下降 为 2017年 的 11% , 同 期 中国 对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的 占比 则 由 9.4% 上升 为 46.1% ( 图 5 ) 。</w:t>
      </w:r>
    </w:p>
    <w:p w14:paraId="49CF2B99">
      <w:pPr>
        <w:rPr>
          <w:lang w:eastAsia="zh-CN"/>
        </w:rPr>
      </w:pPr>
      <w:r>
        <w:rPr>
          <w:lang w:eastAsia="zh-CN"/>
        </w:rPr>
        <w:t>图表 : 图 5:1990年 、 2017年 美国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区域 构成 变化 新华社 发 第四 , 这 是 美国 对 华 高 技术 产品 出口 管制 的 结果 。</w:t>
      </w:r>
    </w:p>
    <w:p w14:paraId="2BC8660C">
      <w:pPr>
        <w:rPr>
          <w:lang w:eastAsia="zh-CN"/>
        </w:rPr>
      </w:pPr>
      <w:r>
        <w:rPr>
          <w:lang w:eastAsia="zh-CN"/>
        </w:rPr>
        <w:t>美国 在 高新 技术 产品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拥有 巨大 竞争 优势 , 但 美国 政府 基于 冷战 思维 , 长期 对 华 实施 严格 的 出口 管制 , 人为 抑制 了 美国 优势 产品 对 华 出口 潜力 , 造成 美 企业 丧失 大量 对 华 出口 机会 , 加大 了 中 美 货物 贸易 逆差 。</w:t>
      </w:r>
    </w:p>
    <w:p w14:paraId="41FFAF8E">
      <w:pPr>
        <w:rPr>
          <w:lang w:eastAsia="zh-CN"/>
        </w:rPr>
      </w:pPr>
      <w:r>
        <w:rPr>
          <w:lang w:eastAsia="zh-CN"/>
        </w:rPr>
        <w:t>据 美国 卡内基 国际 和平 基金会 2017年 4月 的 报告 分析 , 美国 若将 对 华 出口 管制 放松 至 对 巴西 的 水平 ,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可 缩减 24% ; 如果 放松 至 对 法国 的 水平 , 美国 对 华 贸易 逆差 可 缩减 15% 。</w:t>
      </w:r>
    </w:p>
    <w:p w14:paraId="08FEA239">
      <w:pPr>
        <w:rPr>
          <w:lang w:eastAsia="zh-CN"/>
        </w:rPr>
      </w:pPr>
      <w:r>
        <w:rPr>
          <w:lang w:eastAsia="zh-CN"/>
        </w:rPr>
        <w:t>由此可见 , 美国 高 技术 产品 对 华 出口 的 潜力 远 未 充分 发挥 , 美国 不 是 不 可以 减少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只是 自己 关闭 了 增加 对 华 出口 的 大门 。</w:t>
      </w:r>
    </w:p>
    <w:p w14:paraId="2BA20AB2">
      <w:pPr>
        <w:rPr>
          <w:lang w:eastAsia="zh-CN"/>
        </w:rPr>
      </w:pPr>
      <w:r>
        <w:rPr>
          <w:lang w:eastAsia="zh-CN"/>
        </w:rPr>
        <w:t>另 一 方面 , 美元 作为 主要 国际 货币 客观 上 需要 承担 为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提供 清偿 能力 的 职能 , 美国 通过 逆差 不断 输出 美元 。</w:t>
      </w:r>
    </w:p>
    <w:p w14:paraId="02812C07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背后 有 其 深刻 的 利益 基础 和 国际 货币 制度 根源 。</w:t>
      </w:r>
    </w:p>
    <w:p w14:paraId="3082C875">
      <w:pPr>
        <w:rPr>
          <w:lang w:eastAsia="zh-CN"/>
        </w:rPr>
      </w:pPr>
      <w:r>
        <w:rPr>
          <w:lang w:eastAsia="zh-CN"/>
        </w:rPr>
        <w:t>此外 , 美国 统计 方法 相对 高估 了 中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逆差额 。</w:t>
      </w:r>
    </w:p>
    <w:p w14:paraId="24510806">
      <w:pPr>
        <w:rPr>
          <w:lang w:eastAsia="zh-CN"/>
        </w:rPr>
      </w:pPr>
      <w:r>
        <w:rPr>
          <w:lang w:eastAsia="zh-CN"/>
        </w:rPr>
        <w:t>2017年 , 中国 统计 对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为 2758亿 美元 , 美国 统计 对 华 逆差 接近 1958亿 美元 , 相差 1000亿 美元 左右 。</w:t>
      </w:r>
    </w:p>
    <w:p w14:paraId="53AD9EA7">
      <w:pPr>
        <w:rPr>
          <w:lang w:eastAsia="zh-CN"/>
        </w:rPr>
      </w:pPr>
      <w:r>
        <w:rPr>
          <w:lang w:eastAsia="zh-CN"/>
        </w:rPr>
        <w:t>由 中 美 两 国 商务部 相关 专家 组成 的 统计 工作组 , 每 年 就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差异 进行 一 次 比较 研究 。</w:t>
      </w:r>
    </w:p>
    <w:p w14:paraId="46AC49A7">
      <w:pPr>
        <w:rPr>
          <w:lang w:eastAsia="zh-CN"/>
        </w:rPr>
      </w:pPr>
      <w:r>
        <w:rPr>
          <w:lang w:eastAsia="zh-CN"/>
        </w:rPr>
        <w:t>根据 该 工作组 测算 , 美国 官方 统计 的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每 年 都 被 高估 20% 左右 。</w:t>
      </w:r>
    </w:p>
    <w:p w14:paraId="5A927577">
      <w:pPr>
        <w:rPr>
          <w:lang w:eastAsia="zh-CN"/>
        </w:rPr>
      </w:pPr>
      <w:r>
        <w:rPr>
          <w:lang w:eastAsia="zh-CN"/>
        </w:rPr>
        <w:t>引起 差异 的 原因 包括 进口 价格 和 出口 价格 之间 的 差异 、 转口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增值 、 直接 贸易 加价 、 地理 辖区 、 运输 时滞 等 。</w:t>
      </w:r>
    </w:p>
    <w:p w14:paraId="3FB1425A">
      <w:pPr>
        <w:rPr>
          <w:lang w:eastAsia="zh-CN"/>
        </w:rPr>
      </w:pPr>
      <w:r>
        <w:rPr>
          <w:lang w:eastAsia="zh-CN"/>
        </w:rPr>
        <w:t>图表 : 图 6 : 双边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 : 中 美 官方 统计 数据 ( 亿 美元 ) 新华社 发 若 以 贸易 增加值 方法 核算 , 美国 对 华 逆差 将 大幅 下降 。</w:t>
      </w:r>
    </w:p>
    <w:p w14:paraId="0E4B54A9">
      <w:pPr>
        <w:rPr>
          <w:lang w:eastAsia="zh-CN"/>
        </w:rPr>
      </w:pPr>
      <w:r>
        <w:rPr>
          <w:lang w:eastAsia="zh-CN"/>
        </w:rPr>
        <w:t>中国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具有 大进大出 特点 , 中 美 贸易 亦 是 如此 。</w:t>
      </w:r>
    </w:p>
    <w:p w14:paraId="7AFB8253">
      <w:pPr>
        <w:rPr>
          <w:lang w:eastAsia="zh-CN"/>
        </w:rPr>
      </w:pPr>
      <w:r>
        <w:rPr>
          <w:lang w:eastAsia="zh-CN"/>
        </w:rPr>
        <w:t>据 中国 商务部 统计 , 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方式 看 , 中 美 贸易 不 平衡 的 61% 来自 加工 贸易 。</w:t>
      </w:r>
    </w:p>
    <w:p w14:paraId="1DC3AD6E">
      <w:pPr>
        <w:rPr>
          <w:lang w:eastAsia="zh-CN"/>
        </w:rPr>
      </w:pPr>
      <w:r>
        <w:rPr>
          <w:lang w:eastAsia="zh-CN"/>
        </w:rPr>
        <w:t>中国 在 很多 加工 制成品 出口 中 获得 的 增加值 , 仅 占 商品 总 价值 的 一 小 部分 , 而 当前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方法 是 以 总值 ( 中国 对 美 出口 的 商品 全额 ) 计算 中国 出口 。</w:t>
      </w:r>
    </w:p>
    <w:p w14:paraId="76E1116D">
      <w:pPr>
        <w:rPr>
          <w:lang w:eastAsia="zh-CN"/>
        </w:rPr>
      </w:pPr>
      <w:r>
        <w:rPr>
          <w:lang w:eastAsia="zh-CN"/>
        </w:rPr>
        <w:t>世贸 组织 和 经合 组织 等 从 2011年 起 倡导 以 " 全球 制造 " 新 视角 看待 国际化 生产 , 提出 以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增加值 核算 " 方法 分析 各 国 参与 国际 分工 的 实际 地位 和 收益 , 并 建立 了 世界 投入 产出 数据库 。</w:t>
      </w:r>
    </w:p>
    <w:p w14:paraId="336672D7">
      <w:pPr>
        <w:rPr>
          <w:lang w:eastAsia="zh-CN"/>
        </w:rPr>
      </w:pPr>
      <w:r>
        <w:rPr>
          <w:lang w:eastAsia="zh-CN"/>
        </w:rPr>
        <w:t>以 2016年 为 例 , 据 中国 海关 按照 传统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总值 的 统计 , 中国 对 美 顺差额 为 2507亿 美元 ; 但 若 根据 世界 投入 产出 数据库 , 从 贸易 增加值 角度 核算 , 中国 对 美 贸易 顺差 为 1194亿 美元 , 较 总值 方法 减少 44.4% 。</w:t>
      </w:r>
    </w:p>
    <w:p w14:paraId="7C507FD6">
      <w:pPr>
        <w:rPr>
          <w:lang w:eastAsia="zh-CN"/>
        </w:rPr>
      </w:pPr>
      <w:r>
        <w:rPr>
          <w:lang w:eastAsia="zh-CN"/>
        </w:rPr>
        <w:t>( 二 ) 不 应 脱离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的 互惠 互利 原则 谈论 公平 贸易 近年 来 , 美国 从 倡导 " 自由 贸易 " 转向 强调 所谓 " 公平 贸易 " , 并 赋予 其 新 解释 。</w:t>
      </w:r>
    </w:p>
    <w:p w14:paraId="37453DDD">
      <w:pPr>
        <w:rPr>
          <w:lang w:eastAsia="zh-CN"/>
        </w:rPr>
      </w:pPr>
      <w:r>
        <w:rPr>
          <w:lang w:eastAsia="zh-CN"/>
        </w:rPr>
        <w:t>现任 美国 政府 强调 的 所谓 "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不 是 基于 国际 规则 , 而 是 以 " 美国 优先 " 为 前提 , 以 维护 美国 自身 利益 为 目标 。</w:t>
      </w:r>
    </w:p>
    <w:p w14:paraId="76630A58">
      <w:pPr>
        <w:rPr>
          <w:lang w:eastAsia="zh-CN"/>
        </w:rPr>
      </w:pPr>
      <w:r>
        <w:rPr>
          <w:lang w:eastAsia="zh-CN"/>
        </w:rPr>
        <w:t>在 美国 政府 看来 , 美国 与 其他 国家 市场 开放 " 不 对等 " 使 美国 处 于 不 公平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 xml:space="preserve">地位 , 并 导致 双边 贸易 不 平衡 </w:t>
      </w:r>
      <w:r>
        <w:rPr>
          <w:lang w:eastAsia="zh-CN"/>
        </w:rPr>
        <w:br w:type="textWrapping"/>
      </w:r>
    </w:p>
    <w:p w14:paraId="5090C19C">
      <w:pPr>
        <w:rPr>
          <w:lang w:eastAsia="zh-CN"/>
        </w:rPr>
      </w:pPr>
      <w:r>
        <w:rPr>
          <w:lang w:eastAsia="zh-CN"/>
        </w:rPr>
        <w:t>这 种 对等 概念 , 与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的 互惠 互利 原则 并不 一致 。</w:t>
      </w:r>
    </w:p>
    <w:p w14:paraId="5C607063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所 提倡 的 互惠 互利 原则 , 考虑 了 各 国 发展 阶段 的 差别 。</w:t>
      </w:r>
    </w:p>
    <w:p w14:paraId="7AC46352">
      <w:pPr>
        <w:rPr>
          <w:lang w:eastAsia="zh-CN"/>
        </w:rPr>
      </w:pPr>
      <w:r>
        <w:rPr>
          <w:lang w:eastAsia="zh-CN"/>
        </w:rPr>
        <w:t>在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框架 下 , 发展 中 成员 享有 差别 和 更 优惠 待遇 。</w:t>
      </w:r>
    </w:p>
    <w:p w14:paraId="5B234D6E">
      <w:pPr>
        <w:rPr>
          <w:lang w:eastAsia="zh-CN"/>
        </w:rPr>
      </w:pPr>
      <w:r>
        <w:rPr>
          <w:lang w:eastAsia="zh-CN"/>
        </w:rPr>
        <w:t>2001年 , 中国 通过 多边 谈判 以 发展 中 成员 身份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, 享受 发展 中 成员 待遇 。</w:t>
      </w:r>
    </w:p>
    <w:p w14:paraId="745E4C8D">
      <w:pPr>
        <w:rPr>
          <w:lang w:eastAsia="zh-CN"/>
        </w:rPr>
      </w:pPr>
      <w:r>
        <w:rPr>
          <w:lang w:eastAsia="zh-CN"/>
        </w:rPr>
        <w:t>仅 以 中国 经济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 规模 较 大 为 依据 , 要求 中国 和 美国 实现 关税 绝对 对等 是 不 合理 的 。</w:t>
      </w:r>
    </w:p>
    <w:p w14:paraId="60ABA406">
      <w:pPr>
        <w:rPr>
          <w:lang w:eastAsia="zh-CN"/>
        </w:rPr>
      </w:pPr>
      <w:r>
        <w:rPr>
          <w:lang w:eastAsia="zh-CN"/>
        </w:rPr>
        <w:t>美国 追求 绝对 对等 的 做法 , 违背 了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最惠国 待遇 和 非歧视性 原则 ( 专栏 1 ) 。</w:t>
      </w:r>
    </w:p>
    <w:p w14:paraId="33C05C1D">
      <w:pPr>
        <w:rPr>
          <w:lang w:eastAsia="zh-CN"/>
        </w:rPr>
      </w:pPr>
      <w:r>
        <w:rPr>
          <w:lang w:eastAsia="zh-CN"/>
        </w:rPr>
        <w:t>图表 : 专栏 1 所谓 " 对等 " 开放 不 符合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非 歧视性 原则 新华社 发 世界 贸易 组织 所 提倡 的 互惠 互利 原则 , 是 各 国 就 所有 产业 开放 市场 实现 总体 互惠 和 利益 平衡 , 并 非 狭义 局限于 每 个 产业 或 产品 承诺 水平 对等 。</w:t>
      </w:r>
    </w:p>
    <w:p w14:paraId="759A8785">
      <w:pPr>
        <w:rPr>
          <w:lang w:eastAsia="zh-CN"/>
        </w:rPr>
      </w:pPr>
      <w:r>
        <w:rPr>
          <w:lang w:eastAsia="zh-CN"/>
        </w:rPr>
        <w:t>例如 , 中国 对 带 壳 花生 、 乳制品 和 货车 征收 的 关税 分别 为 15% 、 12% 和 15% - 25% , 而 据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关税 数据 显示 , 美国 相应 的 关税 分别 为 161.8% 、 16% 和 25% , 均 高于 中国 ( 表 2 ) 。</w:t>
      </w:r>
    </w:p>
    <w:p w14:paraId="444DE1FE">
      <w:pPr>
        <w:rPr>
          <w:lang w:eastAsia="zh-CN"/>
        </w:rPr>
      </w:pPr>
      <w:r>
        <w:rPr>
          <w:lang w:eastAsia="zh-CN"/>
        </w:rPr>
        <w:t>图表 : 表 2 : 中 美 部分 关税 税率 对比 新华社 发事实 上 , 中国 在 切实 履行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承诺 后 , 还 主动 通过 单边 降税 扩大 市场 开放 。</w:t>
      </w:r>
    </w:p>
    <w:p w14:paraId="7AE39DAB">
      <w:pPr>
        <w:rPr>
          <w:lang w:eastAsia="zh-CN"/>
        </w:rPr>
      </w:pPr>
      <w:r>
        <w:rPr>
          <w:lang w:eastAsia="zh-CN"/>
        </w:rPr>
        <w:t>中国 并 未 止步 于 履行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承诺 , 而 是 通过 签订 自由 贸易 协定 等 方式 推进 贸易 投资 自由化 , 给予 最 不 发达 国家 关税 特殊 优惠 , 多 次 以 暂定 税率 方式 大幅 自主 降低 进口 关税 水平 。</w:t>
      </w:r>
    </w:p>
    <w:p w14:paraId="0924A581">
      <w:pPr>
        <w:rPr>
          <w:lang w:eastAsia="zh-CN"/>
        </w:rPr>
      </w:pPr>
      <w:r>
        <w:rPr>
          <w:lang w:eastAsia="zh-CN"/>
        </w:rPr>
        <w:t>根据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数据 , 2015年 中国 贸易 加权 平均 关税 税率 已 降至 4.4% , 明显 低于 韩国 、 印度 、 印度尼西亚 等 新兴 经济体 和 发展中 国家 , 已 接近 美国 ( 2.4% ) 和 欧盟 ( 1% ) 的 水平 ; 在 农产品 和 制成品 方面 , 中国 已 分别 低于 日本 农产品 和 澳大利亚 非农 产品 的 实际 关税 水平 ( 表 1 ) 。</w:t>
      </w:r>
    </w:p>
    <w:p w14:paraId="5DEE0D6B">
      <w:pPr>
        <w:rPr>
          <w:lang w:eastAsia="zh-CN"/>
        </w:rPr>
      </w:pPr>
      <w:r>
        <w:rPr>
          <w:lang w:eastAsia="zh-CN"/>
        </w:rPr>
        <w:t>图表 : 表 1 : 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加权 平均 关税 税率 及 国际 比较 ( % ) 新华社 发 美国 所 主张 的 " 公平 贸易 " 和 " 对等 开放 " , 否定 各 国 发展 阶段 、 资源 禀赋 和 优势 产业 的 客观 差异 , 无视 发展中 国家 发展权 , 势必 会 对 发展中 国家 经济 和 产业 造成 冲击 , 造成 更 大 范围 的 不公平 , 最终 也 不利于 美国 企业 扩大 国际 市场 , 分享 发展中 国家 发展 机遇 。</w:t>
      </w:r>
    </w:p>
    <w:p w14:paraId="1085AD9F">
      <w:pPr>
        <w:rPr>
          <w:lang w:eastAsia="zh-CN"/>
        </w:rPr>
      </w:pPr>
      <w:r>
        <w:rPr>
          <w:lang w:eastAsia="zh-CN"/>
        </w:rPr>
        <w:t>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后 , 为 世界 经济 发展 作出 了 重要 贡献 。</w:t>
      </w:r>
    </w:p>
    <w:p w14:paraId="736267E1">
      <w:pPr>
        <w:rPr>
          <w:lang w:eastAsia="zh-CN"/>
        </w:rPr>
      </w:pPr>
      <w:r>
        <w:rPr>
          <w:lang w:eastAsia="zh-CN"/>
        </w:rPr>
        <w:t>国际 上 有的 人 认为 , 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是 占 了 便宜 , 其他 国家 吃 了 亏 。</w:t>
      </w:r>
    </w:p>
    <w:p w14:paraId="213808A5">
      <w:pPr>
        <w:rPr>
          <w:lang w:eastAsia="zh-CN"/>
        </w:rPr>
      </w:pPr>
      <w:r>
        <w:rPr>
          <w:lang w:eastAsia="zh-CN"/>
        </w:rPr>
        <w:t>事实上 , 中国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后 , 中国 低 成本 劳动力 、 土地 等 资源 与 国际 资本 、 技术 相 结合 , 迅速 形成 巨大 生产 能力 , 推动 了 全球 产业链 、 价值链 发展 , 促进 了 世界 经济 增长 。</w:t>
      </w:r>
    </w:p>
    <w:p w14:paraId="7DB0569D">
      <w:pPr>
        <w:rPr>
          <w:lang w:eastAsia="zh-CN"/>
        </w:rPr>
      </w:pPr>
      <w:r>
        <w:rPr>
          <w:lang w:eastAsia="zh-CN"/>
        </w:rPr>
        <w:t>( 五 ) 不 应 将 中国 政府 鼓励 企业 走 出去 歪曲 为 一 种 推动 企业 通过 并购 获取 先进 技术 的 政府 行为 中国 政府 鼓励 企业 走 出去 开展 国际 经济 交流 合作 符合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的 规则 。</w:t>
      </w:r>
    </w:p>
    <w:p w14:paraId="70F7B979">
      <w:pPr>
        <w:rPr>
          <w:lang w:eastAsia="zh-CN"/>
        </w:rPr>
      </w:pPr>
      <w:r>
        <w:rPr>
          <w:lang w:eastAsia="zh-CN"/>
        </w:rPr>
        <w:t>( 六 ) 不 应 脱离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指责 中国 的 补贴 政策 中国 认真 遵守 世界 贸易 组织 关于 补贴 政策 的 规则 。</w:t>
      </w:r>
    </w:p>
    <w:p w14:paraId="6A933B49">
      <w:pPr>
        <w:rPr>
          <w:lang w:eastAsia="zh-CN"/>
        </w:rPr>
      </w:pPr>
      <w:r>
        <w:rPr>
          <w:lang w:eastAsia="zh-CN"/>
        </w:rPr>
        <w:t>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以来 , 中国 一直 积极 推进 国内 政策 领域 的 合规性 改革 , 切实 履行 世界 贸易 组织 《 补贴 与 反补贴 措施 协议 》 各 项 义务 。</w:t>
      </w:r>
    </w:p>
    <w:p w14:paraId="2D5641C1">
      <w:pPr>
        <w:rPr>
          <w:lang w:eastAsia="zh-CN"/>
        </w:rPr>
      </w:pPr>
      <w:r>
        <w:rPr>
          <w:lang w:eastAsia="zh-CN"/>
        </w:rPr>
        <w:t>中国 遵守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关于 补贴 的 透明度 原则 , 按照 要求 定期 向 世界 贸易 组织 通报 国内 相关 法律 、 法规 和 具体 措施 的 修订 调整 和 实施 情况 。</w:t>
      </w:r>
    </w:p>
    <w:p w14:paraId="6125419C">
      <w:pPr>
        <w:rPr>
          <w:lang w:eastAsia="zh-CN"/>
        </w:rPr>
      </w:pPr>
      <w:r>
        <w:rPr>
          <w:lang w:eastAsia="zh-CN"/>
        </w:rPr>
        <w:t>2016年 7月 , 中国 政府 按照 有关 规则 , 向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提交 了 2001 - 2014年 地方 补贴 政策 通报 , 涵盖 19 个 省 和 1 个 计划 单列市 的 100 项 地方 补贴 政策 。</w:t>
      </w:r>
    </w:p>
    <w:p w14:paraId="6D52D5DC">
      <w:pPr>
        <w:rPr>
          <w:lang w:eastAsia="zh-CN"/>
        </w:rPr>
      </w:pPr>
      <w:r>
        <w:rPr>
          <w:lang w:eastAsia="zh-CN"/>
        </w:rPr>
        <w:t>2018年 7月 , 又 向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提交 了 2015 - 2016年 中央 和 地方 补贴 政策 通报 , 地方 补贴 通报 首 次 覆盖 全部 省级 行政 区域 。</w:t>
      </w:r>
    </w:p>
    <w:p w14:paraId="1DE3511C">
      <w:pPr>
        <w:rPr>
          <w:lang w:eastAsia="zh-CN"/>
        </w:rPr>
      </w:pPr>
      <w:r>
        <w:rPr>
          <w:lang w:eastAsia="zh-CN"/>
        </w:rPr>
        <w:t>图表 : 专栏 4 中国 的 农业 支持 政策 改革 新华社 发三 、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美国 存在 大量 扭曲 市场 竞争 、 阻碍 公平 贸易 、 割裂 全球 产业链 的 投资 贸易 限制 政策 和 行为 , 有损 以 规则 为 基础 的 多边 贸易 体制 , 并 严重 影响 中 美 经贸 关系 正常 发展 。</w:t>
      </w:r>
    </w:p>
    <w:p w14:paraId="34AB6023">
      <w:pPr>
        <w:rPr>
          <w:lang w:eastAsia="zh-CN"/>
        </w:rPr>
      </w:pPr>
      <w:r>
        <w:rPr>
          <w:lang w:eastAsia="zh-CN"/>
        </w:rPr>
        <w:t>( 四 ) 使用 大量 非关税 壁垒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并 不 完全 禁止 对 国内 产业 实行 保护 , 但 原则 是 削减 非关税 壁垒 、 提升 政策 措施 透明度 , 使 其 对 贸易 的 扭曲 减少 到 最 低 限度 。</w:t>
      </w:r>
    </w:p>
    <w:p w14:paraId="2D93E4B3">
      <w:pPr>
        <w:rPr>
          <w:lang w:eastAsia="zh-CN"/>
        </w:rPr>
      </w:pPr>
      <w:r>
        <w:rPr>
          <w:lang w:eastAsia="zh-CN"/>
        </w:rPr>
        <w:t>美国 采用 大量 更 具 隐蔽性 、 歧视性 和 针对性 的 非关税 壁垒 , 对 国内 特定 市场 施以 严格 保护 , 明显 扭曲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和 市场 环境 。</w:t>
      </w:r>
    </w:p>
    <w:p w14:paraId="1DB97388">
      <w:pPr>
        <w:rPr>
          <w:lang w:eastAsia="zh-CN"/>
        </w:rPr>
      </w:pPr>
      <w:r>
        <w:rPr>
          <w:lang w:eastAsia="zh-CN"/>
        </w:rPr>
        <w:t>根据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统计 , 美国 当前 已 通报 的 卫生 和 植物 检疫 以及 技术性 贸易 壁垒 措施 分别 有 1004 项 和 1574 项 , 占 全球 的 比重 分别 高达 18% 和 6.6% ( 图 9 ) 。</w:t>
      </w:r>
    </w:p>
    <w:p w14:paraId="6E91ED56">
      <w:pPr>
        <w:rPr>
          <w:lang w:eastAsia="zh-CN"/>
        </w:rPr>
      </w:pPr>
      <w:r>
        <w:rPr>
          <w:lang w:eastAsia="zh-CN"/>
        </w:rPr>
        <w:t>联合国 贸发 组织 2018年 6月 29日 的 报告 《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监管 数据 的 分析 揭露 新 的 重大 发现 》 中 提到 , 要 把 一 棵 树 进口 到 美国 , 需 满足 54 项 卫生 和 植物 检疫 措施 相关 要求 。</w:t>
      </w:r>
    </w:p>
    <w:p w14:paraId="6F4B00A3">
      <w:pPr>
        <w:rPr>
          <w:lang w:eastAsia="zh-CN"/>
        </w:rPr>
      </w:pPr>
      <w:r>
        <w:rPr>
          <w:lang w:eastAsia="zh-CN"/>
        </w:rPr>
        <w:t>这些 措施 严重 影响 了 货物 通关 效率 , 增加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成本 。</w:t>
      </w:r>
    </w:p>
    <w:p w14:paraId="2B646BEC">
      <w:pPr>
        <w:rPr>
          <w:lang w:eastAsia="zh-CN"/>
        </w:rPr>
      </w:pPr>
      <w:r>
        <w:rPr>
          <w:lang w:eastAsia="zh-CN"/>
        </w:rPr>
        <w:t>图表 : 图 9 : 美国 的 非关税 壁垒 措施 及 占 全球 的 比重 新华社 发 ( 五 ) 滥用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措施 根据 世界 贸易 组织 规定 , 成员 方 在 进口 产品 存在 倾销 、 补贴 或 进口 过快 增长 对 国内 产业 造成 损害 的 情况 下 , 可以 使用 贸易 救济 措施 , 但 有 严格 限定 条件 。</w:t>
      </w:r>
    </w:p>
    <w:p w14:paraId="468CF634">
      <w:pPr>
        <w:rPr>
          <w:lang w:eastAsia="zh-CN"/>
        </w:rPr>
      </w:pPr>
      <w:r>
        <w:rPr>
          <w:lang w:eastAsia="zh-CN"/>
        </w:rPr>
        <w:t>美国 大量 使用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救济 措施 对 本国 产业 实施 保护 , 其中 相当 大 一 部分 针对 中国 。</w:t>
      </w:r>
    </w:p>
    <w:p w14:paraId="28CE0EF2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措施 增多 , 在 全球 占比 不断 提高 。</w:t>
      </w:r>
    </w:p>
    <w:p w14:paraId="04201C87">
      <w:pPr>
        <w:rPr>
          <w:lang w:eastAsia="zh-CN"/>
        </w:rPr>
      </w:pPr>
      <w:r>
        <w:rPr>
          <w:lang w:eastAsia="zh-CN"/>
        </w:rPr>
        <w:t>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预警 ( Global Trade Alert ) 统计 数据 显示 , 2017年 , 全球 共 有 817 项 新 的 保护主义 干预 措施 , 其中 美国 出台 141 项 措施 , 占 全球 总数 的 17.1% 。</w:t>
      </w:r>
    </w:p>
    <w:p w14:paraId="5EF32CE0">
      <w:pPr>
        <w:rPr>
          <w:lang w:eastAsia="zh-CN"/>
        </w:rPr>
      </w:pPr>
      <w:r>
        <w:rPr>
          <w:lang w:eastAsia="zh-CN"/>
        </w:rPr>
        <w:t>图表 : 图 10 : 美国 每年 新增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措施 及 占 全球 比重 新华社 发 美国 国际 贸易 委员会 的 统计 数据 显示 , 截至 2018年 7月 17日 , 美国 仍 在 生效 的 反倾销 和 反补贴 措施 共 有 44 项 ( 图 11 ) , 其中 58% 是 2008年 金融 危机 以来 新 采取 的 " 双 反 " 措施 , 主要 针对 中国 、 欧盟 和 日本 。</w:t>
      </w:r>
    </w:p>
    <w:p w14:paraId="320D724E">
      <w:pPr>
        <w:rPr>
          <w:lang w:eastAsia="zh-CN"/>
        </w:rPr>
      </w:pPr>
      <w:r>
        <w:rPr>
          <w:lang w:eastAsia="zh-CN"/>
        </w:rPr>
        <w:t>四 、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行为 美国 作为 二战 结束 后 国际 经济 秩序 和 多边 贸易 体制 的 主要 建立者 和 参与者 , 本 应 带头 遵守 多边 贸易 规则 , 在 世界 贸易 组织 框架 下 通过 争端 解决 机制 妥善 处理 与 其他 成员国 之间 的 贸易 摩擦 , 这 也 是 美国 政府 曾经 向 国际 社会 作出 的 明确 承诺 。</w:t>
      </w:r>
    </w:p>
    <w:p w14:paraId="48E6E783">
      <w:pPr>
        <w:rPr>
          <w:lang w:eastAsia="zh-CN"/>
        </w:rPr>
      </w:pPr>
      <w:r>
        <w:rPr>
          <w:lang w:eastAsia="zh-CN"/>
        </w:rPr>
        <w:t>但是 , 美国 新 政府 上任 以来 , 片面 强调 " 美国 优先 " , 奉行 单边主义 和 经济 霸权主义 , 背弃 国际 承诺 , 四面 出击 挑起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不仅 损害 了 中国 和 其他 国家 利益 , 更 损害 了 美国 自身 国际 形象 , 动摇 了 全球 多边 贸易 体制 根基 , 最终 必 将 损害 美国 长远 利益 。</w:t>
      </w:r>
    </w:p>
    <w:p w14:paraId="5D4C69E0">
      <w:pPr>
        <w:rPr>
          <w:lang w:eastAsia="zh-CN"/>
        </w:rPr>
      </w:pPr>
      <w:r>
        <w:rPr>
          <w:lang w:eastAsia="zh-CN"/>
        </w:rPr>
        <w:t>( 一 ) 根据 美国 国内法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美国 现任 政府 以 产业 损害 和 保护 知识 产权 为由 , 绕开 世界 贸易 组织 争端 解决 机制 , 单纯 根据 美国 国内法 挑起 国际 贸易 摩擦 , 以 " 212 条款 " 、 " 201 条款 " 和 " 101 条款 " 名义 发起 一 系列 调查 。</w:t>
      </w:r>
    </w:p>
    <w:p w14:paraId="578695AF">
      <w:pPr>
        <w:rPr>
          <w:lang w:eastAsia="zh-CN"/>
        </w:rPr>
      </w:pPr>
      <w:r>
        <w:rPr>
          <w:lang w:eastAsia="zh-CN"/>
        </w:rPr>
        <w:t>在 调查 中 选择性 使用 证据 材料 , 得出 武断 结论 , 而且 未 经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授权 , 非法 使用 惩罚性 高 关税 对待 世界 贸易 组织 成员 , 严重 违反 世界 贸易 组织 最 基本 、 最 核心 的 最惠国 待遇 、 关税 约束 等 规则 和 纪律 。</w:t>
      </w:r>
    </w:p>
    <w:p w14:paraId="61293636">
      <w:pPr>
        <w:rPr>
          <w:lang w:eastAsia="zh-CN"/>
        </w:rPr>
      </w:pPr>
      <w:r>
        <w:rPr>
          <w:lang w:eastAsia="zh-CN"/>
        </w:rPr>
        <w:t>这 种 单边主义 行为 , 不仅 损害 了 中国 和 其他 成员 利益 , 更 损害 了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及 其 争端 解决 机制 的 权威性 , 使 多边 贸易 体制 和 国际 贸易 秩序 面临 空前 险境 。</w:t>
      </w:r>
    </w:p>
    <w:p w14:paraId="05119514">
      <w:pPr>
        <w:rPr>
          <w:lang w:eastAsia="zh-CN"/>
        </w:rPr>
      </w:pPr>
      <w:r>
        <w:rPr>
          <w:lang w:eastAsia="zh-CN"/>
        </w:rPr>
        <w:t>美国 政府 滥用 " 国家 安全 " 概念 推行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。</w:t>
      </w:r>
    </w:p>
    <w:p w14:paraId="0E90E37B">
      <w:pPr>
        <w:rPr>
          <w:lang w:eastAsia="zh-CN"/>
        </w:rPr>
      </w:pPr>
      <w:r>
        <w:rPr>
          <w:lang w:eastAsia="zh-CN"/>
        </w:rPr>
        <w:t>2017年 4月 , 美国 政府 依据 本国 《 1962年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扩展 法 》 第212 条款 , 以 所谓 " 国家 安全 " 为由 对 包括 中国 在内 的 全球 主要 经济体 的 钢铁 和 铝 产品 发起 " 212 调查 " , 并 依据 单方面 调查 结果 , 于 2018年 1月 宣布 对 进口 钢铁 和 铝 分别 加征 25% 和 10% 的 关税 , 招致 各 方 普遍 反对 和 报复 。</w:t>
      </w:r>
    </w:p>
    <w:p w14:paraId="67739689">
      <w:pPr>
        <w:rPr>
          <w:lang w:eastAsia="zh-CN"/>
        </w:rPr>
      </w:pPr>
      <w:r>
        <w:rPr>
          <w:lang w:eastAsia="zh-CN"/>
        </w:rPr>
        <w:t>2018年 4月 5日 , 中国 率先 将 美国 钢铝 212 措施 诉诸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。</w:t>
      </w:r>
    </w:p>
    <w:p w14:paraId="5862F017">
      <w:pPr>
        <w:rPr>
          <w:lang w:eastAsia="zh-CN"/>
        </w:rPr>
      </w:pPr>
      <w:r>
        <w:rPr>
          <w:lang w:eastAsia="zh-CN"/>
        </w:rPr>
        <w:t>截至 2018年 8月 , 已 有 9 个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成员 向 世界 贸易 组织 起诉 美国 钢铝 212 措施 。</w:t>
      </w:r>
    </w:p>
    <w:p w14:paraId="66A198E4">
      <w:pPr>
        <w:rPr>
          <w:lang w:eastAsia="zh-CN"/>
        </w:rPr>
      </w:pPr>
      <w:r>
        <w:rPr>
          <w:lang w:eastAsia="zh-CN"/>
        </w:rPr>
        <w:t>美国 政府 随意 扩大 国家 安全 概念 范围 , 毫 无 理论 和 历史 依据 , 其 实质 是 利用 相关 法条 赋予 总统 行政 权力 , 绕过 常规 法律 限制 实施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( 专栏 6 ) 。</w:t>
      </w:r>
    </w:p>
    <w:p w14:paraId="60734A4D">
      <w:pPr>
        <w:rPr>
          <w:lang w:eastAsia="zh-CN"/>
        </w:rPr>
      </w:pPr>
      <w:r>
        <w:rPr>
          <w:lang w:eastAsia="zh-CN"/>
        </w:rPr>
        <w:t>2018年 8月 14日 , 中国 将 美国 光伏 产品 201 措施 诉诸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争端 解决 机制 。</w:t>
      </w:r>
    </w:p>
    <w:p w14:paraId="41F66641">
      <w:pPr>
        <w:rPr>
          <w:lang w:eastAsia="zh-CN"/>
        </w:rPr>
      </w:pPr>
      <w:r>
        <w:rPr>
          <w:lang w:eastAsia="zh-CN"/>
        </w:rPr>
        <w:t>" 101 调查 " 是 基于 美国 国内法 相关 条款 开展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调查 , 衡量 并 要求 其他 国家 接受 美国 的 知识 产权 标准 和 市场 准入 要求 , 否则 就 采取 报复性 的 贸易 制裁 手段 , 早 在 上 世纪 90年代 就 被 称为 " 激进 的 单边主义 " 。</w:t>
      </w:r>
    </w:p>
    <w:p w14:paraId="24BDB63D">
      <w:pPr>
        <w:rPr>
          <w:lang w:eastAsia="zh-CN"/>
        </w:rPr>
      </w:pPr>
      <w:r>
        <w:rPr>
          <w:lang w:eastAsia="zh-CN"/>
        </w:rPr>
        <w:t>美国 政府 曾 于 1994年 做出 一 项 " 行政 行动 声明 " , 表示 要 按照 符合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的 方式 来 执行 " 101 条款 " , 即 美国 只有 在 获得 世界 贸易 组织 争端 解决 机制 授权 后 才 能 实施 " 101 条款 " 所 规定 的 制裁 措施 。</w:t>
      </w:r>
    </w:p>
    <w:p w14:paraId="1D0507D9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争端 解决 机构 认为 , 单 从 其 法律 规定 上 看 , 可以 初步 认定 " 101 条款 " 不 符合 世界 贸易 组织 规定 。</w:t>
      </w:r>
    </w:p>
    <w:p w14:paraId="650AC075">
      <w:pPr>
        <w:rPr>
          <w:lang w:eastAsia="zh-CN"/>
        </w:rPr>
      </w:pPr>
      <w:r>
        <w:rPr>
          <w:lang w:eastAsia="zh-CN"/>
        </w:rPr>
        <w:t>在 本 次 中 美 经贸 摩擦 中 , 美国 政府 动用 " 101 条款 " 对 中国 开展 调查 , 在 未 经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授权 的 情况 下 对 中国 产品 大规模 加征 关税 , 明显 违反 美国 政府 的 上述 承诺 , 其 行为 是 完全 非法 的 。</w:t>
      </w:r>
    </w:p>
    <w:p w14:paraId="68864449">
      <w:pPr>
        <w:rPr>
          <w:lang w:eastAsia="zh-CN"/>
        </w:rPr>
      </w:pPr>
      <w:r>
        <w:rPr>
          <w:lang w:eastAsia="zh-CN"/>
        </w:rPr>
        <w:t>( 二 ) 片面 指责 他国 实施 产业 政策 产业 政策 是 一 种 弥补 市场 失灵 、 改善 社会 福利 的 有效 工具 , 只要 符合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确定 的 规则 , 不 应 受到 无端 指责 。</w:t>
      </w:r>
    </w:p>
    <w:p w14:paraId="01F6810F">
      <w:pPr>
        <w:rPr>
          <w:lang w:eastAsia="zh-CN"/>
        </w:rPr>
      </w:pPr>
      <w:r>
        <w:rPr>
          <w:lang w:eastAsia="zh-CN"/>
        </w:rPr>
        <w:t>这些 产业 政策 的 范畴 从 推进 技术 创新 到 政府 采购 、 对 特定 部门 和 企业 的 补贴 , 以及 关税 保护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协定 等 , 为 增强 美国 产业 竞争力 发挥 了 重要 作用 。</w:t>
      </w:r>
    </w:p>
    <w:p w14:paraId="68C1DC70">
      <w:pPr>
        <w:rPr>
          <w:lang w:eastAsia="zh-CN"/>
        </w:rPr>
      </w:pPr>
      <w:r>
        <w:rPr>
          <w:lang w:eastAsia="zh-CN"/>
        </w:rPr>
        <w:t>联合国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发展 会议 发布 的 《 世界 投资 报告 2018 》 指出 , 为 应对 新 工业 革命 的 机遇 与 挑战 , 在 过去 十 年 中 , 发达 国家 和 发展中 国家 至少 有 101 个 经济体 ( 占 全球 GDP 的 90% 以上 ) 出台 了 正式 的 产业 发展 战略 。</w:t>
      </w:r>
    </w:p>
    <w:p w14:paraId="7032932C">
      <w:pPr>
        <w:rPr>
          <w:lang w:eastAsia="zh-CN"/>
        </w:rPr>
      </w:pPr>
      <w:r>
        <w:rPr>
          <w:lang w:eastAsia="zh-CN"/>
        </w:rPr>
        <w:t>文件 制定 过程 中 , 中国 严格 遵循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规定 , 确保 相关 政策 合规 透明 、 公平 无 歧视 。</w:t>
      </w:r>
    </w:p>
    <w:p w14:paraId="5F44F1B3">
      <w:pPr>
        <w:rPr>
          <w:lang w:eastAsia="zh-CN"/>
        </w:rPr>
      </w:pPr>
      <w:r>
        <w:rPr>
          <w:lang w:eastAsia="zh-CN"/>
        </w:rPr>
        <w:t>近年 来 , 美国 不断 扩充 " 长臂 管辖 " 的 范围 , 涵盖 了 民事 侵权 、 金融 投资 、 反 垄断 、 出口 管制 、 网络 安全 等 众多 领域 , 并 在 国际 事务 中 动辄 要求 其他 国家 的 实体 或 个人 必须 服从 美国 国内法 , 否则 随时 可能 遭到 美国 的 民事 、 刑事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 制裁 。</w:t>
      </w:r>
    </w:p>
    <w:p w14:paraId="72F93D76">
      <w:pPr>
        <w:rPr>
          <w:lang w:eastAsia="zh-CN"/>
        </w:rPr>
      </w:pPr>
      <w:r>
        <w:rPr>
          <w:lang w:eastAsia="zh-CN"/>
        </w:rPr>
        <w:t>这 种 行为 给 中国 企业 参与 相关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制造 了 障碍 , 实质 是 对 " 长臂 管辖 " 强化 和 升级 。</w:t>
      </w:r>
    </w:p>
    <w:p w14:paraId="5EB7C51C">
      <w:pPr>
        <w:rPr>
          <w:lang w:eastAsia="zh-CN"/>
        </w:rPr>
      </w:pPr>
      <w:r>
        <w:rPr>
          <w:lang w:eastAsia="zh-CN"/>
        </w:rPr>
        <w:t>美国 将 国内 政策 失误 和 制度 缺陷 导致 的 失业 问题 错误 归因于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4B11BD14">
      <w:pPr>
        <w:rPr>
          <w:lang w:eastAsia="zh-CN"/>
        </w:rPr>
      </w:pPr>
      <w:r>
        <w:rPr>
          <w:lang w:eastAsia="zh-CN"/>
        </w:rPr>
        <w:t>美国 政府 认为 他国 通过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方式 抢夺 了 本 国 就业 岗位 , 作为 美国 贸易 逆差 最 大 来源 国 , 中国 首当其冲 成为 主要 的 被 指责 对象 。</w:t>
      </w:r>
    </w:p>
    <w:p w14:paraId="028F966A">
      <w:pPr>
        <w:rPr>
          <w:lang w:eastAsia="zh-CN"/>
        </w:rPr>
      </w:pPr>
      <w:r>
        <w:rPr>
          <w:lang w:eastAsia="zh-CN"/>
        </w:rPr>
        <w:t>现任 美国 政府 把 失业 问题 归咎于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出口国 不 符合 事实 , 是 在 国内 政治 矛盾 难以 解决 的 情况 下 试图 向外 转嫁 矛盾 。</w:t>
      </w:r>
    </w:p>
    <w:p w14:paraId="598A146F">
      <w:pPr>
        <w:rPr>
          <w:lang w:eastAsia="zh-CN"/>
        </w:rPr>
      </w:pPr>
      <w:r>
        <w:rPr>
          <w:lang w:eastAsia="zh-CN"/>
        </w:rPr>
        <w:t>美国 如不 真正 解决 自身 的 深 层次 结构性 问题 , 而 是 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引导 制造业 回流 , 这 种 本末倒置 、 以邻为壑 、 逆 经济 规律 而 动 的 行为 , 只 会 降低 全球 经济 效率 , 引发 世界 各 国 反对 , 损人 而 不 利己 。</w:t>
      </w:r>
    </w:p>
    <w:p w14:paraId="213EBB73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是 当前 重要 的 多 边 经贸 机制 , 在 国际 经贸 合作 中 发挥 着 关键 作用 , 在 世界上 受到 普遍 尊重 和 认同 , 目前 成员 已 超过 160 个 。</w:t>
      </w:r>
    </w:p>
    <w:p w14:paraId="7EA9DC14">
      <w:pPr>
        <w:rPr>
          <w:lang w:eastAsia="zh-CN"/>
        </w:rPr>
      </w:pPr>
      <w:r>
        <w:rPr>
          <w:lang w:eastAsia="zh-CN"/>
        </w:rPr>
        <w:t>但是 , 美国 经常 违反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, 1995 - 2015年 期间 , 因 美国 未 执行 世界 贸易 组织 争端 解决 机制 裁定 而 被 胜诉方 提出 暂停 申请 、 中止 对 美国 关税 减让 义务 的 案件 数量 占到 世界 贸易 组织 同 类 案件 总 数量 的 2/1 。</w:t>
      </w:r>
    </w:p>
    <w:p w14:paraId="556CD909">
      <w:pPr>
        <w:rPr>
          <w:lang w:eastAsia="zh-CN"/>
        </w:rPr>
      </w:pPr>
      <w:r>
        <w:rPr>
          <w:lang w:eastAsia="zh-CN"/>
        </w:rPr>
        <w:t>世界 经济 论坛 发布 的 《 2018年 全球 风险 报告 》 指出 , 美国 对 多边主义 秩序 造成 的 侵害 , 以及 美国 阻挠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上诉 机构 新 法官 任命 , 将 加剧 2018年 的 全球 风险 。</w:t>
      </w:r>
    </w:p>
    <w:p w14:paraId="4BCF0C27">
      <w:pPr>
        <w:rPr>
          <w:lang w:eastAsia="zh-CN"/>
        </w:rPr>
      </w:pPr>
      <w:r>
        <w:rPr>
          <w:lang w:eastAsia="zh-CN"/>
        </w:rPr>
        <w:t>双方 在 付出 艰辛 努力 后 , 达成 " 双方 不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" 的 共识 , 并 于 5月 19日 对 外 发表 了 联合 声明 。</w:t>
      </w:r>
    </w:p>
    <w:p w14:paraId="611224DC">
      <w:pPr>
        <w:rPr>
          <w:lang w:eastAsia="zh-CN"/>
        </w:rPr>
      </w:pPr>
      <w:r>
        <w:rPr>
          <w:lang w:eastAsia="zh-CN"/>
        </w:rPr>
        <w:t xml:space="preserve">但是 , 仅仅 10 天 之后 , 美国 政府 就 公然 撕毁 双方 刚刚 达成 的 联合 声明 , 背弃 不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承诺 , 越过 世界 贸易 组织 争端 解决 机制 , 宣布 将 对 来自 中国 的 产品 实施 大规模 征税 措施 , 单方面 挑起 贸易战 ( 专栏 7 ) 。</w:t>
      </w:r>
    </w:p>
    <w:p w14:paraId="101CECF5">
      <w:pPr>
        <w:rPr>
          <w:lang w:eastAsia="zh-CN"/>
        </w:rPr>
      </w:pPr>
      <w:r>
        <w:rPr>
          <w:lang w:eastAsia="zh-CN"/>
        </w:rPr>
        <w:t>图表 : 专栏 7 美方 撕毁 2018年 5月 19日 中 美 经贸 磋商 联合 声明 新华社 发五 、 美国 政府 不 当 做法 对 世界 经济 发展 的 危害 美国 政府 采取 的 一 系列 极端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, 破坏 了 国际 经济 秩序 , 伤害 了 包括 中 美 经贸 交往 在内 的 全球 经贸 关系 , 冲击 了 全球 价值链 和 国际 分工 体系 , 干扰 了 市场 预期 , 引发 国际 金融 和 大宗 商品 市场 剧烈 震荡 , 成为 全球 经济 复苏 的 最大 不确定 因素 和 风险源 。</w:t>
      </w:r>
    </w:p>
    <w:p w14:paraId="40BB2F19">
      <w:pPr>
        <w:rPr>
          <w:lang w:eastAsia="zh-CN"/>
        </w:rPr>
      </w:pPr>
      <w:r>
        <w:rPr>
          <w:lang w:eastAsia="zh-CN"/>
        </w:rPr>
        <w:t>( 一 ) 破坏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和 国际 经济 秩序 在 走向 文明 的 历史 进程 中 , 人类 社会 已 普遍 接受 一 套 基于 规则 和 信用 的 国际 治理 体系 。</w:t>
      </w:r>
    </w:p>
    <w:p w14:paraId="680A9F7B">
      <w:pPr>
        <w:rPr>
          <w:lang w:eastAsia="zh-CN"/>
        </w:rPr>
      </w:pPr>
      <w:r>
        <w:rPr>
          <w:lang w:eastAsia="zh-CN"/>
        </w:rPr>
        <w:t>各 国 无论 大小 强弱 , 均 应 相互 尊重 、 平等 对话 , 以 契约 精神 共同 维护 国际 规则 , 这 对于 促进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、 促进 全球 经济 增长 具有 基础性 作用 。</w:t>
      </w:r>
    </w:p>
    <w:p w14:paraId="7A9523DF">
      <w:pPr>
        <w:rPr>
          <w:lang w:eastAsia="zh-CN"/>
        </w:rPr>
      </w:pPr>
      <w:r>
        <w:rPr>
          <w:lang w:eastAsia="zh-CN"/>
        </w:rPr>
        <w:t>然而 , 美国 政府 近期 采取 了 一 系列 违背 甚至 破坏 现行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不 当做 法 , 严重 损害 了 现行 国际 经济 秩序 。</w:t>
      </w:r>
    </w:p>
    <w:p w14:paraId="468E1B52">
      <w:pPr>
        <w:rPr>
          <w:lang w:eastAsia="zh-CN"/>
        </w:rPr>
      </w:pPr>
      <w:r>
        <w:rPr>
          <w:lang w:eastAsia="zh-CN"/>
        </w:rPr>
        <w:t>美国 政府 多次 在 公开 场合 抨击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及 其 运行 机制 , 拒绝 支持 多边 贸易 体制 , 消极 参与 全球 经济 治理 , 造成 2017年 和 2018年 亚太 经合 组织 贸易 部长 会议 均 未 在 支持 多边 贸易 体制 问题 上 达成 一致 立场 。</w:t>
      </w:r>
    </w:p>
    <w:p w14:paraId="54BAF5A0">
      <w:pPr>
        <w:rPr>
          <w:lang w:eastAsia="zh-CN"/>
        </w:rPr>
      </w:pPr>
      <w:r>
        <w:rPr>
          <w:lang w:eastAsia="zh-CN"/>
        </w:rPr>
        <w:t>特别是 美国 政府 不 同意 将 " 反对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" 写入 部长 声明 , 遭到 亚太 经合 组织 其他 成员 一致 反对 。</w:t>
      </w:r>
    </w:p>
    <w:p w14:paraId="236DD6FD">
      <w:pPr>
        <w:rPr>
          <w:lang w:eastAsia="zh-CN"/>
        </w:rPr>
      </w:pPr>
      <w:r>
        <w:rPr>
          <w:lang w:eastAsia="zh-CN"/>
        </w:rPr>
        <w:t>美国 猛烈 抨击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上诉 机构 , 还 数 次 阻挠 上诉 机构 启动 甄选 程序 , 导致 世界 贸易 组织 上诉 机构 人员 不足 , 争端 解决 机制 濒临 瘫痪 。</w:t>
      </w:r>
    </w:p>
    <w:p w14:paraId="47DD75E9">
      <w:pPr>
        <w:rPr>
          <w:lang w:eastAsia="zh-CN"/>
        </w:rPr>
      </w:pPr>
      <w:r>
        <w:rPr>
          <w:lang w:eastAsia="zh-CN"/>
        </w:rPr>
        <w:t>( 二 ) 阻碍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全球 经济 复苏 随着 全球化 进程 发展 , 各 国 经济 基于 经贸 关系 的 相互 关联度 越来越 高 , 贸易 已 成为 全球 经济 增长 的 重要 动力 。</w:t>
      </w:r>
    </w:p>
    <w:p w14:paraId="160148DC">
      <w:pPr>
        <w:rPr>
          <w:lang w:eastAsia="zh-CN"/>
        </w:rPr>
      </w:pPr>
      <w:r>
        <w:rPr>
          <w:lang w:eastAsia="zh-CN"/>
        </w:rPr>
        <w:t>根据 世界 银行 统计 , 全球 经济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 的 依存度 已 从 1960年 的 17.5% 上升 到 2017年 的 51.9% ( 图 11 ) 。</w:t>
      </w:r>
    </w:p>
    <w:p w14:paraId="4A54D1E6">
      <w:pPr>
        <w:rPr>
          <w:lang w:eastAsia="zh-CN"/>
        </w:rPr>
      </w:pPr>
      <w:r>
        <w:rPr>
          <w:lang w:eastAsia="zh-CN"/>
        </w:rPr>
        <w:t>图表 : 图 11 : 全球 经济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依存度 ( 1960 – 2017年 ) 新华社 发 当前 , 全球 经济 刚刚 走出 国际 金融 危机 的 阴影 , 回升 态势 并 不 稳固 。</w:t>
      </w:r>
    </w:p>
    <w:p w14:paraId="33054450">
      <w:pPr>
        <w:rPr>
          <w:lang w:eastAsia="zh-CN"/>
        </w:rPr>
      </w:pPr>
      <w:r>
        <w:rPr>
          <w:lang w:eastAsia="zh-CN"/>
        </w:rPr>
        <w:t>美国 政府 大范围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阻碍 国际 贸易 , 势必 会 对 世界 经济 复苏 造成 负面 影响 。</w:t>
      </w:r>
    </w:p>
    <w:p w14:paraId="6C1A9025">
      <w:pPr>
        <w:rPr>
          <w:lang w:eastAsia="zh-CN"/>
        </w:rPr>
      </w:pPr>
      <w:r>
        <w:rPr>
          <w:lang w:eastAsia="zh-CN"/>
        </w:rPr>
        <w:t>为了 遏制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行为 , 其他 国家 不得不 采取 反制 措施 , 这 将 导致 全球 经贸 秩序 紊乱 , 阻碍 全球 经济 复苏 , 殃及 世界 各 国 企业 和 居民 , 使 全球 经济 落入 " 衰退 陷阱 " ( 表 6 ) 。</w:t>
      </w:r>
    </w:p>
    <w:p w14:paraId="5218C889">
      <w:pPr>
        <w:rPr>
          <w:lang w:eastAsia="zh-CN"/>
        </w:rPr>
      </w:pPr>
      <w:r>
        <w:rPr>
          <w:lang w:eastAsia="zh-CN"/>
        </w:rPr>
        <w:t>世界 银行 2018年 6月 5日 发布 的 《 全球 经济 展望 》 报告 指出 , 全球 关税 广泛 上升 将 会 给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带来 重大 负面 影响 , 至 2020年 全球 贸易额 下降 可 达 9% , 对 新兴 市场 和 发展 中 经济体 的 影响 尤为 明显 , 特别是 那些 与 美国 贸易 或 金融 市场 关联度 较 高 的 经济体 ( 图 14 ) 。</w:t>
      </w:r>
    </w:p>
    <w:p w14:paraId="1BD21B98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总 干事 罗伯特</w:t>
      </w:r>
      <w:r>
        <w:t>・</w:t>
      </w:r>
      <w:r>
        <w:rPr>
          <w:lang w:eastAsia="zh-CN"/>
        </w:rPr>
        <w:t>阿泽维多 表示 , 若 关税 回到 关税 总协定 / 世界 贸易 组织 之前 的 水平 , 全球 经济 将 立即 收缩 2.5% , 全球 贸易量 削减 60% 以上 , 影响 将 超过 2008年 国际 金融 危机 。</w:t>
      </w:r>
    </w:p>
    <w:p w14:paraId="6679584E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 所有 人 都 有害 , 特别是 穷人 将 损失 61% 的 购买力 。</w:t>
      </w:r>
    </w:p>
    <w:p w14:paraId="583D8A1E">
      <w:pPr>
        <w:rPr>
          <w:lang w:eastAsia="zh-CN"/>
        </w:rPr>
      </w:pPr>
      <w:r>
        <w:rPr>
          <w:lang w:eastAsia="zh-CN"/>
        </w:rPr>
        <w:t xml:space="preserve">历史 教训 一再 表明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没有 赢家 , 甚至 会 给 世界 和平 和 发展 带来 严重 影响 ( 专栏 8 ) 。</w:t>
      </w:r>
    </w:p>
    <w:p w14:paraId="4BE87C50">
      <w:pPr>
        <w:rPr>
          <w:lang w:eastAsia="zh-CN"/>
        </w:rPr>
      </w:pPr>
      <w:r>
        <w:rPr>
          <w:lang w:eastAsia="zh-CN"/>
        </w:rPr>
        <w:t>图表 : 图 14 : 全球 关税 升至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允许 的 最高 水平 对 贸易额 的 影响 新华社 发 图表 : 表 6 : 美国 挑起 贸易 摩擦 对 全球 经济 的 影响 新华社 发 图表 : 专栏 8 美国 1910年 《 斯姆特 – 霍利 关税法 》 的 历史 教训 新华社 发 ( 三 ) 冲击 全球 价值链 当前 , 全球 经济 已经 深度 一体化 , 各 国 充分 发挥 各自 在 技术 、 劳动力 、 资本 等 方面 的 比较 优势 , 在 全球 经济 中 分工 合作 , 形成 运转 高效 的 全球 价值链 , 共同 分享 价值链 创造 的 经济 全球化 红利 。</w:t>
      </w:r>
    </w:p>
    <w:p w14:paraId="30F5D39E">
      <w:pPr>
        <w:rPr>
          <w:lang w:eastAsia="zh-CN"/>
        </w:rPr>
      </w:pPr>
      <w:r>
        <w:rPr>
          <w:lang w:eastAsia="zh-CN"/>
        </w:rPr>
        <w:t>图表 : 图 14 : 全球 关税 升至 世界 贸易 组织 规则 允许 的 最高 水平 对</w:t>
      </w:r>
      <w:r>
        <w:rPr>
          <w:lang w:eastAsia="zh-CN"/>
        </w:rPr>
        <w:tab/>
      </w:r>
      <w:r>
        <w:rPr>
          <w:lang w:eastAsia="zh-CN"/>
        </w:rPr>
        <w:t xml:space="preserve"> 贸易额 </w:t>
      </w:r>
      <w:r>
        <w:rPr>
          <w:lang w:eastAsia="zh-CN"/>
        </w:rPr>
        <w:tab/>
      </w:r>
      <w:r>
        <w:rPr>
          <w:lang w:eastAsia="zh-CN"/>
        </w:rPr>
        <w:t>的 影响 新华社 发 图表 : 表 6 : 美国 挑起 组织 规则 允许 的 最高 水平 对 贸易额 的 影响 新华社 发 图表 : 表 6 : 美国 挑起 贸易 摩擦 对 全球 经济 的 影响 新华社 发 图表 : 专栏 8 美国 1910年 《 斯姆特 – 霍利 关税法 》 的 历史 教训 新华社 发 ( 三 ) 冲击 全球 价值链 当前 , 全球 经济 已经 深度 一体化 , 各 国 充分 发挥 各自 在 技术 、 劳动力 、 资本 等 方面 的 比较 优势 , 在 全球 经济 中 分工 合作 , 形成 运转 高效 的 全球 价值链 , 共同 分享 价值链 创造 的 经济 全球化 红利 。</w:t>
      </w:r>
    </w:p>
    <w:p w14:paraId="3CA4DD8D">
      <w:pPr>
        <w:rPr>
          <w:lang w:eastAsia="zh-CN"/>
        </w:rPr>
      </w:pPr>
      <w:r>
        <w:rPr>
          <w:lang w:eastAsia="zh-CN"/>
        </w:rPr>
        <w:t>美国 政府 通过 加征 关税 、 高筑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等 手段 在 世界 范围 内 挑起 贸易 摩擦 , 以 贴 " 卖国 标签 " 、 威胁 加税 等 方式 要求 美资 跨国 公司 回流 美国 , 将 严重 破坏 甚至 割裂 全球 价值链 , 冲击 全球 范围 内 正常 的 产品 贸易 和 资源 配置 , 并 通过 各 国 经贸 的 相互 关联 , 产生 广泛 的 负面 溢出 效应 , 降低 全球 经济 的 运行 效率 。</w:t>
      </w:r>
    </w:p>
    <w:p w14:paraId="1BD438C0">
      <w:pPr>
        <w:rPr>
          <w:lang w:eastAsia="zh-CN"/>
        </w:rPr>
      </w:pPr>
      <w:r>
        <w:rPr>
          <w:lang w:eastAsia="zh-CN"/>
        </w:rPr>
        <w:t>国际 货币 基金 组织 2018年 4月 17日 发布 的 《 世界 经济 展望 》 报告 指出 , 关税 和 非关税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的 增加 将 破坏 全球 价值链 , 减缓 新 技术 的 扩散 , 导致 全球 生产率 和 投资 下降 。</w:t>
      </w:r>
    </w:p>
    <w:p w14:paraId="3791DF03">
      <w:pPr>
        <w:rPr>
          <w:lang w:eastAsia="zh-CN"/>
        </w:rPr>
      </w:pPr>
      <w:r>
        <w:rPr>
          <w:lang w:eastAsia="zh-CN"/>
        </w:rPr>
        <w:t>彼得森 国际 经济 研究所 认为 , 若 美国 对 中国 施加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制裁 并 导致 中国 反制 , 许多 向 中国 出口 中间 产品 和 原材料 的 国家 与 地区 也 将 遭受 严重 冲击 。</w:t>
      </w:r>
    </w:p>
    <w:p w14:paraId="722557F2">
      <w:pPr>
        <w:rPr>
          <w:lang w:eastAsia="zh-CN"/>
        </w:rPr>
      </w:pPr>
      <w:r>
        <w:rPr>
          <w:lang w:eastAsia="zh-CN"/>
        </w:rPr>
        <w:t>( 四 )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最终 损害 美国 自身 利益 在 经济 全球化 的 时代 , 各 国 经济 你 中 有 我 、 我 中 有 你 , 特别是 大型 经济体 存在 紧密 的 相互 联系 。</w:t>
      </w:r>
    </w:p>
    <w:p w14:paraId="1DABC14C">
      <w:pPr>
        <w:rPr>
          <w:lang w:eastAsia="zh-CN"/>
        </w:rPr>
      </w:pPr>
      <w:r>
        <w:rPr>
          <w:lang w:eastAsia="zh-CN"/>
        </w:rPr>
        <w:t>美国 政府 单方面 挑起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不仅 会 对 世界 各 国 经济 产生 冲击 , 也 会 损害 美国 自身 利益 。</w:t>
      </w:r>
    </w:p>
    <w:p w14:paraId="6123471D">
      <w:pPr>
        <w:rPr>
          <w:lang w:eastAsia="zh-CN"/>
        </w:rPr>
      </w:pPr>
      <w:r>
        <w:rPr>
          <w:lang w:eastAsia="zh-CN"/>
        </w:rPr>
        <w:t>引发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反制 措施 , 反过来 损害 美国 经济 。</w:t>
      </w:r>
    </w:p>
    <w:p w14:paraId="216C20D1">
      <w:pPr>
        <w:rPr>
          <w:lang w:eastAsia="zh-CN"/>
        </w:rPr>
      </w:pPr>
      <w:r>
        <w:rPr>
          <w:lang w:eastAsia="zh-CN"/>
        </w:rPr>
        <w:t>美国 政府 向 包括 中国 在内 的 很 多 重要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发动 贸易战 , 已 引发 各 贸易 伙伴 的 反制 措施 , 势必 使 美国 一些 地区 、 产业 、 企业 承担 大量 损失 。</w:t>
      </w:r>
    </w:p>
    <w:p w14:paraId="4C33C060">
      <w:pPr>
        <w:rPr>
          <w:lang w:eastAsia="zh-CN"/>
        </w:rPr>
      </w:pPr>
      <w:r>
        <w:rPr>
          <w:lang w:eastAsia="zh-CN"/>
        </w:rPr>
        <w:t>截至 2018年 7月 底 , 包括 中国 、 加拿大 、 墨西哥 、 俄罗斯 、 欧盟 、 土耳其 在内 的 美国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均 已 宣布 对 其 贸易 保护 主义 措施 实施 反制 , 并 相继 通过 世界 贸易 组织 提起 诉讼 。</w:t>
      </w:r>
    </w:p>
    <w:p w14:paraId="78680388">
      <w:pPr>
        <w:rPr>
          <w:lang w:eastAsia="zh-CN"/>
        </w:rPr>
      </w:pPr>
      <w:r>
        <w:rPr>
          <w:lang w:eastAsia="zh-CN"/>
        </w:rPr>
        <w:t>美国 商会 指出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导致 美国 相关 州 利益 受损 , 得克萨斯州 19亿 美元 的 出口 产品 、 南卡罗来纳州 10亿 美元 的 出口 产品 以及 田纳西州 14亿 美元 的 出口 产品 或 受到 报复性 关税 打击 。</w:t>
      </w:r>
    </w:p>
    <w:p w14:paraId="495C5E62">
      <w:pPr>
        <w:rPr>
          <w:lang w:eastAsia="zh-CN"/>
        </w:rPr>
      </w:pPr>
      <w:r>
        <w:rPr>
          <w:lang w:eastAsia="zh-CN"/>
        </w:rPr>
        <w:t>彼得森 国际 经济 研究所 所长 亚当</w:t>
      </w:r>
      <w:r>
        <w:t>・</w:t>
      </w:r>
      <w:r>
        <w:rPr>
          <w:lang w:eastAsia="zh-CN"/>
        </w:rPr>
        <w:t>波森 指出 , 美国 政府 的 " 经济 民族主义 " 政策 不仅 使 美国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领域 付出 了 代价 , 在 投资 领域 引发 的 消极 后果 也 开始 显现 。</w:t>
      </w:r>
    </w:p>
    <w:p w14:paraId="779DB7AE">
      <w:pPr>
        <w:rPr>
          <w:lang w:eastAsia="zh-CN"/>
        </w:rPr>
      </w:pPr>
      <w:r>
        <w:rPr>
          <w:lang w:eastAsia="zh-CN"/>
        </w:rPr>
        <w:t>把 困扰 世界 的 问题 、 影响 本国 发展 的 矛盾 简单 归咎于 经济 全球化 , 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保护 主义 , 企图 让 世界 经济 退回 到 孤立 的 旧 时代 , 不 符合 历史 潮流 。</w:t>
      </w:r>
    </w:p>
    <w:p w14:paraId="789C857E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中国 不 愿 打 、 不 怕 打 、 必要 时 不得不 打 。</w:t>
      </w:r>
    </w:p>
    <w:p w14:paraId="27BA3992">
      <w:pPr>
        <w:rPr>
          <w:lang w:eastAsia="zh-CN"/>
        </w:rPr>
      </w:pPr>
      <w:r>
        <w:rPr>
          <w:lang w:eastAsia="zh-CN"/>
        </w:rPr>
        <w:t>中国 一贯 主张 , 对 中 美 两 国 经贸 关系 快速 发展 过程 中 出现 的 问题 和 争议 , 双方 应 秉持 积极 合作 的 态度 , 通过 双边 磋商 或 诉诸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争端 解决 机制 , 以 双方 都 能 接受 的 方式 解决 分歧 。</w:t>
      </w:r>
    </w:p>
    <w:p w14:paraId="61338637">
      <w:pPr>
        <w:rPr>
          <w:lang w:eastAsia="zh-CN"/>
        </w:rPr>
      </w:pPr>
      <w:r>
        <w:rPr>
          <w:lang w:eastAsia="zh-CN"/>
        </w:rPr>
        <w:t>( 三 ) 中国 坚定 维护 并 推动 改革 完善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以 世界 贸易 组织 为 核心 的 多边 贸易 体制 是 国际 贸易 的 基石 , 是 全球 贸易 健康 有序 发展 的 支柱 。</w:t>
      </w:r>
    </w:p>
    <w:p w14:paraId="10B0DB7A">
      <w:pPr>
        <w:rPr>
          <w:lang w:eastAsia="zh-CN"/>
        </w:rPr>
      </w:pPr>
      <w:r>
        <w:rPr>
          <w:lang w:eastAsia="zh-CN"/>
        </w:rPr>
        <w:t>中国 坚定 遵守 和 维护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, 支持 开放 、 透明 、 包容 、 非歧视 的 多边 贸易 体制 , 支持 基于 全球 价值链 和 贸易 增加值 的 全球 贸易 统计 制度 等 改革 。</w:t>
      </w:r>
    </w:p>
    <w:p w14:paraId="6BE09595">
      <w:pPr>
        <w:rPr>
          <w:lang w:eastAsia="zh-CN"/>
        </w:rPr>
      </w:pPr>
      <w:r>
        <w:rPr>
          <w:lang w:eastAsia="zh-CN"/>
        </w:rPr>
        <w:t>支持 对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进行 必要 改革 , 坚决 反对 单边主义 和 保护 主义 。</w:t>
      </w:r>
    </w:p>
    <w:p w14:paraId="21D77329">
      <w:pPr>
        <w:rPr>
          <w:lang w:eastAsia="zh-CN"/>
        </w:rPr>
      </w:pPr>
      <w:r>
        <w:rPr>
          <w:lang w:eastAsia="zh-CN"/>
        </w:rPr>
        <w:t>坚持 走 开放 融通 、 互利 共赢 之 路 , 构建 开放型 世界 经济 , 加强 二十 国 集团 、 亚太 经合 组织 等 多边 框架 内 合作 , 推动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自由化 便利化 , 推动 经济 全球化 朝着 更加 开放 、 包容 、 普惠 、 平衡 、 共赢 的 方向 发展 。</w:t>
      </w:r>
    </w:p>
    <w:p w14:paraId="6169B373">
      <w:pPr>
        <w:rPr>
          <w:lang w:eastAsia="zh-CN"/>
        </w:rPr>
      </w:pPr>
      <w:r>
        <w:rPr>
          <w:lang w:eastAsia="zh-CN"/>
        </w:rPr>
        <w:t>中国 主张 通过 法律 手段 解决 知识 产权 纠纷 问题 , 反对 任何 国家 以 保护 知识 产权 之 名 , 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之 实 。</w:t>
      </w:r>
    </w:p>
    <w:p w14:paraId="2F162E87">
      <w:pPr>
        <w:rPr>
          <w:lang w:eastAsia="zh-CN"/>
        </w:rPr>
      </w:pPr>
      <w:r>
        <w:rPr>
          <w:lang w:eastAsia="zh-CN"/>
        </w:rPr>
        <w:t>中国 尊重 国际 营商 惯例 , 遵守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, 对 在 中国 境内 注册 的 企业 , 一视同仁 、 平等 对待 。</w:t>
      </w:r>
    </w:p>
    <w:p w14:paraId="0103AC2A">
      <w:pPr>
        <w:rPr>
          <w:lang w:eastAsia="zh-CN"/>
        </w:rPr>
      </w:pPr>
      <w:r>
        <w:rPr>
          <w:lang w:eastAsia="zh-CN"/>
        </w:rPr>
        <w:t>中国 将 实行 高 水平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自由化 便利化 政策 , 全面 实行 准入 前 国民 待遇 加 负面 清单 管理 制度 , 大幅 放宽 市场 准入 , 扩大 服务业 对 外 开放 , 进一步 降低 关税 , 建设 透明 、 高效 、 公平 的 市场 环境 , 发展 更 高 层次 的 开放型 经济 , 创造 更 有 吸引力 的 投资 环境 , 与 世界 上 一切 追求 进步 的 国家 共同 发展 、 共享 繁荣 。</w:t>
      </w:r>
    </w:p>
    <w:p w14:paraId="04F086CD">
      <w:pPr>
        <w:rPr>
          <w:lang w:eastAsia="zh-CN"/>
        </w:rPr>
      </w:pPr>
      <w:r>
        <w:rPr>
          <w:lang w:eastAsia="zh-CN"/>
        </w:rPr>
        <w:t>中国 将 深入 推进 " 一 带 一 路 " 国际 合作 , 坚持 共商 共 建 共 享 原则 , 努力 实现 政策 沟通 、 设施 联通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 、 资金 融通 、 民心 相通 , 增添 共同 发展 新 动力 。</w:t>
      </w:r>
    </w:p>
    <w:p w14:paraId="1A701B27">
      <w:pPr>
        <w:rPr>
          <w:lang w:eastAsia="zh-CN"/>
        </w:rPr>
      </w:pPr>
      <w:r>
        <w:rPr>
          <w:lang w:eastAsia="zh-CN"/>
        </w:rPr>
        <w:t>面对 不 确定 不 稳定 不 安全 因素 增多 的 国际 形势 , 中国 不 忘 初 心 , 始终 与 世界 同行 , 顺 大势 、 担 正义 、 行 正道 , 坚定不移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坚定不移 推动 全球 治理 体系 变革 , 始终 做 世界 和平 的 建设者 、 全球 发展 的 贡献者 、 国际 秩序 的 维护者 , 坚定不移 推动 构建 人类 命运 共同体 。</w:t>
      </w:r>
    </w:p>
    <w:p w14:paraId="59CE5A60">
      <w:pPr>
        <w:rPr>
          <w:lang w:eastAsia="zh-CN"/>
        </w:rPr>
      </w:pPr>
      <w:r>
        <w:rPr>
          <w:lang w:eastAsia="zh-CN"/>
        </w:rPr>
        <w:t>注 : 【 1 】 联合国 商品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数据库 。</w:t>
      </w:r>
    </w:p>
    <w:p w14:paraId="5C6E0014">
      <w:pPr>
        <w:rPr>
          <w:lang w:eastAsia="zh-CN"/>
        </w:rPr>
      </w:pPr>
      <w:r>
        <w:rPr>
          <w:lang w:eastAsia="zh-CN"/>
        </w:rPr>
        <w:t>【 2 】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和 牛津 经济 研究院 报告 《 理解 中 美 经贸 关系 》 , 2017年 1月 。</w:t>
      </w:r>
    </w:p>
    <w:p w14:paraId="0305DE34">
      <w:pPr>
        <w:rPr>
          <w:lang w:eastAsia="zh-CN"/>
        </w:rPr>
      </w:pPr>
      <w:r>
        <w:rPr>
          <w:lang w:eastAsia="zh-CN"/>
        </w:rPr>
        <w:t>【 12 】 德意志 银行 : 《 估算 美国 和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之间 的 经济 利益 》 , 2018年 6月 。</w:t>
      </w:r>
    </w:p>
    <w:p w14:paraId="132A29B0">
      <w:pPr>
        <w:rPr>
          <w:lang w:eastAsia="zh-CN"/>
        </w:rPr>
      </w:pPr>
      <w:r>
        <w:rPr>
          <w:lang w:eastAsia="zh-CN"/>
        </w:rPr>
        <w:t>【 11 】 卡内基 国际 和平 基金会 : 《 美国 对 华 出口 的 政治 障碍 与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》 , 2017年 4月 10日 。</w:t>
      </w:r>
    </w:p>
    <w:p w14:paraId="538E12A4">
      <w:pPr>
        <w:rPr>
          <w:lang w:eastAsia="zh-CN"/>
        </w:rPr>
      </w:pPr>
      <w:r>
        <w:rPr>
          <w:lang w:eastAsia="zh-CN"/>
        </w:rPr>
        <w:t>【 22 】 中华 人民 共和国 国务院 新闻 办公室 : 《 中国 与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》 白皮书 , 2018年 6月 。</w:t>
      </w:r>
    </w:p>
    <w:p w14:paraId="0C6DF5EC">
      <w:pPr>
        <w:rPr>
          <w:lang w:eastAsia="zh-CN"/>
        </w:rPr>
      </w:pPr>
      <w:r>
        <w:rPr>
          <w:lang w:eastAsia="zh-CN"/>
        </w:rPr>
        <w:t>该 指标 根据 " 政府 的 控制 程度 " " 对 创业 的 阻碍 " "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的 阻碍 " 三 个 部分 综合 评分 。</w:t>
      </w:r>
    </w:p>
    <w:p w14:paraId="71801820">
      <w:pPr>
        <w:rPr>
          <w:lang w:eastAsia="zh-CN"/>
        </w:rPr>
      </w:pPr>
      <w:r>
        <w:rPr>
          <w:lang w:eastAsia="zh-CN"/>
        </w:rPr>
        <w:t>【 11 】 " 国外 供应商 差别 待遇 指标 " ( differential treatment of foreign suppliers ) , 属于 " 产品 市场 监管 指标 " 中 "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的 阻碍 " 部分 的 二级 指标 , 根据 对 航运 、 陆运 和 空运 的 限制 , 对 国外 专业 人士 从业 的 限制 , 对 国外 相关 主体 申诉 的 限制 , 对 反 竞争 行为 的 限制 , 监管 政策 壁垒 以及 贸易 便利化 措施 进行 综合 评分 , 反映 一 国 市场 对 他国 产品 的 歧视 程度 , 得分 越 高 表示 歧视 越 严重 。</w:t>
      </w:r>
    </w:p>
    <w:p w14:paraId="5A2A8912">
      <w:pPr>
        <w:rPr>
          <w:lang w:eastAsia="zh-CN"/>
        </w:rPr>
      </w:pPr>
      <w:r>
        <w:rPr>
          <w:lang w:eastAsia="zh-CN"/>
        </w:rPr>
        <w:t>【 51 】 美国 国会 问 责局 2006年 发布 的 报告 《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–– 取消 非 市场 经济 方法 将 降低 部分 企业 反倾销税 》 。</w:t>
      </w:r>
    </w:p>
    <w:p w14:paraId="2CD964B6">
      <w:pPr>
        <w:rPr>
          <w:lang w:eastAsia="zh-CN"/>
        </w:rPr>
      </w:pPr>
      <w:r>
        <w:rPr>
          <w:lang w:eastAsia="zh-CN"/>
        </w:rPr>
        <w:t>【 52 】 曾经 担任 过 1981 – 1981年 美国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管理署 副部长 助理 的 加 里</w:t>
      </w:r>
      <w:r>
        <w:t>・</w:t>
      </w:r>
      <w:r>
        <w:rPr>
          <w:lang w:eastAsia="zh-CN"/>
        </w:rPr>
        <w:t>霍利克 先生 曾 向 国会 财政 委员会 这样 描述 替代国 选择 : 当 一 个 人 得出 结论 时 , 往往 凭借 的 是 一 种 感性 认识 , 如 对 中国 的 毛巾 案 中 , 我们 列举 了 巴基斯坦 、 泰国 、 马来西亚 、 民主德国 、 哥伦比亚 和 印度 作为 替 代国 , 但 这 种 列举 没有 任何 理性 可 言 。</w:t>
      </w:r>
    </w:p>
    <w:p w14:paraId="2AF9668C">
      <w:pPr>
        <w:rPr>
          <w:lang w:eastAsia="zh-CN"/>
        </w:rPr>
      </w:pPr>
      <w:r>
        <w:rPr>
          <w:lang w:eastAsia="zh-CN"/>
        </w:rPr>
        <w:t>【 51 】 " 212 调查 " 指 美国 商务部 根据 《 1962年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扩展 法 》 第212 条款 授权 , 对 特定 产品 进口 是否 威胁 美国 国家 安全 进行 立案 调查 , 并 在 立案 之后 270 天 内向 总统 提交 报告 , 美国 总统 在 90 天 内 作出 是否 对 相关 产品 进口 采取 最终 措施 的 决定 。</w:t>
      </w:r>
    </w:p>
    <w:p w14:paraId="3CDFC6D3">
      <w:pPr>
        <w:rPr>
          <w:lang w:eastAsia="zh-CN"/>
        </w:rPr>
      </w:pPr>
      <w:r>
        <w:rPr>
          <w:lang w:eastAsia="zh-CN"/>
        </w:rPr>
        <w:t>根据 该 条款 规定 , 美国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 ( usitc ) 对 进口 至 美国 的 产品 进行 全球 保障 措施 调查 , 对 产品 进口 增加 是否 对 美国 国内 产业 造成 严重 损害 或 严重 损害 威胁 作出 裁定 , 并 在 120 天 向 总统 提交 报告 和 建议 。</w:t>
      </w:r>
    </w:p>
    <w:p w14:paraId="6FDB6ECE">
      <w:pPr>
        <w:rPr>
          <w:lang w:eastAsia="zh-CN"/>
        </w:rPr>
      </w:pPr>
      <w:r>
        <w:rPr>
          <w:lang w:eastAsia="zh-CN"/>
        </w:rPr>
        <w:t>总统 根据 法律 授权 , 在 收到 美国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委员会 报告 后 140 天 内 作出 最终 措施 决定 。</w:t>
      </w:r>
    </w:p>
    <w:p w14:paraId="5036D317">
      <w:pPr>
        <w:rPr>
          <w:lang w:eastAsia="zh-CN"/>
        </w:rPr>
      </w:pPr>
      <w:r>
        <w:rPr>
          <w:lang w:eastAsia="zh-CN"/>
        </w:rPr>
        <w:t>根据 这 项 条款 , 美国 可以 对 它 认为 是 " 不 公平 " 的 其他 国家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做法 进行 调查 , 并 可 与 有关 国家 政府 协商 , 最后 由 总统 决定 采取 提高 关税 、 限制 进口 、 停止 有关 协定 等 报复 措施 。</w:t>
      </w:r>
    </w:p>
    <w:p w14:paraId="624CF5BE">
      <w:pPr>
        <w:rPr>
          <w:lang w:eastAsia="zh-CN"/>
        </w:rPr>
      </w:pPr>
      <w:r>
        <w:rPr>
          <w:lang w:eastAsia="zh-CN"/>
        </w:rPr>
        <w:t>【 71 】 韦恩</w:t>
      </w:r>
      <w:r>
        <w:t>・</w:t>
      </w:r>
      <w:r>
        <w:rPr>
          <w:lang w:eastAsia="zh-CN"/>
        </w:rPr>
        <w:t>莫里森 : 《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》 , 美国 国会 研究局 , 2017年 1月 6日 。</w:t>
      </w:r>
    </w:p>
    <w:p w14:paraId="3D7C5270">
      <w:pPr>
        <w:rPr>
          <w:lang w:eastAsia="zh-CN"/>
        </w:rPr>
      </w:pPr>
      <w:r>
        <w:rPr>
          <w:lang w:eastAsia="zh-CN"/>
        </w:rPr>
        <w:t>纽约 时报 网站 ( https : //nytimes.com ) , 《 与 中国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在 前线 是 什么 样子 》 。</w:t>
      </w:r>
    </w:p>
    <w:p w14:paraId="6573796A">
      <w:pPr>
        <w:rPr>
          <w:lang w:eastAsia="zh-CN"/>
        </w:rPr>
      </w:pPr>
      <w:r>
        <w:rPr>
          <w:lang w:eastAsia="zh-CN"/>
        </w:rPr>
        <w:t>【 80 】 路透社 , 《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关税 对 美国 企业 的 冲击 》 , 2018年 7月 10日 。</w:t>
      </w:r>
    </w:p>
    <w:p w14:paraId="679C9310">
      <w:pPr>
        <w:rPr>
          <w:lang w:eastAsia="zh-CN"/>
        </w:rPr>
      </w:pPr>
      <w:r>
        <w:rPr>
          <w:lang w:eastAsia="zh-CN"/>
        </w:rPr>
        <w:t>但 近 段 时间 以来 , 美国 政府 挑起 并 持续 升级 中 美 经贸 摩擦 , 使 两 国 政府 和 人民 多 年 努力 培养 起来 的 中 美 经贸 关系 受到 极 大 损害 , 也 使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和 自由 贸易 原则 遭遇 严重 威胁 。</w:t>
      </w:r>
    </w:p>
    <w:p w14:paraId="7CC2B51C">
      <w:pPr>
        <w:rPr>
          <w:lang w:eastAsia="zh-CN"/>
        </w:rPr>
      </w:pPr>
      <w:r>
        <w:rPr>
          <w:lang w:eastAsia="zh-CN"/>
        </w:rPr>
        <w:t>白皮书 强调 中 美 经贸 关系 的 本质 是 互利 共赢 , 指出 美国 的 所作所为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和 贸易 霸凌 主义  行为 。</w:t>
      </w:r>
    </w:p>
    <w:p w14:paraId="54AAED61">
      <w:pPr>
        <w:rPr>
          <w:lang w:eastAsia="zh-CN"/>
        </w:rPr>
      </w:pPr>
      <w:r>
        <w:rPr>
          <w:lang w:eastAsia="zh-CN"/>
        </w:rPr>
        <w:t>白皮书 阐明 中国 的 政策 立场 , 充分 展示 了 中方 推动 问题 合理 解决 、 保持 中 美 经贸 关系 健康 稳定 发展 、 坚定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决心 和 意志 。</w:t>
      </w:r>
    </w:p>
    <w:p w14:paraId="3C6185F8">
      <w:pPr>
        <w:rPr>
          <w:lang w:eastAsia="zh-CN"/>
        </w:rPr>
      </w:pPr>
      <w:r>
        <w:rPr>
          <w:lang w:eastAsia="zh-CN"/>
        </w:rPr>
        <w:t>但是 , 现任 美国 政府 通过 发布 《 对 华 101 调查 报告 》 等 方式 , 对 中国 作出 " 经济 侵略 " 、 "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、 " 盗窃 知识 产权 " 、 " 国家 资本主义 " 等 一系列 污名化 指责 , 严重 歪曲 了 中 美 经贸 关系 的 事实 , 无视 中国 改革 开放 的 巨大 成绩 和 中国 人民 为 此 付出 的 心血 汗水 , 这 既 是 对 中国 政府 和 中国 人民 的 不尊重 , 也 是 对 美国 人民 真实 利益 的 不尊重 , 只 会 导致 分歧 加大 、 摩擦 升级 , 最终 损害 双方 根本 利益 。</w:t>
      </w:r>
    </w:p>
    <w:p w14:paraId="045D4BDF">
      <w:pPr>
        <w:rPr>
          <w:lang w:eastAsia="zh-CN"/>
        </w:rPr>
      </w:pPr>
      <w:r>
        <w:rPr>
          <w:lang w:eastAsia="zh-CN"/>
        </w:rPr>
        <w:t>面对 不 确定 不 稳定 不 安全 因素 增多 的 国际 形势 , 中国 不 忘 初 心 , 始终 与 世界 同行 , 顺 大势 、 担 正义 、 行 正道 , 坚定不移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坚定不移 推动 全球 治理 体系 变革 , 始终 做 世界 和平 的 建设者 、 全球 发展 的 贡献者 、 国际 秩序 的 维护者 , 坚定不移 推动 构建 人类 命运 共同体 。</w:t>
      </w:r>
    </w:p>
    <w:p w14:paraId="0A345626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中国 不 愿 打 、 不 怕 打 、 必要 时 不得不 打 。</w:t>
      </w:r>
    </w:p>
    <w:p w14:paraId="14D9A2C2">
      <w:pPr>
        <w:rPr>
          <w:lang w:eastAsia="zh-CN"/>
        </w:rPr>
      </w:pPr>
      <w:r>
        <w:rPr>
          <w:lang w:eastAsia="zh-CN"/>
        </w:rPr>
        <w:t>国务院 新闻 办公室 副主任 、 新闻 发言人 郭卫民 说 , 面对 复杂 多变 的 国际 形势 , 中国 将 始终 与 世界 同行 , 顺 大势 、 担 正义 、 行 正道 , 坚定不移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坚定不移 推动 全球 治理 体系 变革 , 始终 做 世界 和平 的 建设者 、 全球 发展 的 贡献者 、 国际 秩序 的 维护者 , 坚定不移 推动 构建 人类 命运 共同体 。</w:t>
      </w:r>
    </w:p>
    <w:p w14:paraId="190D032C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中 美 经济 合作 趋势 不 可 逆转 " 美国 国内 一些 人 声称 , 中国 进行 不 公平 竞争 , 导致 美国 对 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出现 巨额 逆差 , 美国 吃亏 了 , 这 种 说法 与 事实 不 符 、 站不住脚 , 完全 是 一 种 误导 。</w:t>
      </w:r>
    </w:p>
    <w:p w14:paraId="233F7AB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商务部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代表 兼 副部长 傅自应 说 。</w:t>
      </w:r>
    </w:p>
    <w:p w14:paraId="555470A3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 只是 交易量 之 差 , 而 不 是 盈亏 的 多 少 。</w:t>
      </w:r>
    </w:p>
    <w:p w14:paraId="2371FE19">
      <w:pPr>
        <w:rPr>
          <w:lang w:eastAsia="zh-CN"/>
        </w:rPr>
      </w:pPr>
      <w:r>
        <w:rPr>
          <w:lang w:eastAsia="zh-CN"/>
        </w:rPr>
        <w:t>美国 在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有没有 吃亏 , 企业 和 消费者 心里 最 清楚 。</w:t>
      </w:r>
    </w:p>
    <w:p w14:paraId="672DD999">
      <w:pPr>
        <w:rPr>
          <w:lang w:eastAsia="zh-CN"/>
        </w:rPr>
      </w:pPr>
      <w:r>
        <w:rPr>
          <w:lang w:eastAsia="zh-CN"/>
        </w:rPr>
        <w:t>可以 说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反映 在 中国 , 但 " 利益 顺差 " 在 美国 。</w:t>
      </w:r>
    </w:p>
    <w:p w14:paraId="6501BE96">
      <w:pPr>
        <w:rPr>
          <w:lang w:eastAsia="zh-CN"/>
        </w:rPr>
      </w:pPr>
      <w:r>
        <w:rPr>
          <w:lang w:eastAsia="zh-CN"/>
        </w:rPr>
        <w:t>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形成 与 两 国 经济 结构 、 国际 产业 分工 、 统计 差异 等 因素 有关 。</w:t>
      </w:r>
    </w:p>
    <w:p w14:paraId="0EF971F0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还 与 美 对 华 出口 管制 有关 。</w:t>
      </w:r>
    </w:p>
    <w:p w14:paraId="1294B7D1">
      <w:pPr>
        <w:rPr>
          <w:lang w:eastAsia="zh-CN"/>
        </w:rPr>
      </w:pPr>
      <w:r>
        <w:rPr>
          <w:lang w:eastAsia="zh-CN"/>
        </w:rPr>
        <w:t>美 有关 机构 分析 , 如果 放宽 民用 高 技术 产品 对 华 出口 限制 , 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可 减少 15% 左右 。</w:t>
      </w:r>
    </w:p>
    <w:p w14:paraId="6E5C862B">
      <w:pPr>
        <w:rPr>
          <w:lang w:eastAsia="zh-CN"/>
        </w:rPr>
      </w:pPr>
      <w:r>
        <w:rPr>
          <w:lang w:eastAsia="zh-CN"/>
        </w:rPr>
        <w:t>中国 想 进口 的 东西 美国 不 卖 , 也 是 造成 目前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的 重要 原因 。</w:t>
      </w:r>
    </w:p>
    <w:p w14:paraId="6E941721">
      <w:pPr>
        <w:rPr>
          <w:lang w:eastAsia="zh-CN"/>
        </w:rPr>
      </w:pPr>
      <w:r>
        <w:rPr>
          <w:lang w:eastAsia="zh-CN"/>
        </w:rPr>
        <w:t>傅 自应 表示 , 中方 愿意 努力 推动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向 更加 平衡 的 方向 发展 , 希望 美方 也 能 展现 积极 姿态 。</w:t>
      </w:r>
    </w:p>
    <w:p w14:paraId="42484267">
      <w:pPr>
        <w:rPr>
          <w:lang w:eastAsia="zh-CN"/>
        </w:rPr>
      </w:pPr>
      <w:r>
        <w:rPr>
          <w:lang w:eastAsia="zh-CN"/>
        </w:rPr>
        <w:t>" 不仅仅 中国 的 企业 不 喜欢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美国 的 企业 、 工人 、 农民 、 牧民 、 消费者 , 都 不 喜欢 贸易战 。</w:t>
      </w:r>
    </w:p>
    <w:p w14:paraId="468CA4F6">
      <w:pPr>
        <w:rPr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br w:type="textWrapping"/>
      </w:r>
      <w:r>
        <w:rPr>
          <w:lang w:eastAsia="zh-CN"/>
        </w:rPr>
        <w:t xml:space="preserve"> 商务部 副部长 兼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副代表 王受文 说 , 贸易战 涉及 整个 产业链 , 不仅 给 中国 企业 带来 损害 , 对 美国 的 企业 , 甚至 是 其他 国家 的 企业 , 也 带来 损害 。</w:t>
      </w:r>
    </w:p>
    <w:p w14:paraId="73DD35C4">
      <w:pPr>
        <w:rPr>
          <w:lang w:eastAsia="zh-CN"/>
        </w:rPr>
      </w:pPr>
      <w:r>
        <w:rPr>
          <w:lang w:eastAsia="zh-CN"/>
        </w:rPr>
        <w:t>白皮书 以 一连串 的 数据 驳斥 了 " 美国 吃亏论 " : 2015年 美国 自 华 进口 提振 了 美国 国内 生产 总值 0.8 个 百分点 ; 美国 对 华 出口 和 中 美 双向 投资 提升 美国 经济 增长率 1.2 个 百分点 ; 2015年 美国 对 华 出口 和 中 美 双向 投资 支持 了 美国 国内 260万 个 就业 岗位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平均 每 年 为 每个 美国 家庭 节省 850 美元 成本 , 相当于 美国 家庭 收入 的 1.5% ...... 作为 世界 上 最 大 的 发展中 国家 和 最 大 的 发达 国家 , 中国 和 美国 开展 经贸 合作 , 在 本质 上 是 互利 共赢 的 , 中 美 双方 都 从 这 种 经贸 合作 中 获得 了 巨大 的 经济 利益 , 这 是 任何 片面 论调 都 无法 掩盖 的 。</w:t>
      </w:r>
    </w:p>
    <w:p w14:paraId="08649C37">
      <w:pPr>
        <w:rPr>
          <w:lang w:eastAsia="zh-CN"/>
        </w:rPr>
      </w:pPr>
      <w:r>
        <w:rPr>
          <w:lang w:eastAsia="zh-CN"/>
        </w:rPr>
        <w:t>美方 绝 不 是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吃亏者 , 否则 市场 的 自然 力量 早 就 作出 格局 调整 了 。</w:t>
      </w:r>
    </w:p>
    <w:p w14:paraId="16C98EC6">
      <w:pPr>
        <w:rPr>
          <w:lang w:eastAsia="zh-CN"/>
        </w:rPr>
      </w:pPr>
      <w:r>
        <w:rPr>
          <w:lang w:eastAsia="zh-CN"/>
        </w:rPr>
        <w:t>综合 考虑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服务 贸易 、 跨国 公司 全球 经营 各 方面 因素 , 一些 颇 有 洞见 的 论者 甚至 提出 " 贸易 顺差 反映 在 中国 , 但 ' 利益 顺差 ' 在 美国 " 的 看法 。</w:t>
      </w:r>
    </w:p>
    <w:p w14:paraId="4D76FC86">
      <w:pPr>
        <w:rPr>
          <w:lang w:eastAsia="zh-CN"/>
        </w:rPr>
      </w:pPr>
      <w:r>
        <w:rPr>
          <w:lang w:eastAsia="zh-CN"/>
        </w:rPr>
        <w:t>在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就 对 中国 商品 加征 关税 举行 的 听证会 上 , 绝大多数 业界 代表 明确 反对 加征 关税 。</w:t>
      </w:r>
    </w:p>
    <w:p w14:paraId="68C27C2A">
      <w:pPr>
        <w:rPr>
          <w:lang w:eastAsia="zh-CN"/>
        </w:rPr>
      </w:pPr>
      <w:r>
        <w:rPr>
          <w:lang w:eastAsia="zh-CN"/>
        </w:rPr>
        <w:t>中方 发布 的 白皮书 以 事实 正告 , 不 应 仅 看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 片面 评判 中 美 经贸 关系 得失 , 不 应 脱离 世界 贸易 组织 的 互惠 互利 原则 谈论 公平 贸易 , 不 应 违背 契约 精神 指责 中国 进行 强制 技术 转让 , 不 应 抹杀 中国 保护 知识 产权 的 巨大 努力 与 成效 , 不 应 将 中国 政府 鼓励 企业 走 出去 歪曲 为 一 种 推动 企业 通过 并购 获取 先进 技术 的 政府 行为 , 不 应 脱离 世界 贸易 组织 规则 指责 中国 的 补贴 政策 。</w:t>
      </w:r>
    </w:p>
    <w:p w14:paraId="08224F26">
      <w:pPr>
        <w:rPr>
          <w:lang w:eastAsia="zh-CN"/>
        </w:rPr>
      </w:pPr>
      <w:r>
        <w:rPr>
          <w:lang w:eastAsia="zh-CN"/>
        </w:rPr>
        <w:t>王毅 会见 美 中 关系 全国 委员会 、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负责人 【 作者 : 章 念生 ; 殷淼 ; 李晓宏 】 【 人民 日报 2018年 9月 26日 第1 版 要闻 】 本 报 纽约 9月 24日 电 ( 记者 章念生 、 殷淼 、 李晓宏 ) 当地 时间 9月 24日 , 国务 委员 兼 外长 王毅 在 纽约 会见 美 中 关系 全国 委员会 、 美 中 贸易 全国 委员会 负责人 , 就 中 美 关系 、 中 美 经贸 合作 等 问题 深入 交换 了 意见 。</w:t>
      </w:r>
    </w:p>
    <w:p w14:paraId="274309E5">
      <w:pPr>
        <w:rPr>
          <w:lang w:eastAsia="zh-CN"/>
        </w:rPr>
      </w:pPr>
      <w:r>
        <w:rPr>
          <w:lang w:eastAsia="zh-CN"/>
        </w:rPr>
        <w:t>王毅 指出 , 中国 无意 寻求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, 也 愿意 通过 协商 解决 贸易 不 平衡 问题 , 但 对话 应当 建立 在 平等 和 诚信 的 基础 上 , 不 可能 在 威胁 和 压力 下 进行 。</w:t>
      </w:r>
    </w:p>
    <w:p w14:paraId="51DF6CA8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对 美 中 关系 至关 重要 " 【 作者 : 胡泽曦 】 【 人民 日报 2018年 9月 26日 第21 版 国际 】 本 报 驻 美国 记者 胡泽曦 美国 政府 升级 贸易战 的 举动 在 美国 国内 引起 广泛 批评 , 在 日前 举行 的 美国 中国 总商会 芝加哥 商会 2018年 年会 上 , 来自 美国 中西部 各 州 的 经贸 人士 纷纷 对 当前 美国 政府 的 贸易 政策 表达 了 质疑 与 批评 。</w:t>
      </w:r>
    </w:p>
    <w:p w14:paraId="03585A67">
      <w:pPr>
        <w:rPr>
          <w:lang w:eastAsia="zh-CN"/>
        </w:rPr>
      </w:pPr>
      <w:r>
        <w:rPr>
          <w:lang w:eastAsia="zh-CN"/>
        </w:rPr>
        <w:t>在 同 本 报 记者 交谈 中 , 各 州 经贸 代表 普遍 认为 , 美国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已经 给 各 州 正常 对 华 合作 带来 冲击 。</w:t>
      </w:r>
    </w:p>
    <w:p w14:paraId="6F90CE13">
      <w:pPr>
        <w:rPr>
          <w:lang w:eastAsia="zh-CN"/>
        </w:rPr>
      </w:pPr>
      <w:r>
        <w:rPr>
          <w:lang w:eastAsia="zh-CN"/>
        </w:rPr>
        <w:t>艾奥瓦州 经济 发展局 业务 拓展 经理 艾伦</w:t>
      </w:r>
      <w:r>
        <w:t>・</w:t>
      </w:r>
      <w:r>
        <w:rPr>
          <w:lang w:eastAsia="zh-CN"/>
        </w:rPr>
        <w:t>威廉姆斯 说 , 大豆 市场 价格 受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影响 出现 明显 下跌 , 艾奥瓦州 的 豆农 已经 遭受 损失 , 许多 人 准备 更改 种植 计划 。</w:t>
      </w:r>
    </w:p>
    <w:p w14:paraId="213E92A2">
      <w:pPr>
        <w:rPr>
          <w:lang w:eastAsia="zh-CN"/>
        </w:rPr>
      </w:pPr>
      <w:r>
        <w:rPr>
          <w:lang w:eastAsia="zh-CN"/>
        </w:rPr>
        <w:t>印第安纳州 美中 协会 执行 主任 科林</w:t>
      </w:r>
      <w:r>
        <w:t>・</w:t>
      </w:r>
      <w:r>
        <w:rPr>
          <w:lang w:eastAsia="zh-CN"/>
        </w:rPr>
        <w:t>伦克 告诉 记者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给 企业 带来 了 很多 不确定性 。</w:t>
      </w:r>
    </w:p>
    <w:p w14:paraId="788C21B2">
      <w:pPr>
        <w:rPr>
          <w:lang w:eastAsia="zh-CN"/>
        </w:rPr>
      </w:pPr>
      <w:r>
        <w:rPr>
          <w:lang w:eastAsia="zh-CN"/>
        </w:rPr>
        <w:t xml:space="preserve">许多 企业 从 上 世纪 80年代 起 就 在 中国 建立 了 工厂 或者 供应链 , 它们 都 希望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能 尽快 结束 , 希望 两 国 政府 能够 通过 对话 解决 问题 。</w:t>
      </w:r>
    </w:p>
    <w:p w14:paraId="32F5A97E">
      <w:pPr>
        <w:rPr>
          <w:lang w:eastAsia="zh-CN"/>
        </w:rPr>
      </w:pPr>
      <w:r>
        <w:rPr>
          <w:lang w:eastAsia="zh-CN"/>
        </w:rPr>
        <w:t>不少 与会 人士 认为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冲击 中 美 正常 经贸 合作 , 众多 企业 将 失去 发展 机遇 。</w:t>
      </w:r>
    </w:p>
    <w:p w14:paraId="15741C1F">
      <w:pPr>
        <w:rPr>
          <w:lang w:eastAsia="zh-CN"/>
        </w:rPr>
      </w:pPr>
      <w:r>
        <w:rPr>
          <w:lang w:eastAsia="zh-CN"/>
        </w:rPr>
        <w:t>致同 会计师 事务所 首席 运营官 吉姆</w:t>
      </w:r>
      <w:r>
        <w:t>・</w:t>
      </w:r>
      <w:r>
        <w:rPr>
          <w:lang w:eastAsia="zh-CN"/>
        </w:rPr>
        <w:t>布雷迪 表示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带来 的 一 大 问题 是 给 市场 增加 了 不确定性 , 影响 企业 的 投资 决策 , 这 已经 反映 在 美 中 双向 直接 投资 的 数据 之中 。</w:t>
      </w:r>
    </w:p>
    <w:p w14:paraId="22678078">
      <w:pPr>
        <w:rPr>
          <w:lang w:eastAsia="zh-CN"/>
        </w:rPr>
      </w:pPr>
      <w:r>
        <w:rPr>
          <w:lang w:eastAsia="zh-CN"/>
        </w:rPr>
        <w:t>美国 前 财长 保尔森 在 致辞 时 指出 ,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对 美 中 关系 至关 重要 , 它们 带来 的 联系 给 两 国 都 带来 了 益处 。</w:t>
      </w:r>
    </w:p>
    <w:p w14:paraId="77B83FB3">
      <w:pPr>
        <w:rPr>
          <w:lang w:eastAsia="zh-CN"/>
        </w:rPr>
      </w:pPr>
      <w:r>
        <w:rPr>
          <w:lang w:eastAsia="zh-CN"/>
        </w:rPr>
        <w:t>在 讨论 环节 , 老 布什 政府 白宫 经济 政策 主任 、 著名 经济学家 托 德</w:t>
      </w:r>
      <w:r>
        <w:t>・</w:t>
      </w:r>
      <w:r>
        <w:rPr>
          <w:lang w:eastAsia="zh-CN"/>
        </w:rPr>
        <w:t>布赫 霍尔茨 举例 讲述 了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给 美国 普通 民众 带来 的 好处 。</w:t>
      </w:r>
    </w:p>
    <w:p w14:paraId="7270BA7F">
      <w:pPr>
        <w:rPr>
          <w:lang w:eastAsia="zh-CN"/>
        </w:rPr>
      </w:pPr>
      <w:r>
        <w:rPr>
          <w:lang w:eastAsia="zh-CN"/>
        </w:rPr>
        <w:t>他 说 , 他 小时候 生活 在 新泽西州 , 当时 美 中 之间 还 没有 大 规模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69AF9FBB">
      <w:pPr>
        <w:rPr>
          <w:lang w:eastAsia="zh-CN"/>
        </w:rPr>
      </w:pPr>
      <w:r>
        <w:rPr>
          <w:lang w:eastAsia="zh-CN"/>
        </w:rPr>
        <w:t>随着 中国 制衣 产业 的 发展 和 沃尔玛 等 商场 建立 起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渠道 , 即使 是 低 收入 的 美国 家庭 , 也 不 用 再 为 买 一 件 冬衣 而 担心 。</w:t>
      </w:r>
    </w:p>
    <w:p w14:paraId="118FC40B">
      <w:pPr>
        <w:rPr>
          <w:lang w:eastAsia="zh-CN"/>
        </w:rPr>
      </w:pPr>
      <w:r>
        <w:rPr>
          <w:lang w:eastAsia="zh-CN"/>
        </w:rPr>
        <w:t xml:space="preserve">布赫 霍尔茨 对 记者 说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带来 的 负面 冲击 将 随着 时间 推移 不断 显现 。</w:t>
      </w:r>
    </w:p>
    <w:p w14:paraId="53609E2E">
      <w:pPr>
        <w:rPr>
          <w:lang w:eastAsia="zh-CN"/>
        </w:rPr>
      </w:pPr>
      <w:r>
        <w:rPr>
          <w:lang w:eastAsia="zh-CN"/>
        </w:rPr>
        <w:t xml:space="preserve">在 他 看来 ,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的 损害 难以 准确 衡量 , 没 人 能 算清 谁 是 贸易战 的 赢家 。</w:t>
      </w:r>
    </w:p>
    <w:p w14:paraId="3CA12FCA">
      <w:pPr>
        <w:rPr>
          <w:lang w:eastAsia="zh-CN"/>
        </w:rPr>
      </w:pPr>
      <w:r>
        <w:rPr>
          <w:lang w:eastAsia="zh-CN"/>
        </w:rPr>
        <w:t>比如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扰乱 价值链 会 造成 损失 , 让 企业 丢失 潜在 机遇 也 是 一 种 损失 。</w:t>
      </w:r>
    </w:p>
    <w:p w14:paraId="0EB33380">
      <w:pPr>
        <w:rPr>
          <w:lang w:eastAsia="zh-CN"/>
        </w:rPr>
      </w:pPr>
      <w:r>
        <w:rPr>
          <w:lang w:eastAsia="zh-CN"/>
        </w:rPr>
        <w:t>" 通过 事实 驳斥 了 美国 在 中 美 经贸 关系 中 ' 吃亏 ' 的 论调 " " 中国 的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政策 和 做法 基于 国际法 , 中国 愿 在 此 基础 上 坚持 原则 , 实现 互利 共赢 。</w:t>
      </w:r>
    </w:p>
    <w:p w14:paraId="0BCB642F">
      <w:pPr>
        <w:rPr>
          <w:lang w:eastAsia="zh-CN"/>
        </w:rPr>
      </w:pPr>
      <w:r>
        <w:rPr>
          <w:lang w:eastAsia="zh-CN"/>
        </w:rPr>
        <w:t>" 位 于 华盛顿 的 中 美 研究 中心 高级 研究员 索拉布</w:t>
      </w:r>
      <w:r>
        <w:t>・</w:t>
      </w:r>
      <w:r>
        <w:rPr>
          <w:lang w:eastAsia="zh-CN"/>
        </w:rPr>
        <w:t>古普塔 对 本 报 记者 表示 , 这 份 白皮书 展现 了 中国 开放 的 实践 和 决心 , 并 对 美国 政府 在 双边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、 知识 产权 等 问题 上 的 指责 做出 了 正面 回应 , 予以 否定 。</w:t>
      </w:r>
    </w:p>
    <w:p w14:paraId="14CF18C6">
      <w:pPr>
        <w:rPr>
          <w:lang w:eastAsia="zh-CN"/>
        </w:rPr>
      </w:pPr>
      <w:r>
        <w:rPr>
          <w:lang w:eastAsia="zh-CN"/>
        </w:rPr>
        <w:t>韩国 檀国 大学 教授 金珍镐 在 接受 本 报 记者 采访 时 表示 , 中 美 经贸 关系 不仅 对 两 国 意义 重大 , 对 全球 经济 稳定 和 发展 也 有 着 重要 影响 , 美国 不 应 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当作 转嫁 国内 矛盾 的 抓手 , 不 应 以 一己 私利 采取 经济 报复 的 手段 。</w:t>
      </w:r>
    </w:p>
    <w:p w14:paraId="67F61229">
      <w:pPr>
        <w:rPr>
          <w:lang w:eastAsia="zh-CN"/>
        </w:rPr>
      </w:pPr>
      <w:r>
        <w:rPr>
          <w:lang w:eastAsia="zh-CN"/>
        </w:rPr>
        <w:t>近年 来 , 美国 对 中国 的 服务 出口 不断 增加 以及 美国 企业 在 中国 富有 成效 的 投资 , 很 好 地 回应 了 特朗普 政府 关于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指责 。</w:t>
      </w:r>
    </w:p>
    <w:p w14:paraId="66238B81">
      <w:pPr>
        <w:rPr>
          <w:lang w:eastAsia="zh-CN"/>
        </w:rPr>
      </w:pPr>
      <w:r>
        <w:rPr>
          <w:lang w:eastAsia="zh-CN"/>
        </w:rPr>
        <w:t>缅甸 《 北方 之 星 》 杂志 总编辑 吴温丁 表示 ,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破坏 了 全球 贸易 的 公平 和 秩序 , 这 是 非常 不 可取 的 , 有 很多 方法 可以 解决 贸易 争端 , 比如 对话 协商 , 不 一定 要 采取 贸易 保护 主义 。</w:t>
      </w:r>
    </w:p>
    <w:p w14:paraId="7CABC12E">
      <w:pPr>
        <w:rPr>
          <w:lang w:eastAsia="zh-CN"/>
        </w:rPr>
      </w:pPr>
      <w:r>
        <w:rPr>
          <w:lang w:eastAsia="zh-CN"/>
        </w:rPr>
        <w:t>与 美国 不同 的 是 , 中国 是 抱 着 实现 合作 共赢 的 态度 去 参与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, " 一带一路 " 建设 为 世界 各 地 分享 中国 发展 机遇 提供 了 平台 , 这 是 对 全球 自由 贸易 的 维护 和 支持 。</w:t>
      </w:r>
    </w:p>
    <w:p w14:paraId="641F0270">
      <w:pPr>
        <w:rPr>
          <w:lang w:eastAsia="zh-CN"/>
        </w:rPr>
      </w:pPr>
      <w:r>
        <w:rPr>
          <w:lang w:eastAsia="zh-CN"/>
        </w:rPr>
        <w:t>" 中 美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是 零和 游戏 , 而 是 共赢 的 关系 。</w:t>
      </w:r>
    </w:p>
    <w:p w14:paraId="14AD5EE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</w:p>
    <w:p w14:paraId="5A1F7493">
      <w:pPr>
        <w:rPr>
          <w:lang w:eastAsia="zh-CN"/>
        </w:rPr>
      </w:pPr>
      <w:r>
        <w:rPr>
          <w:lang w:eastAsia="zh-CN"/>
        </w:rPr>
        <w:t>日本 帝京 大学 经济 学部 教授 露口洋介 在 接受 本 报 记者 采访 时 表示 , 按照 国际 贸易 的 比较 优势 理论 ,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开展 对 任何 一 国 来 说 , 都 提高 了 实际 收入 。</w:t>
      </w:r>
    </w:p>
    <w:p w14:paraId="03C81A60">
      <w:pPr>
        <w:rPr>
          <w:lang w:eastAsia="zh-CN"/>
        </w:rPr>
      </w:pPr>
      <w:r>
        <w:rPr>
          <w:lang w:eastAsia="zh-CN"/>
        </w:rPr>
        <w:t>因此 , 说 在 与 中国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" 美国 吃 了 亏 " 是 无稽之谈 。</w:t>
      </w:r>
    </w:p>
    <w:p w14:paraId="2EA888BA">
      <w:pPr>
        <w:rPr>
          <w:lang w:eastAsia="zh-CN"/>
        </w:rPr>
      </w:pPr>
      <w:r>
        <w:rPr>
          <w:lang w:eastAsia="zh-CN"/>
        </w:rPr>
        <w:t>因而 , 阻碍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对 任何 国家 都 没有 好处 。</w:t>
      </w:r>
    </w:p>
    <w:p w14:paraId="129215B9">
      <w:pPr>
        <w:rPr>
          <w:lang w:eastAsia="zh-CN"/>
        </w:rPr>
      </w:pPr>
      <w:r>
        <w:rPr>
          <w:lang w:eastAsia="zh-CN"/>
        </w:rPr>
        <w:t>" 美国 政府 破坏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令 全球 经济 处 于 不 稳定 的 局面 " 印尼 前 贸易 部长 冯惠兰 对 本 报 记者 表示 , 自 美国 挑起 中 美 经贸 摩擦 以来 , 全球 贸易 和 投资 的 不确定性 大幅 增加 , 全球 贸易 供应链 出现 了 中断 的 危险 , 这 对于 原本 向 好 的 世界 经济 构成 了 打击 , 对 印尼 来说 也 是 一 个 不 好 的 消息 。</w:t>
      </w:r>
    </w:p>
    <w:p w14:paraId="09581EFF">
      <w:pPr>
        <w:rPr>
          <w:lang w:eastAsia="zh-CN"/>
        </w:rPr>
      </w:pPr>
      <w:r>
        <w:rPr>
          <w:lang w:eastAsia="zh-CN"/>
        </w:rPr>
        <w:t>如果 中国 经济 受到 影响 , 印尼 也 必然 跟着 受 影响 , 因为 中国 是 印尼 的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14A9C660">
      <w:pPr>
        <w:rPr>
          <w:lang w:eastAsia="zh-CN"/>
        </w:rPr>
      </w:pPr>
      <w:r>
        <w:rPr>
          <w:lang w:eastAsia="zh-CN"/>
        </w:rPr>
        <w:t>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做法 实际上 违反 了 世贸 组织 的 政策 , 中国 和 欧盟 已经 将 此 问题 提交 给 世贸 组织 。</w:t>
      </w:r>
    </w:p>
    <w:p w14:paraId="502C0B05">
      <w:pPr>
        <w:rPr>
          <w:lang w:eastAsia="zh-CN"/>
        </w:rPr>
      </w:pPr>
      <w:r>
        <w:rPr>
          <w:lang w:eastAsia="zh-CN"/>
        </w:rPr>
        <w:t>金珍镐 认为 , 美国 诉诸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, 是 基于 " 美国 优先 " 的 扭曲 思想 , 完全 不 在意 世界 的 发展 和 稳定 , 这 种 破坏 贸易 公平 和 多边 贸易 体制 的 做法 , 对 许多 国家 经济 造成 了 负面 影响 , 其中 就 包括 韩国 。</w:t>
      </w:r>
    </w:p>
    <w:p w14:paraId="44AF96DB">
      <w:pPr>
        <w:rPr>
          <w:lang w:eastAsia="zh-CN"/>
        </w:rPr>
      </w:pPr>
      <w:r>
        <w:rPr>
          <w:lang w:eastAsia="zh-CN"/>
        </w:rPr>
        <w:t>露口洋介 认为 , 美国 大搞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给 日本 等 其他 国家 带来 了 负面 影响 。</w:t>
      </w:r>
    </w:p>
    <w:p w14:paraId="1F3B39CF">
      <w:pPr>
        <w:rPr>
          <w:lang w:eastAsia="zh-CN"/>
        </w:rPr>
      </w:pPr>
      <w:r>
        <w:rPr>
          <w:lang w:eastAsia="zh-CN"/>
        </w:rPr>
        <w:t>"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造成 的 间接 影响 也 非常 大 。</w:t>
      </w:r>
    </w:p>
    <w:p w14:paraId="3E258368">
      <w:pPr>
        <w:rPr>
          <w:lang w:eastAsia="zh-CN"/>
        </w:rPr>
      </w:pPr>
      <w:r>
        <w:rPr>
          <w:lang w:eastAsia="zh-CN"/>
        </w:rPr>
        <w:t>" 印尼 工商会馆 中国 委员会 监护 委员 洪培才 在 接受 本 报 记者 采访 时 表示 , 许多 美国人 都 不 支持 美国 政府 挑起 与 中国 和 世界 其他 国家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。</w:t>
      </w:r>
    </w:p>
    <w:p w14:paraId="402EF204">
      <w:pPr>
        <w:rPr>
          <w:lang w:eastAsia="zh-CN"/>
        </w:rPr>
      </w:pPr>
      <w:r>
        <w:rPr>
          <w:lang w:eastAsia="zh-CN"/>
        </w:rPr>
        <w:t>作为 企业 , 我们 需要 稳定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环境 。</w:t>
      </w:r>
    </w:p>
    <w:p w14:paraId="640756FF">
      <w:pPr>
        <w:rPr>
          <w:lang w:eastAsia="zh-CN"/>
        </w:rPr>
      </w:pPr>
      <w:r>
        <w:rPr>
          <w:lang w:eastAsia="zh-CN"/>
        </w:rPr>
        <w:t>" 美国 政府 破坏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令 全球 经济 处 于 不 稳定 的 局面 。</w:t>
      </w:r>
    </w:p>
    <w:p w14:paraId="08A162C9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巴西 里约热内卢 州立 大学 国际 关系 系 主任 毛里西奥</w:t>
      </w:r>
      <w:r>
        <w:t>・</w:t>
      </w:r>
      <w:r>
        <w:rPr>
          <w:lang w:eastAsia="zh-CN"/>
        </w:rPr>
        <w:t>桑托罗 对 本 报 记者 表示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对 世界 经济 造成 负面 影响 , 没有 国家 能够 免受 波及 。</w:t>
      </w:r>
    </w:p>
    <w:p w14:paraId="32576CF2">
      <w:pPr>
        <w:rPr>
          <w:lang w:eastAsia="zh-CN"/>
        </w:rPr>
      </w:pPr>
      <w:r>
        <w:rPr>
          <w:lang w:eastAsia="zh-CN"/>
        </w:rPr>
        <w:t>俄罗斯 莫斯科 国际 关系 学院 高级 研究员 古谢夫 对 本 报 记者 表示 , 中国 发布 的 白皮书 充分 表明 了 中国 捍卫 自身 正当 利益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的 决心 , 也 充分 揭示 出 美国 贸易 保护 主义 的 做法 站不住脚 , 其 不利 影响 在 明年 就 可能 大 规模 显现 , 将 拖累 全球 经济 增速 。</w:t>
      </w:r>
    </w:p>
    <w:p w14:paraId="5EFB5508">
      <w:pPr>
        <w:rPr>
          <w:lang w:eastAsia="zh-CN"/>
        </w:rPr>
      </w:pPr>
      <w:r>
        <w:rPr>
          <w:lang w:eastAsia="zh-CN"/>
        </w:rPr>
        <w:t>" 中国 发布 白皮书 清楚 地 向 全 世界 传递 了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上 的 主张 " 露口洋介 表示 , " 希望 各国 政府 和 经济界 人士 都 能 读 一下 中国 发布 的 白皮书 , 并 就 此 进行 思考 和 讨论 , 一起 来 反对 美国 的 贸易 保护 主义 。</w:t>
      </w:r>
    </w:p>
    <w:p w14:paraId="131C734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印尼 网络 安全 论坛 主席 和 创始人 安迪</w:t>
      </w:r>
      <w:r>
        <w:t>・</w:t>
      </w:r>
      <w:r>
        <w:rPr>
          <w:lang w:eastAsia="zh-CN"/>
        </w:rPr>
        <w:t>苏特贾 向 本 报 记者 表示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不利于 全球 自由 、 公平 的 贸易 , 世界 上 每 个 国家 都 应 享有 平等 的 自由 贸易 机会 。</w:t>
      </w:r>
    </w:p>
    <w:p w14:paraId="458007BF">
      <w:pPr>
        <w:rPr>
          <w:lang w:eastAsia="zh-CN"/>
        </w:rPr>
      </w:pPr>
      <w:r>
        <w:rPr>
          <w:lang w:eastAsia="zh-CN"/>
        </w:rPr>
        <w:t>。</w:t>
      </w:r>
    </w:p>
    <w:p w14:paraId="5BB5FBC2">
      <w:pPr>
        <w:rPr>
          <w:lang w:eastAsia="zh-CN"/>
        </w:rPr>
      </w:pPr>
      <w:r>
        <w:rPr>
          <w:lang w:eastAsia="zh-CN"/>
        </w:rPr>
        <w:t xml:space="preserve">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最终 只 能 是 两败俱伤 , 没有 任何 一 方 能 从中 受益 。</w:t>
      </w:r>
    </w:p>
    <w:p w14:paraId="6F88255A">
      <w:pPr>
        <w:rPr>
          <w:lang w:eastAsia="zh-CN"/>
        </w:rPr>
      </w:pPr>
      <w:r>
        <w:rPr>
          <w:lang w:eastAsia="zh-CN"/>
        </w:rPr>
        <w:t>" 我 认为 , 中国 所 倡导 的 对话 协商 才 是 真正 的 双赢 手段 , 才 能 为 打破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僵局 提供 出路 。</w:t>
      </w:r>
    </w:p>
    <w:p w14:paraId="132739D3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日本 著名 的 马克思主义 经济学家 、 庆应 大学 经济 学部 教授 大西 广 对 本 报 记者 说 ,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人类 社会 发展 趋势 , 在 贸易 保护 主义 抬头 、 逆 全球化 思潮 泛起 的 今天 , 中国 发布 的 白皮书 申明 了 中国 坚持 自由 贸易 的 立场 , 展示 了 中国 坚定 维护 多边 贸易 体制 的 决心 , 对于 全球 来说 具有 重要 意义 , 相信 白皮书 会 得到 包括 新兴 经济体 在内 的 全球 大多数 国家 的 欢迎 。</w:t>
      </w:r>
    </w:p>
    <w:p w14:paraId="1440EE46">
      <w:pPr>
        <w:rPr>
          <w:lang w:eastAsia="zh-CN"/>
        </w:rPr>
      </w:pPr>
      <w:r>
        <w:rPr>
          <w:lang w:eastAsia="zh-CN"/>
        </w:rPr>
        <w:t>范德尔伯特 说 , 中国 对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明确 承诺 非常 重要 。</w:t>
      </w:r>
    </w:p>
    <w:p w14:paraId="1A01C075">
      <w:pPr>
        <w:rPr>
          <w:lang w:eastAsia="zh-CN"/>
        </w:rPr>
      </w:pPr>
      <w:r>
        <w:rPr>
          <w:lang w:eastAsia="zh-CN"/>
        </w:rPr>
        <w:t>这样 的 承诺 体现 出 中国 致力于 推动 对 全球 有益 的 正义 事业 , 欧盟 和 中国 携手 合作 , 推动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改革 , 将 让 世界 各 国 受益 。</w:t>
      </w:r>
    </w:p>
    <w:p w14:paraId="504117DA">
      <w:pPr>
        <w:rPr>
          <w:lang w:eastAsia="zh-CN"/>
        </w:rPr>
      </w:pPr>
      <w:r>
        <w:rPr>
          <w:lang w:eastAsia="zh-CN"/>
        </w:rPr>
        <w:t>比 中 经贸 委员会 主席 贝尔纳</w:t>
      </w:r>
      <w:r>
        <w:t>・</w:t>
      </w:r>
      <w:r>
        <w:rPr>
          <w:lang w:eastAsia="zh-CN"/>
        </w:rPr>
        <w:t>德威特 对 本 报 记者 表示 , " 中国 发布 白皮书 清楚 地 向 全 世界 传递 了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上 的 主张 , 从 中 可以 看到 中国 政府 继续 坚持 开放 政策 的 立场 和 希望 通过 沟通 、 对话 解决 贸易 摩擦 的 态度 。</w:t>
      </w:r>
    </w:p>
    <w:p w14:paraId="6C3CEDBE">
      <w:pPr>
        <w:rPr>
          <w:lang w:eastAsia="zh-CN"/>
        </w:rPr>
      </w:pPr>
      <w:r>
        <w:rPr>
          <w:lang w:eastAsia="zh-CN"/>
        </w:rPr>
        <w:t>改革 开放 以来 特别是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后 , 中国 在 全球 产业 分工 中 的 地位 不断 上升 。</w:t>
      </w:r>
    </w:p>
    <w:p w14:paraId="78799346">
      <w:pPr>
        <w:rPr>
          <w:lang w:eastAsia="zh-CN"/>
        </w:rPr>
      </w:pPr>
      <w:r>
        <w:rPr>
          <w:lang w:eastAsia="zh-CN"/>
        </w:rPr>
        <w:t>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后 , 许多 高 科技类 外资 企业 纷纷 在 中国 设立 子公司 , 成为 中国 出口 的 主力军 。</w:t>
      </w:r>
    </w:p>
    <w:p w14:paraId="6B13CB01">
      <w:pPr>
        <w:rPr>
          <w:lang w:eastAsia="zh-CN"/>
        </w:rPr>
      </w:pPr>
      <w:r>
        <w:rPr>
          <w:lang w:eastAsia="zh-CN"/>
        </w:rPr>
        <w:t>美国 将 中国 高端 产业 领域 作为 重点 打击 对象 , 其 真实 目的 不 在于 降低 所谓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而 是 要 阻止 中国 产业 升级 。</w:t>
      </w:r>
    </w:p>
    <w:p w14:paraId="715FD8D3">
      <w:pPr>
        <w:rPr>
          <w:lang w:eastAsia="zh-CN"/>
        </w:rPr>
      </w:pPr>
      <w:r>
        <w:rPr>
          <w:lang w:eastAsia="zh-CN"/>
        </w:rPr>
        <w:t>但 美国 政府 开错 了 药方 , 自己 生病 却 让 别人 吃药 , 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问题 为 借口 制造 国际 经贸 摩擦 。</w:t>
      </w:r>
    </w:p>
    <w:p w14:paraId="050E1369">
      <w:pPr>
        <w:rPr>
          <w:lang w:eastAsia="zh-CN"/>
        </w:rPr>
      </w:pPr>
      <w:r>
        <w:rPr>
          <w:lang w:eastAsia="zh-CN"/>
        </w:rPr>
        <w:t>美国 不 是 通过 缩小 收入 分配 差距 、 提升 储蓄率 等 举措 来 解决 国内 矛盾 、 缩减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而 是 想 让 别 国 为 自己 的 问题 买单 , 把 国内 矛盾 转嫁 给 其他 国家 。</w:t>
      </w:r>
    </w:p>
    <w:p w14:paraId="080B6742">
      <w:pPr>
        <w:rPr>
          <w:lang w:eastAsia="zh-CN"/>
        </w:rPr>
      </w:pPr>
      <w:r>
        <w:rPr>
          <w:lang w:eastAsia="zh-CN"/>
        </w:rPr>
        <w:t>【 篇名 】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宏观 分析 ( 人民 要论 ) 【 日期 】 2018.09.28 【 来源 】 人民 日报 【 版次 】 第07 版 : 理论 内容 提要 : 存在 巨额 对 华 贸易 逆差 , 是 美国 单方面 挑起 贸易战 的 主要 借口 。</w:t>
      </w:r>
    </w:p>
    <w:p w14:paraId="388506B9">
      <w:pPr>
        <w:rPr>
          <w:lang w:eastAsia="zh-CN"/>
        </w:rPr>
      </w:pPr>
      <w:r>
        <w:rPr>
          <w:lang w:eastAsia="zh-CN"/>
        </w:rPr>
        <w:t>然而 , 无论 从 统计 口径 、 计算 方法 看 , 还是 对比 中 美 两 国 企业 在 对方 市场 的 销售 总额 ,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都 被 大大 夸大 了 。</w:t>
      </w:r>
    </w:p>
    <w:p w14:paraId="625FC670">
      <w:pPr>
        <w:rPr>
          <w:lang w:eastAsia="zh-CN"/>
        </w:rPr>
      </w:pPr>
      <w:r>
        <w:rPr>
          <w:lang w:eastAsia="zh-CN"/>
        </w:rPr>
        <w:t>过度 消费 、 储蓄 不足 是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形成 的 根源 和 逻辑 起点 , 巨额 财政 赤字 是 美国 贸易 逆差 形成 的 重要 原因 。</w:t>
      </w:r>
    </w:p>
    <w:p w14:paraId="0F4CB1B9">
      <w:pPr>
        <w:rPr>
          <w:lang w:eastAsia="zh-CN"/>
        </w:rPr>
      </w:pPr>
      <w:r>
        <w:rPr>
          <w:lang w:eastAsia="zh-CN"/>
        </w:rPr>
        <w:t>美国 数十 年 来 保持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显然 不 是 被迫 之 举 , 而 是 因为 能够 从中 获得 好处 。</w:t>
      </w:r>
    </w:p>
    <w:p w14:paraId="0C4AC36D">
      <w:pPr>
        <w:rPr>
          <w:lang w:eastAsia="zh-CN"/>
        </w:rPr>
      </w:pPr>
      <w:r>
        <w:rPr>
          <w:lang w:eastAsia="zh-CN"/>
        </w:rPr>
        <w:t>美元 作为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支付 手段 和 储备 货币 的 地位 , 决定 了 美国 可以 借助 不断 扩大 的 贸易 逆差 , 一 方面 源源不断 地 获得 物美价廉 的 商品 , 另 一 方面 通过 美元 回流 购买 美国 国债 获得 大量 廉价 资金 。</w:t>
      </w:r>
    </w:p>
    <w:p w14:paraId="2B37EF6F">
      <w:pPr>
        <w:rPr>
          <w:lang w:eastAsia="zh-CN"/>
        </w:rPr>
      </w:pPr>
      <w:r>
        <w:rPr>
          <w:lang w:eastAsia="zh-CN"/>
        </w:rPr>
        <w:t>科技 优势 及 在 全球 产业链 所 处 的 高端 位置 , 决定 了 美国 在 长期 保持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同时 仍 能 成为 经济 全球化 的 最 大 受益者 。</w:t>
      </w:r>
    </w:p>
    <w:p w14:paraId="1BE95011">
      <w:pPr>
        <w:rPr>
          <w:lang w:eastAsia="zh-CN"/>
        </w:rPr>
      </w:pPr>
      <w:r>
        <w:rPr>
          <w:lang w:eastAsia="zh-CN"/>
        </w:rPr>
        <w:t>美国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是 逆 经济 全球化 时代 潮流 、 违背 经济 规律 的 鲁莽 霸道 行为 , 危害 世界 经济 复苏 的 大好 局面 , 最终 也 会 害 了 美国 自己 。</w:t>
      </w:r>
    </w:p>
    <w:p w14:paraId="60B14E60">
      <w:pPr>
        <w:rPr>
          <w:lang w:eastAsia="zh-CN"/>
        </w:rPr>
      </w:pPr>
      <w:r>
        <w:rPr>
          <w:lang w:eastAsia="zh-CN"/>
        </w:rPr>
        <w:t>近 一 段 时间 , 美国 蓄意 挑起 对 中国 的</w:t>
      </w:r>
      <w:r>
        <w:rPr>
          <w:lang w:eastAsia="zh-CN"/>
        </w:rPr>
        <w:tab/>
      </w:r>
      <w:r>
        <w:rPr>
          <w:lang w:eastAsia="zh-CN"/>
        </w:rPr>
        <w:t xml:space="preserve"> 贸易战</w:t>
      </w:r>
      <w:r>
        <w:rPr>
          <w:lang w:eastAsia="zh-CN"/>
        </w:rPr>
        <w:tab/>
      </w:r>
      <w:r>
        <w:rPr>
          <w:lang w:eastAsia="zh-CN"/>
        </w:rPr>
        <w:t xml:space="preserve"> , 主要 借口 是 美 中 之间 存在 巨额 贸易 逆差 , 美国 吃亏 了 。</w:t>
      </w:r>
    </w:p>
    <w:p w14:paraId="0D18AD8B">
      <w:pPr>
        <w:rPr>
          <w:lang w:eastAsia="zh-CN"/>
        </w:rPr>
      </w:pPr>
      <w:r>
        <w:rPr>
          <w:lang w:eastAsia="zh-CN"/>
        </w:rPr>
        <w:t>那么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实际 情况 究竟 如何 美国 长期 保持 贸易 逆差 是 吃亏 还是 占 便宜 , 其 对 华 贸易 逆差 形成 的 真实 原因 是 什么 美方 奉行 单边主义 和 贸易 保护 主义 , 对 输 美 商品 加征 高 关税 , 能否 减少 贸易 逆差 对于 这些 问题 , 有 必要 从 宏观 经济 角度 分析 清楚 。</w:t>
      </w:r>
    </w:p>
    <w:p w14:paraId="67D439C3">
      <w:pPr>
        <w:rPr>
          <w:lang w:eastAsia="zh-CN"/>
        </w:rPr>
      </w:pPr>
      <w:r>
        <w:rPr>
          <w:lang w:eastAsia="zh-CN"/>
        </w:rPr>
        <w:t>美方 奉行 单边主义 和 贸易 保护 主义 , 对 输 美 商品 加征 高 关税 , 能否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逆差， 对于 这些 问题 , 有 必要 从 宏观 经济 角度 分析 清楚 。</w:t>
      </w:r>
    </w:p>
    <w:p w14:paraId="53B8E534">
      <w:pPr>
        <w:rPr>
          <w:lang w:eastAsia="zh-CN"/>
        </w:rPr>
      </w:pPr>
      <w:r>
        <w:rPr>
          <w:lang w:eastAsia="zh-CN"/>
        </w:rPr>
        <w:t>被 夸大 的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细加 分析 不 难 发现 , 美方 统计 口径 夸大 了 美 中 贸易 逆差 。</w:t>
      </w:r>
    </w:p>
    <w:p w14:paraId="773DD3EE">
      <w:pPr>
        <w:rPr>
          <w:lang w:eastAsia="zh-CN"/>
        </w:rPr>
      </w:pPr>
      <w:r>
        <w:rPr>
          <w:lang w:eastAsia="zh-CN"/>
        </w:rPr>
        <w:t>美国 商务部 统计 , 2017年 美国 从 中国 进口 货物 5056亿 美元 , 向 中国 出口 货物 1101.7亿 美元 , 美 中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为 1752.1亿 美元 。</w:t>
      </w:r>
    </w:p>
    <w:p w14:paraId="19F83BB6">
      <w:pPr>
        <w:rPr>
          <w:lang w:eastAsia="zh-CN"/>
        </w:rPr>
      </w:pPr>
      <w:r>
        <w:rPr>
          <w:lang w:eastAsia="zh-CN"/>
        </w:rPr>
        <w:t>而 据 中国 海关 统计 , 2017年 中国 对 美国 出口 货物 4297.5亿 美元 , 从 美国 进口 货物 1519.4亿 美元 ,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为 2758.1亿 美元 , 比 美方 统计 的 美中 贸易 逆差 少 994.2亿 美元 。</w:t>
      </w:r>
    </w:p>
    <w:p w14:paraId="63177E78">
      <w:pPr>
        <w:rPr>
          <w:lang w:eastAsia="zh-CN"/>
        </w:rPr>
      </w:pPr>
      <w:r>
        <w:rPr>
          <w:lang w:eastAsia="zh-CN"/>
        </w:rPr>
        <w:t xml:space="preserve">中 美 对 双边 </w:t>
      </w:r>
      <w:r>
        <w:rPr>
          <w:lang w:eastAsia="zh-CN"/>
        </w:rPr>
        <w:tab/>
      </w:r>
      <w:r>
        <w:rPr>
          <w:lang w:eastAsia="zh-CN"/>
        </w:rPr>
        <w:t>贸易额</w:t>
      </w:r>
      <w:r>
        <w:rPr>
          <w:lang w:eastAsia="zh-CN"/>
        </w:rPr>
        <w:tab/>
      </w:r>
      <w:r>
        <w:rPr>
          <w:lang w:eastAsia="zh-CN"/>
        </w:rPr>
        <w:t>的 统计 历来 存在 差异 , 而且 差异 不断 扩大 , 主要 原因 如下 : 一 是 美国 未 考虑 转口 贸易 及 其 加成 加价 因素 , 从而 夸大 了 美 中 贸易 逆差 。</w:t>
      </w:r>
    </w:p>
    <w:p w14:paraId="175BBB21">
      <w:pPr>
        <w:rPr>
          <w:lang w:eastAsia="zh-CN"/>
        </w:rPr>
      </w:pPr>
      <w:r>
        <w:rPr>
          <w:lang w:eastAsia="zh-CN"/>
        </w:rPr>
        <w:t>二 是 美方 统计 货物 进口额 按 到岸 价格 计算 , 包含 了 从 中国 口岸 到 美国 口岸 所 发生 的 国际 运费 、 保费 等 , 而 统计 货物 出口额 按 离岸 价格 计算 , 不 包括 上述 费用 , 这 种 计价 方式 也 夸大 了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3526AC4B">
      <w:pPr>
        <w:rPr>
          <w:lang w:eastAsia="zh-CN"/>
        </w:rPr>
      </w:pPr>
      <w:r>
        <w:rPr>
          <w:lang w:eastAsia="zh-CN"/>
        </w:rPr>
        <w:t>美国 商务部 经济 分析局 数据 显示 , 2017年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旅行 项 下 , 中国 居民 在 美国 的 支出 达 121.8亿 美元 。</w:t>
      </w:r>
    </w:p>
    <w:p w14:paraId="27AC81C7">
      <w:pPr>
        <w:rPr>
          <w:lang w:eastAsia="zh-CN"/>
        </w:rPr>
      </w:pPr>
      <w:r>
        <w:rPr>
          <w:lang w:eastAsia="zh-CN"/>
        </w:rPr>
        <w:t>因此 , 分析 美 中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应 考虑 美国 在 服务 贸易 领域 对 中国 存在 巨额 顺差 这 一 重要 因素 。</w:t>
      </w:r>
    </w:p>
    <w:p w14:paraId="1FFB828A">
      <w:pPr>
        <w:rPr>
          <w:lang w:eastAsia="zh-CN"/>
        </w:rPr>
      </w:pPr>
      <w:r>
        <w:rPr>
          <w:lang w:eastAsia="zh-CN"/>
        </w:rPr>
        <w:t>按照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增加值 方法 核算 , 美 中 贸易 逆差 会 大幅度 减少 。</w:t>
      </w:r>
    </w:p>
    <w:p w14:paraId="0ECBBA68">
      <w:pPr>
        <w:rPr>
          <w:lang w:eastAsia="zh-CN"/>
        </w:rPr>
      </w:pPr>
      <w:r>
        <w:rPr>
          <w:lang w:eastAsia="zh-CN"/>
        </w:rPr>
        <w:t>这 种 不合理 的 计算 方法 , 是 夸大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又 一 个 重要 因素 。</w:t>
      </w:r>
    </w:p>
    <w:p w14:paraId="38BAEC31">
      <w:pPr>
        <w:rPr>
          <w:lang w:eastAsia="zh-CN"/>
        </w:rPr>
      </w:pPr>
      <w:r>
        <w:rPr>
          <w:lang w:eastAsia="zh-CN"/>
        </w:rPr>
        <w:t>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和 经合 组织 等 从 2011年 起 倡导 以 " 全球 制造 " 新 视角 看待 国际化 生产 , 提出 以 " 贸易 增加值 核算 " 方法 分析 各 国 参与 国际 分工 的 实际 地位 和 收益 , 并 建立 了 世界 投入 产出 数据库 。</w:t>
      </w:r>
    </w:p>
    <w:p w14:paraId="7603E76B">
      <w:pPr>
        <w:rPr>
          <w:lang w:eastAsia="zh-CN"/>
        </w:rPr>
      </w:pPr>
      <w:r>
        <w:rPr>
          <w:lang w:eastAsia="zh-CN"/>
        </w:rPr>
        <w:t>以 2016年 为 例 , 据 中国 海关 按照 传统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总值 的 统计 , 中国 对 美 顺差额 为 2507亿 美元 ; 但 若 根据 世界 投入 产出 数据库 , 从 贸易 增加值 角度 核算 , 中国 对 美 贸易 顺差 为 1194亿 美元 , 较 总值 方法 减少 44.4% 。</w:t>
      </w:r>
    </w:p>
    <w:p w14:paraId="0ED1E8FD">
      <w:pPr>
        <w:rPr>
          <w:lang w:eastAsia="zh-CN"/>
        </w:rPr>
      </w:pPr>
      <w:r>
        <w:rPr>
          <w:lang w:eastAsia="zh-CN"/>
        </w:rPr>
        <w:t>更 何况 , 美国 禁止 其 高 科技 产品 和 技术 向 中国 出口 , 是 人为 扩大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重要 因素 。</w:t>
      </w:r>
    </w:p>
    <w:p w14:paraId="25E3E1CB">
      <w:pPr>
        <w:rPr>
          <w:lang w:eastAsia="zh-CN"/>
        </w:rPr>
      </w:pPr>
      <w:r>
        <w:rPr>
          <w:lang w:eastAsia="zh-CN"/>
        </w:rPr>
        <w:t>有 研究 表明 , 如果 美方 撤销 对 中国 的 高 科技 出口 禁令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可以 减少 15% 左右 。</w:t>
      </w:r>
    </w:p>
    <w:p w14:paraId="3259DED8">
      <w:pPr>
        <w:rPr>
          <w:lang w:eastAsia="zh-CN"/>
        </w:rPr>
      </w:pPr>
      <w:r>
        <w:rPr>
          <w:lang w:eastAsia="zh-CN"/>
        </w:rPr>
        <w:t>美国 在 中国 的 商业 利益 比 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数据 所 显示 的 要 大 得 多 。</w:t>
      </w:r>
    </w:p>
    <w:p w14:paraId="3CC6E3DA">
      <w:pPr>
        <w:rPr>
          <w:lang w:eastAsia="zh-CN"/>
        </w:rPr>
      </w:pPr>
      <w:r>
        <w:rPr>
          <w:lang w:eastAsia="zh-CN"/>
        </w:rPr>
        <w:t>美国 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数据 没有 包括 在 中国 运营 的 美国 子公司 在 华 销售额 及 其 为 母 公司 创造 的 大量 收入 。</w:t>
      </w:r>
    </w:p>
    <w:p w14:paraId="352004CD">
      <w:pPr>
        <w:rPr>
          <w:lang w:eastAsia="zh-CN"/>
        </w:rPr>
      </w:pPr>
      <w:r>
        <w:rPr>
          <w:lang w:eastAsia="zh-CN"/>
        </w:rPr>
        <w:t>由于 美国 企业 跨国 经营 占有 突出 优势 , 德意志 银行 2018年 6月 的 研究 报告 认为 , 美国 在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获得 了 比 中国 更 多 的 商业 净 利益 。</w:t>
      </w:r>
    </w:p>
    <w:p w14:paraId="286507D0">
      <w:pPr>
        <w:rPr>
          <w:lang w:eastAsia="zh-CN"/>
        </w:rPr>
      </w:pPr>
      <w:r>
        <w:rPr>
          <w:lang w:eastAsia="zh-CN"/>
        </w:rPr>
        <w:t>因此 , 评估 中 美 经贸 关系 , 仅 看 中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差额 是 十分 片面 的 。</w:t>
      </w:r>
    </w:p>
    <w:p w14:paraId="46E97A26">
      <w:pPr>
        <w:rPr>
          <w:lang w:eastAsia="zh-CN"/>
        </w:rPr>
      </w:pPr>
      <w:r>
        <w:rPr>
          <w:lang w:eastAsia="zh-CN"/>
        </w:rPr>
        <w:t>美国 以 美 中 之间 存在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为 借口 向 中国 挑起 贸易战 , 是 站不住脚 的 。</w:t>
      </w:r>
    </w:p>
    <w:p w14:paraId="05FFD781">
      <w:pPr>
        <w:rPr>
          <w:lang w:eastAsia="zh-CN"/>
        </w:rPr>
      </w:pPr>
      <w:r>
        <w:rPr>
          <w:lang w:eastAsia="zh-CN"/>
        </w:rPr>
        <w:t>美国 长期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成因 及 从中 获得 的 利益 其实 , 近 半 个 世纪 以来 , 美国 在 绝大多数 年份 都 是 贸易 逆差 国 , 其 贸易 逆差 并 非 因 中国 而 产生 , 也 不 会 因 中国 而 终结 。</w:t>
      </w:r>
    </w:p>
    <w:p w14:paraId="42FB1F38">
      <w:pPr>
        <w:rPr>
          <w:lang w:eastAsia="zh-CN"/>
        </w:rPr>
      </w:pPr>
      <w:r>
        <w:rPr>
          <w:lang w:eastAsia="zh-CN"/>
        </w:rPr>
        <w:t>美国 出现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始于 1971年 , 在 到 2017年 的 47 年 中 , 除了 1971年 和 1975年 , 其余 年份 都 是 逆差 , 逆差额 逐渐 扩大 , 2017年 已 达到 8075亿 美元 。</w:t>
      </w:r>
    </w:p>
    <w:p w14:paraId="36E97964">
      <w:pPr>
        <w:rPr>
          <w:lang w:eastAsia="zh-CN"/>
        </w:rPr>
      </w:pPr>
      <w:r>
        <w:rPr>
          <w:lang w:eastAsia="zh-CN"/>
        </w:rPr>
        <w:t>作为 世界 第一 大 经济体 和 科技 强国 , 美国 数十 年 来 保持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显然 不 是 被迫 之 举 , 而 是 因为 能够 从中 获得 好处 。</w:t>
      </w:r>
    </w:p>
    <w:p w14:paraId="35E2C732">
      <w:pPr>
        <w:rPr>
          <w:lang w:eastAsia="zh-CN"/>
        </w:rPr>
      </w:pPr>
      <w:r>
        <w:rPr>
          <w:lang w:eastAsia="zh-CN"/>
        </w:rPr>
        <w:t>美元 作为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支付 手段 和 储备 货币 的 地位 , 决定 了 美国 可以 借助 不断 扩大 的 贸易 逆差 , 一 方面 源源不断 地 获得 物美价廉 的 商品 , 另 一 方面 通过 美元 回流 购买 美国 国债 获得 大量 廉价 资金 。</w:t>
      </w:r>
    </w:p>
    <w:p w14:paraId="5800A925">
      <w:pPr>
        <w:rPr>
          <w:lang w:eastAsia="zh-CN"/>
        </w:rPr>
      </w:pPr>
      <w:r>
        <w:rPr>
          <w:lang w:eastAsia="zh-CN"/>
        </w:rPr>
        <w:t>美元 作为 国际 贸易 支付 手段 和 储备 货币 的 地位 , 决定 了 美国 可以 借由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向 全球 征收 铸币 税 。</w:t>
      </w:r>
    </w:p>
    <w:p w14:paraId="2C65E46F">
      <w:pPr>
        <w:rPr>
          <w:lang w:eastAsia="zh-CN"/>
        </w:rPr>
      </w:pPr>
      <w:r>
        <w:rPr>
          <w:lang w:eastAsia="zh-CN"/>
        </w:rPr>
        <w:t>但 由于 美国 有 发达 开放 的 金融 市场 , 美元 流动性 强 , 美元 资产 收益 稳定 , 加上 历史 原因 , 没有 其他 货币 能够 取代 美元 的 地位 , 各 国 为了 发展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, 仍然 需要 以 美元 作为 主要 支付 手段 和 储备 货币 , 这 就 导致 流出 美国 的 美元 在 海外 不断 沉积 。</w:t>
      </w:r>
    </w:p>
    <w:p w14:paraId="5BF930B1">
      <w:pPr>
        <w:rPr>
          <w:lang w:eastAsia="zh-CN"/>
        </w:rPr>
      </w:pPr>
      <w:r>
        <w:rPr>
          <w:lang w:eastAsia="zh-CN"/>
        </w:rPr>
        <w:t>其 渠道 就是 借助 不断 扩大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一 方面 源源不断 地 获得 物美价廉 的 商品 , 另 一 方面 通过 美元 回流 购买 美国 国债 获得 大量 廉价 资金 。</w:t>
      </w:r>
    </w:p>
    <w:p w14:paraId="01CDE340">
      <w:pPr>
        <w:rPr>
          <w:lang w:eastAsia="zh-CN"/>
        </w:rPr>
      </w:pPr>
      <w:r>
        <w:rPr>
          <w:lang w:eastAsia="zh-CN"/>
        </w:rPr>
        <w:t>如此 看来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不仅 没 让 美国 吃亏 , 反而 让 美国 占 了 大 便宜 。</w:t>
      </w:r>
    </w:p>
    <w:p w14:paraId="5293C5C5">
      <w:pPr>
        <w:rPr>
          <w:lang w:eastAsia="zh-CN"/>
        </w:rPr>
      </w:pPr>
      <w:r>
        <w:rPr>
          <w:lang w:eastAsia="zh-CN"/>
        </w:rPr>
        <w:t>占 了 便宜 的 美国 , 回过头来 却 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为 由 向 别 国 发动 贸易战 , 显然 是 揣着 明白 装糊涂 , 其 意图 无非 是 想 用 不 讲理 的 办法 从 别 国 获取 更 多 利益 。</w:t>
      </w:r>
    </w:p>
    <w:p w14:paraId="0A170744">
      <w:pPr>
        <w:rPr>
          <w:lang w:eastAsia="zh-CN"/>
        </w:rPr>
      </w:pPr>
      <w:r>
        <w:rPr>
          <w:lang w:eastAsia="zh-CN"/>
        </w:rPr>
        <w:t>科技 优势 及 在 全球 产业链 所 处 的 高端 位置 , 决定 了 美国 在 长期 保持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同时 仍 能 成为 经济 全球化 的 最 大 受益国 。</w:t>
      </w:r>
    </w:p>
    <w:p w14:paraId="307E6703">
      <w:pPr>
        <w:rPr>
          <w:lang w:eastAsia="zh-CN"/>
        </w:rPr>
      </w:pPr>
      <w:r>
        <w:rPr>
          <w:lang w:eastAsia="zh-CN"/>
        </w:rPr>
        <w:t>所以 , 认为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一 方 占 便宜 、 贸易 逆差 一 方 吃亏 , 这 是 一 种 错误 的 认知 。</w:t>
      </w:r>
    </w:p>
    <w:p w14:paraId="7C42B77A">
      <w:pPr>
        <w:rPr>
          <w:lang w:eastAsia="zh-CN"/>
        </w:rPr>
      </w:pPr>
      <w:r>
        <w:rPr>
          <w:lang w:eastAsia="zh-CN"/>
        </w:rPr>
        <w:t>一 国 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获得 的 收益 并 非 只 来源于 数量 和 顺差 , 更 取决于 贸易 的 结构 和 质量 ( 附加值 和 利润 ) 。</w:t>
      </w:r>
    </w:p>
    <w:p w14:paraId="2685B7E9">
      <w:pPr>
        <w:rPr>
          <w:lang w:eastAsia="zh-CN"/>
        </w:rPr>
      </w:pPr>
      <w:r>
        <w:rPr>
          <w:lang w:eastAsia="zh-CN"/>
        </w:rPr>
        <w:t>正如 国际 货币 基金 组织 首席 经济学家 奥布斯特费尔德 所 说 : "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结构 反映 的 是 基于 各 国 比较 优势 的 国际 劳动 分工 " " 将 一 国 总体 贸易 顺差 等同于 贸易 福利 是 错误 的 , 将 双边 贸易 逆差 视为 从 贸易 中 失利 更 是 错 上 加 错 " 。</w:t>
      </w:r>
    </w:p>
    <w:p w14:paraId="72ED3165">
      <w:pPr>
        <w:rPr>
          <w:lang w:eastAsia="zh-CN"/>
        </w:rPr>
      </w:pPr>
      <w:r>
        <w:rPr>
          <w:lang w:eastAsia="zh-CN"/>
        </w:rPr>
        <w:t>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吃亏 了 的 言论 从 美国 人口 中 发出 , 实在 是 非常 荒诞 和 讽刺 。</w:t>
      </w:r>
    </w:p>
    <w:p w14:paraId="108CE209">
      <w:pPr>
        <w:rPr>
          <w:lang w:eastAsia="zh-CN"/>
        </w:rPr>
      </w:pPr>
      <w:r>
        <w:rPr>
          <w:lang w:eastAsia="zh-CN"/>
        </w:rPr>
        <w:t>国内 储蓄 不足 、 投资 大于 储蓄 的 状况 , 也 使 美国 保持 长期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具有 必然性 。</w:t>
      </w:r>
    </w:p>
    <w:p w14:paraId="07C82DF1">
      <w:pPr>
        <w:rPr>
          <w:lang w:eastAsia="zh-CN"/>
        </w:rPr>
      </w:pPr>
      <w:r>
        <w:rPr>
          <w:lang w:eastAsia="zh-CN"/>
        </w:rPr>
        <w:t>统计 数据 显示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与 其 投资 大于 储蓄 呈现 正 相关 关系 。</w:t>
      </w:r>
    </w:p>
    <w:p w14:paraId="259732A5">
      <w:pPr>
        <w:rPr>
          <w:lang w:eastAsia="zh-CN"/>
        </w:rPr>
      </w:pPr>
      <w:r>
        <w:rPr>
          <w:lang w:eastAsia="zh-CN"/>
        </w:rPr>
        <w:t>在 1971年 至 2017年 的 47 年 中 , 除了 1971年 和 1975年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的 年份 储蓄率 ( 总 储蓄 占 国民 总 收入 的 比重 ) 略 高于 投资率 ( 投资 总额 占 国内 生产 总值 的 比重 ) , 其余 年份 都 是 投资率 高于 储蓄率 。</w:t>
      </w:r>
    </w:p>
    <w:p w14:paraId="347EB158">
      <w:pPr>
        <w:rPr>
          <w:lang w:eastAsia="zh-CN"/>
        </w:rPr>
      </w:pPr>
      <w:r>
        <w:rPr>
          <w:lang w:eastAsia="zh-CN"/>
        </w:rPr>
        <w:t>投资率 与 储蓄率 差距 越 大 的 年份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也 越 大 。</w:t>
      </w:r>
    </w:p>
    <w:p w14:paraId="7B6648CB">
      <w:pPr>
        <w:rPr>
          <w:lang w:eastAsia="zh-CN"/>
        </w:rPr>
      </w:pPr>
      <w:r>
        <w:rPr>
          <w:lang w:eastAsia="zh-CN"/>
        </w:rPr>
        <w:t>当 总 储蓄 与 投资 总额 存在 缺口 时 , 就 会 出现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1E038D0F">
      <w:pPr>
        <w:rPr>
          <w:lang w:eastAsia="zh-CN"/>
        </w:rPr>
      </w:pPr>
      <w:r>
        <w:rPr>
          <w:lang w:eastAsia="zh-CN"/>
        </w:rPr>
        <w:t>大量 美元 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流出 美国 , 再 通过 资本 账户 回流 购买 美国 国债 等 美元 资产 , 以 弥补 美国 政府 的 巨额 财政 赤字 。</w:t>
      </w:r>
    </w:p>
    <w:p w14:paraId="09472EED">
      <w:pPr>
        <w:rPr>
          <w:lang w:eastAsia="zh-CN"/>
        </w:rPr>
      </w:pPr>
      <w:r>
        <w:rPr>
          <w:lang w:eastAsia="zh-CN"/>
        </w:rPr>
        <w:t>所以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形成 的 根源 和 逻辑 起点 是 过度 消费 、 政府 和 居民 储蓄 不足 , 重要 原因 是 美国 政府 的 巨额 财政 赤字 。</w:t>
      </w:r>
    </w:p>
    <w:p w14:paraId="0ADFEF9A">
      <w:pPr>
        <w:rPr>
          <w:lang w:eastAsia="zh-CN"/>
        </w:rPr>
      </w:pPr>
      <w:r>
        <w:rPr>
          <w:lang w:eastAsia="zh-CN"/>
        </w:rPr>
        <w:t>美国 著名 经济学家 斯蒂格利茨 也 指出 : " 美国 的 问题 不 在于 中国 , 而 在于 国内 储蓄率 太 低 了 " " 如果 美国 的 国内 投资 仍然 高于 储蓄 , 就 必须 进口 资本 , 并 产生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" 。</w:t>
      </w:r>
    </w:p>
    <w:p w14:paraId="4BF78E95">
      <w:pPr>
        <w:rPr>
          <w:lang w:eastAsia="zh-CN"/>
        </w:rPr>
      </w:pPr>
      <w:r>
        <w:rPr>
          <w:lang w:eastAsia="zh-CN"/>
        </w:rPr>
        <w:t>可见 , 美国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出路 不 是 挑起 贸易战 , 而 是 提高 国内 储蓄率 , 并 减少 财政 赤字 和 负债 规模 。</w:t>
      </w:r>
    </w:p>
    <w:p w14:paraId="7325C756">
      <w:pPr>
        <w:rPr>
          <w:lang w:eastAsia="zh-CN"/>
        </w:rPr>
      </w:pPr>
      <w:r>
        <w:rPr>
          <w:lang w:eastAsia="zh-CN"/>
        </w:rPr>
        <w:t>美国 挑起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危害 全 世界 , 是 极端 不 负责任 的 错误 举动 美国 政府 以 美 中 之间 存在 巨额 逆差 为 主要 借口 , 对 中国 输 美 商品 加征 高 关税 , 挑起 贸易战 , 这 是 逆 经济 全球化 时代 潮流 、 违背 经济 规律 的 鲁莽 霸道 行为 , 危害 世界 经济 复苏 的 大好 局面 , 最终 也 会 害 了 美国 自己 。</w:t>
      </w:r>
    </w:p>
    <w:p w14:paraId="10921FC0">
      <w:pPr>
        <w:rPr>
          <w:lang w:eastAsia="zh-CN"/>
        </w:rPr>
      </w:pPr>
      <w:r>
        <w:rPr>
          <w:lang w:eastAsia="zh-CN"/>
        </w:rPr>
        <w:t xml:space="preserve">美国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会 给 世界 经济 发展 带来 破坏性 影响 , 并 将 传递 到 美国 , 使 其 自身 陷入 困境 。</w:t>
      </w:r>
    </w:p>
    <w:p w14:paraId="50D8C870">
      <w:pPr>
        <w:rPr>
          <w:lang w:eastAsia="zh-CN"/>
        </w:rPr>
      </w:pPr>
      <w:r>
        <w:rPr>
          <w:lang w:eastAsia="zh-CN"/>
        </w:rPr>
        <w:t>1929年 世界 经济 大 危机 爆发 后 , 主要 国家 纷纷 提高 关税 、 构筑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, 结果 酿成 了 20世纪 10年代 的 经济 大 萧条 。</w:t>
      </w:r>
    </w:p>
    <w:p w14:paraId="278E59AA">
      <w:pPr>
        <w:rPr>
          <w:lang w:eastAsia="zh-CN"/>
        </w:rPr>
      </w:pPr>
      <w:r>
        <w:rPr>
          <w:lang w:eastAsia="zh-CN"/>
        </w:rPr>
        <w:t xml:space="preserve"> 。</w:t>
      </w:r>
    </w:p>
    <w:p w14:paraId="1B129498">
      <w:pPr>
        <w:rPr>
          <w:lang w:eastAsia="zh-CN"/>
        </w:rPr>
      </w:pPr>
      <w:r>
        <w:rPr>
          <w:lang w:eastAsia="zh-CN"/>
        </w:rPr>
        <w:t xml:space="preserve">据 经合 组织 预计 , 如果 美国 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引发 他国 反制 , 最终 将 导致 全球 贸易 成本 上升 10% , 全球 贸易 减少 6% 。</w:t>
      </w:r>
    </w:p>
    <w:p w14:paraId="32DB49C9">
      <w:pPr>
        <w:rPr>
          <w:lang w:eastAsia="zh-CN"/>
        </w:rPr>
      </w:pPr>
      <w:r>
        <w:rPr>
          <w:lang w:eastAsia="zh-CN"/>
        </w:rPr>
        <w:t>英国 央行 的 模拟 研究 结果 显示 , 如果 美国 对 所有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都 将 关税 提高 10% , 美国 的 gdp 可能 会 损失 2.5% , 对 世界 经济 增长 则 会 有 超过 1% 的 负面 影响 。</w:t>
      </w:r>
    </w:p>
    <w:p w14:paraId="21AA7133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还 会 影响 通胀率 , 阻止 货币 政策 正常化 , 提升 长期 利率 , 推高 避险 情绪 , 增加 全球 金融 风险 。</w:t>
      </w:r>
    </w:p>
    <w:p w14:paraId="22C56874">
      <w:pPr>
        <w:rPr>
          <w:lang w:eastAsia="zh-CN"/>
        </w:rPr>
      </w:pPr>
      <w:r>
        <w:rPr>
          <w:lang w:eastAsia="zh-CN"/>
        </w:rPr>
        <w:t>因此 , 美国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拖累 全球 经济 , 并 损害 其 自身 经济 增长 。</w:t>
      </w:r>
    </w:p>
    <w:p w14:paraId="0A44E317">
      <w:pPr>
        <w:rPr>
          <w:lang w:eastAsia="zh-CN"/>
        </w:rPr>
      </w:pPr>
      <w:r>
        <w:rPr>
          <w:lang w:eastAsia="zh-CN"/>
        </w:rPr>
        <w:t>美国 挑起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是 在 使用 双刃剑 和 回旋镖 , 在 伤害 贸易 伙伴 的 同时 也 会 伤害 自己 。</w:t>
      </w:r>
    </w:p>
    <w:p w14:paraId="0FC89EA2">
      <w:pPr>
        <w:rPr>
          <w:lang w:eastAsia="zh-CN"/>
        </w:rPr>
      </w:pPr>
      <w:r>
        <w:rPr>
          <w:lang w:eastAsia="zh-CN"/>
        </w:rPr>
        <w:t>首先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会 加重 美国 消费者 负担 。</w:t>
      </w:r>
    </w:p>
    <w:p w14:paraId="1E7A65F3">
      <w:pPr>
        <w:rPr>
          <w:lang w:eastAsia="zh-CN"/>
        </w:rPr>
      </w:pPr>
      <w:r>
        <w:rPr>
          <w:lang w:eastAsia="zh-CN"/>
        </w:rPr>
        <w:t>这 不仅 不 会 减少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反而 会 进一步 增加 美国 消费者 的 负担 。</w:t>
      </w:r>
    </w:p>
    <w:p w14:paraId="58A5DE7D">
      <w:pPr>
        <w:rPr>
          <w:lang w:eastAsia="zh-CN"/>
        </w:rPr>
      </w:pPr>
      <w:r>
        <w:rPr>
          <w:lang w:eastAsia="zh-CN"/>
        </w:rPr>
        <w:t xml:space="preserve">其次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会 提高 美国 制造商 的 成本 。</w:t>
      </w:r>
    </w:p>
    <w:p w14:paraId="6E5538A0">
      <w:pPr>
        <w:rPr>
          <w:lang w:eastAsia="zh-CN"/>
        </w:rPr>
      </w:pPr>
      <w:r>
        <w:rPr>
          <w:lang w:eastAsia="zh-CN"/>
        </w:rPr>
        <w:t>今年 8月 底 、 9月 初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多次 举行 拟 对 华 2000亿 美元 商品 加征 关税 的 听证会 , 与会 绝大多数 企业 和 行业 代表 反对 加税 举措 , 认为 这 将 损害 美国 企业 和 消费者 利益 。</w:t>
      </w:r>
    </w:p>
    <w:p w14:paraId="566A3C72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破坏 全球 产业链 , 美国 跨国 公司 也 难以 幸免 。</w:t>
      </w:r>
    </w:p>
    <w:p w14:paraId="449DD807">
      <w:pPr>
        <w:rPr>
          <w:lang w:eastAsia="zh-CN"/>
        </w:rPr>
      </w:pPr>
      <w:r>
        <w:rPr>
          <w:lang w:eastAsia="zh-CN"/>
        </w:rPr>
        <w:t>美中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很 大 一 部分 是 由 包括 美国 企业 在内 的 在 华 外资 企业 跨国 生产 经营 造成 的 。</w:t>
      </w:r>
    </w:p>
    <w:p w14:paraId="76754C9F">
      <w:pPr>
        <w:rPr>
          <w:lang w:eastAsia="zh-CN"/>
        </w:rPr>
      </w:pPr>
      <w:r>
        <w:rPr>
          <w:lang w:eastAsia="zh-CN"/>
        </w:rPr>
        <w:t xml:space="preserve">所以 , 美国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在 很 大 程度 上 是 打击 美国 及 其 盟友 的 企业 。</w:t>
      </w:r>
    </w:p>
    <w:p w14:paraId="0D0965ED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对 全球 供应链 的 破坏 、 对 美国 跨国 公司 利益 的 冲击 , 都 将 威胁 美国 经济 增长 。</w:t>
      </w:r>
    </w:p>
    <w:p w14:paraId="3C97F9CF">
      <w:pPr>
        <w:rPr>
          <w:lang w:eastAsia="zh-CN"/>
        </w:rPr>
      </w:pPr>
      <w:r>
        <w:rPr>
          <w:lang w:eastAsia="zh-CN"/>
        </w:rPr>
        <w:t>自 美国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以来 , 中方 一直 主张 通过 谈判 协商 解决 , 并 以 最 大 的 耐心 和 诚意 回应 美方 关切 。</w:t>
      </w:r>
    </w:p>
    <w:p w14:paraId="2D574355">
      <w:pPr>
        <w:rPr>
          <w:lang w:eastAsia="zh-CN"/>
        </w:rPr>
      </w:pPr>
      <w:r>
        <w:rPr>
          <w:lang w:eastAsia="zh-CN"/>
        </w:rPr>
        <w:t xml:space="preserve">但 美方 漫天 要 价 、 蛮横 霸道 、 言而无信 、 极限 施压 , 直 到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 xml:space="preserve">, 中方 只 能 被迫 进行 反制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应对 世界 最大 经济体 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当然 要 准备 承受 巨大 压力 和 付出 必要 代价 , 中国 完全 有 条件 、 有 能力 承受 这 种 压力 和 代价 , 也 有 信心 变 压力 为 动力 、 化 挑战 为 机遇 。</w:t>
      </w:r>
    </w:p>
    <w:p w14:paraId="3E90AD1C">
      <w:pPr>
        <w:rPr>
          <w:lang w:eastAsia="zh-CN"/>
        </w:rPr>
      </w:pPr>
      <w:r>
        <w:rPr>
          <w:lang w:eastAsia="zh-CN"/>
        </w:rPr>
        <w:t>至于 有 人 想 通过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使 中国 遭受 灾难性 痛苦 , 阻挠 中国 发展 , 这 种 企图 是 不 可能 得逞 的 。</w:t>
      </w:r>
    </w:p>
    <w:p w14:paraId="4F4DD294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造成 的 暂时 困难 是 完全 可以 克服 的 , 消极 悲观 的 预期 是 没有 根据 的 。</w:t>
      </w:r>
    </w:p>
    <w:p w14:paraId="77945593">
      <w:pPr>
        <w:rPr>
          <w:lang w:eastAsia="zh-CN"/>
        </w:rPr>
      </w:pPr>
      <w:r>
        <w:rPr>
          <w:lang w:eastAsia="zh-CN"/>
        </w:rPr>
        <w:t>独立 工业 体系 , 220多 种 主要 工 农业 产品 生产 能力 稳 居 世界 第一 位 , 国内 市场 供应 充足 , 完全 有 能力 稳定 物价 、 稳定 市场 、 稳定 金融 ; 中国 实行 的 社会主义 市场 经济 体制 , 具有 市场 经济 长处 和 社会主义 制度 优越性 兼备 的 优势 ; 中国 人均 收入 比 发达 国家 低 得 多 , 正 处于 工业化 、 信息化 、 城镇化 、 农业 现代化 进程 中 , 经济 增长 可以 保持 比 发达 国家 高 一 倍 以上 的 速度 ; 中国 坚定 维护 并 推动 改革 完善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坚定 实行 全面 对 外 开放 和 贸易 投资 自由化 便利化 政策 , 得道多助 , 外贸 市场 多元化 有 很 大 拓展 潜力 ; 中国 的 发展 从来 都 不 是 一帆风顺 的 , 而 是 在 克服 一 个 又 一 个 困难 中 成长 壮大 的 , 具有 在 困难 面前 不 低头 、 越是 困难 越 奋发图强 的 传统 和 经验 。</w:t>
      </w:r>
    </w:p>
    <w:p w14:paraId="4164663F">
      <w:pPr>
        <w:rPr>
          <w:lang w:eastAsia="zh-CN"/>
        </w:rPr>
      </w:pPr>
      <w:r>
        <w:rPr>
          <w:lang w:eastAsia="zh-CN"/>
        </w:rPr>
        <w:t>【 篇名 】 建设性 对话 依旧 是 最佳 路径 【 日期 】 2018.10.05 【 来源 】 人民 日报 【 版次 】 第01 or 7 版 : 要闻 中国 国务院 新闻 办公室 日前 发布 《 关于 中 美 经贸 摩擦 的 事实 与 中方 立场 》 白皮书 , 对 中 美 经贸 关系 进行 了 全面 系统 的 梳理 , 阐明 了 中国 的 政策 立场 , 指出 中 美 经贸 关系 的 本质 是 互利 共赢 , 美国 政府 的 所作所为 是 贸易 保护 主义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行为 。</w:t>
      </w:r>
    </w:p>
    <w:p w14:paraId="43B34BD7">
      <w:pPr>
        <w:rPr>
          <w:lang w:eastAsia="zh-CN"/>
        </w:rPr>
      </w:pPr>
      <w:r>
        <w:rPr>
          <w:lang w:eastAsia="zh-CN"/>
        </w:rPr>
        <w:t>美国 媒体 和 专家 对于 美国 政府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的 质疑 和 批评 也 在 不断 上升 。</w:t>
      </w:r>
    </w:p>
    <w:p w14:paraId="50713F7C">
      <w:pPr>
        <w:rPr>
          <w:lang w:eastAsia="zh-CN"/>
        </w:rPr>
      </w:pP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升级 有损 全球 经济 白皮书 为 美国 各 界 全面 了解 中 美 经贸 关系 、 准确 把握 中方 政策 立场 提供 了 依据 。</w:t>
      </w:r>
    </w:p>
    <w:p w14:paraId="239D63B9">
      <w:pPr>
        <w:rPr>
          <w:lang w:eastAsia="zh-CN"/>
        </w:rPr>
      </w:pPr>
      <w:r>
        <w:rPr>
          <w:lang w:eastAsia="zh-CN"/>
        </w:rPr>
        <w:t>《 华盛顿 邮报 》 指出 , 白皮书 使用 了 大量 表格 和 案例 , 引用 了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、 华盛顿 智库 、 高盛 等 各 方 的 研究 , 同时 还 以 通用 、 英特尔 、 苹果 等 企业 为 例 说明 , 美 中 经贸 合作 是 双赢 关系 , 对 美国 有益 。</w:t>
      </w:r>
    </w:p>
    <w:p w14:paraId="6807645B">
      <w:pPr>
        <w:rPr>
          <w:lang w:eastAsia="zh-CN"/>
        </w:rPr>
      </w:pPr>
      <w:r>
        <w:rPr>
          <w:lang w:eastAsia="zh-CN"/>
        </w:rPr>
        <w:t>报道 称 , 如果 美国 政府 坚持 升级 冲突 , 这 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就 可能 会 发展 成 消耗战 , 而 经济学家 已经 发出 警告 , 贸易战 升级 有损 全球 经济 。</w:t>
      </w:r>
    </w:p>
    <w:p w14:paraId="7EA1E114">
      <w:pPr>
        <w:rPr>
          <w:lang w:eastAsia="zh-CN"/>
        </w:rPr>
      </w:pPr>
      <w:r>
        <w:rPr>
          <w:lang w:eastAsia="zh-CN"/>
        </w:rPr>
        <w:t>白皮书 指出 , 中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现象 更 多 是 美国 经济 结构 和 现有 比较 优势 格局 下 市场 自主 选择 的 自然 结果 。</w:t>
      </w:r>
    </w:p>
    <w:p w14:paraId="2344BD4B">
      <w:pPr>
        <w:rPr>
          <w:lang w:eastAsia="zh-CN"/>
        </w:rPr>
      </w:pPr>
      <w:r>
        <w:rPr>
          <w:lang w:eastAsia="zh-CN"/>
        </w:rPr>
        <w:t>耶鲁 大学 高级 研究员 、 摩根士丹利 亚洲区 前 主席 史蒂芬</w:t>
      </w:r>
      <w:r>
        <w:t>・</w:t>
      </w:r>
      <w:r>
        <w:rPr>
          <w:lang w:eastAsia="zh-CN"/>
        </w:rPr>
        <w:t>罗奇 对 本 报 记者 表示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问题 确实 存在 , 但 其 原因 是 美国 自身 宏观 经济 结构性 矛盾 。</w:t>
      </w:r>
    </w:p>
    <w:p w14:paraId="1F1EB7FF">
      <w:pPr>
        <w:rPr>
          <w:lang w:eastAsia="zh-CN"/>
        </w:rPr>
      </w:pPr>
      <w:r>
        <w:rPr>
          <w:lang w:eastAsia="zh-CN"/>
        </w:rPr>
        <w:t>美国 同 世界 上 102 个 国家 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, 贸易 赤字 本质 上 是 多边 问题 , 不 可能 通过 双边 途径 解决 。</w:t>
      </w:r>
    </w:p>
    <w:p w14:paraId="78856BA1">
      <w:pPr>
        <w:rPr>
          <w:lang w:eastAsia="zh-CN"/>
        </w:rPr>
      </w:pPr>
      <w:r>
        <w:rPr>
          <w:lang w:eastAsia="zh-CN"/>
        </w:rPr>
        <w:t>对 中国 加征 关税 只 会 使 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转移 至 其他 成本 更 高 国家 , 给 美国 消费者 带来 更 大 压力 。</w:t>
      </w:r>
    </w:p>
    <w:p w14:paraId="317EEFF5">
      <w:pPr>
        <w:rPr>
          <w:lang w:eastAsia="zh-CN"/>
        </w:rPr>
      </w:pPr>
      <w:r>
        <w:rPr>
          <w:lang w:eastAsia="zh-CN"/>
        </w:rPr>
        <w:t>美国 乔治</w:t>
      </w:r>
      <w:r>
        <w:t>・</w:t>
      </w:r>
      <w:r>
        <w:rPr>
          <w:lang w:eastAsia="zh-CN"/>
        </w:rPr>
        <w:t>梅森 大学 经济学 教授 唐纳德</w:t>
      </w:r>
      <w:r>
        <w:t>・</w:t>
      </w:r>
      <w:r>
        <w:rPr>
          <w:lang w:eastAsia="zh-CN"/>
        </w:rPr>
        <w:t>布德罗 认为 , 所谓 "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就 是 美国 吃亏 " 的 说法 , 是 完全 不 懂 经济学 的 表现 。</w:t>
      </w:r>
    </w:p>
    <w:p w14:paraId="6DC85634">
      <w:pPr>
        <w:rPr>
          <w:lang w:eastAsia="zh-CN"/>
        </w:rPr>
      </w:pPr>
      <w:r>
        <w:rPr>
          <w:lang w:eastAsia="zh-CN"/>
        </w:rPr>
        <w:t>他 指出 , 在 全球化 的 今天 , 不 能 片面 追求 绝对 平衡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399FFEAE">
      <w:pPr>
        <w:rPr>
          <w:lang w:eastAsia="zh-CN"/>
        </w:rPr>
      </w:pPr>
      <w:r>
        <w:rPr>
          <w:lang w:eastAsia="zh-CN"/>
        </w:rPr>
        <w:t>通过 相互 尊重 、 相互 平等 的 谈判 解决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正 是 很 多 美国 专家 学者 所 呼吁 的 。</w:t>
      </w:r>
    </w:p>
    <w:p w14:paraId="49FA215E">
      <w:pPr>
        <w:rPr>
          <w:lang w:eastAsia="zh-CN"/>
        </w:rPr>
      </w:pPr>
      <w:r>
        <w:rPr>
          <w:lang w:eastAsia="zh-CN"/>
        </w:rPr>
        <w:t>华盛顿 智库 卡内基 基金 资深 研究员 黄玉川 在 《 纽约 时报 》 发表 评论 文章 指出 , 美 中 两 国 通过 世贸 组织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是 更 好 的 选择 。</w:t>
      </w:r>
    </w:p>
    <w:p w14:paraId="1BDEE9EB">
      <w:pPr>
        <w:rPr>
          <w:lang w:eastAsia="zh-CN"/>
        </w:rPr>
      </w:pPr>
      <w:r>
        <w:rPr>
          <w:lang w:eastAsia="zh-CN"/>
        </w:rPr>
        <w:t>加州 大学 圣迭戈 分校 教授 大卫</w:t>
      </w:r>
      <w:r>
        <w:t>・</w:t>
      </w:r>
      <w:r>
        <w:rPr>
          <w:lang w:eastAsia="zh-CN"/>
        </w:rPr>
        <w:t>雷克 和 康奈尔 大学 副 教授 杰西卡</w:t>
      </w:r>
      <w:r>
        <w:t>・</w:t>
      </w:r>
      <w:r>
        <w:rPr>
          <w:lang w:eastAsia="zh-CN"/>
        </w:rPr>
        <w:t>威斯 联名 在 《 华盛顿 邮报 》 发表 文章 指出 , 世贸 组织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解决 方面 有 明确 规则 , 可以 成为 解决 美 中 贸易 问题 的 有效 平台 。</w:t>
      </w:r>
    </w:p>
    <w:p w14:paraId="51C09CE2">
      <w:pPr>
        <w:rPr>
          <w:lang w:eastAsia="zh-CN"/>
        </w:rPr>
      </w:pPr>
      <w:r>
        <w:rPr>
          <w:lang w:eastAsia="zh-CN"/>
        </w:rPr>
        <w:t>谬论 四 : 所谓 中国 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反制 打击 特定 选民 。</w:t>
      </w:r>
    </w:p>
    <w:p w14:paraId="654F7300">
      <w:pPr>
        <w:rPr>
          <w:lang w:eastAsia="zh-CN"/>
        </w:rPr>
      </w:pPr>
      <w:r>
        <w:rPr>
          <w:lang w:eastAsia="zh-CN"/>
        </w:rPr>
        <w:t>美方 一 手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一再 对 中国 输 美 产品 加征 关税 , 既 损人 又 害己 。</w:t>
      </w:r>
    </w:p>
    <w:p w14:paraId="33FBAC3B">
      <w:pPr>
        <w:rPr>
          <w:lang w:eastAsia="zh-CN"/>
        </w:rPr>
      </w:pPr>
      <w:r>
        <w:rPr>
          <w:lang w:eastAsia="zh-CN"/>
        </w:rPr>
        <w:t>按照 美方 的 " 神逻辑 " , 那么 现在 对 美国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行动 采取 反制 的 国家 , 包括 美国 盟友 , 都 是 在 打击 美国 特定 选民 。</w:t>
      </w:r>
    </w:p>
    <w:p w14:paraId="6C58FF4F">
      <w:pPr>
        <w:rPr>
          <w:lang w:eastAsia="zh-CN"/>
        </w:rPr>
      </w:pPr>
      <w:r>
        <w:rPr>
          <w:lang w:eastAsia="zh-CN"/>
        </w:rPr>
        <w:t>【 篇名 】 " 挑起 贸易战 让 美国 初创 企业 面临 生存 危机 " 【 日期 】 2018.10.07 【 来源 】 人民 日报 【 版次 】 第03 版 : 要闻 "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让 美国 初创 企业 面临 生存 危机 , 因为 我们 无法 承受 大幅 增加 的 成本 。</w:t>
      </w:r>
    </w:p>
    <w:p w14:paraId="2A1984DF">
      <w:pPr>
        <w:rPr>
          <w:lang w:eastAsia="zh-CN"/>
        </w:rPr>
      </w:pPr>
      <w:r>
        <w:rPr>
          <w:lang w:eastAsia="zh-CN"/>
        </w:rPr>
        <w:t xml:space="preserve">在 美方 执意 对 华 打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的 阴影 下 , 美国 的 生产者 、 出口商 和 消费者 , 必然 会 受到 贸易战 的 伤害 。</w:t>
      </w:r>
    </w:p>
    <w:p w14:paraId="300B2419">
      <w:pPr>
        <w:rPr>
          <w:lang w:eastAsia="zh-CN"/>
        </w:rPr>
      </w:pPr>
      <w:r>
        <w:rPr>
          <w:lang w:eastAsia="zh-CN"/>
        </w:rPr>
        <w:t>耶鲁 大学 法学院 教授 高洪柱 认为 , 不论是 从 政治 、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还是 到 国际 安全 领域 , 如果 一 个 国家 对于 是否 应该 遵守 国际法 产生 质疑 , 将 给 本国 和 国际 关系 带来 极大 影响 。</w:t>
      </w:r>
    </w:p>
    <w:p w14:paraId="367498B1">
      <w:pPr>
        <w:rPr>
          <w:lang w:eastAsia="zh-CN"/>
        </w:rPr>
      </w:pPr>
      <w:r>
        <w:rPr>
          <w:lang w:eastAsia="zh-CN"/>
        </w:rPr>
        <w:t>在 为期 4 天 的 研讨会 上 , 两 国 专家 学者 将 就 全球 经济 发展 、 国际 关系 、 美 中 关系 以及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等 话题 进行 讨论 并 交流 看法 。</w:t>
      </w:r>
    </w:p>
    <w:p w14:paraId="32128E53">
      <w:pPr>
        <w:rPr>
          <w:lang w:eastAsia="zh-CN"/>
        </w:rPr>
      </w:pPr>
      <w:r>
        <w:rPr>
          <w:lang w:eastAsia="zh-CN"/>
        </w:rPr>
        <w:t>一 个 多 月 前 , 莫 茜 驱车 1 个 小时 赶到 华盛顿 , 出席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就 向 中国 商品 加征 关税 所 举行 的 听证会 , 目的 就 是 让 决策者 倾听 自己 的 声音 。</w:t>
      </w:r>
    </w:p>
    <w:p w14:paraId="0CEADFB2">
      <w:pPr>
        <w:rPr>
          <w:lang w:eastAsia="zh-CN"/>
        </w:rPr>
      </w:pPr>
      <w:r>
        <w:rPr>
          <w:lang w:eastAsia="zh-CN"/>
        </w:rPr>
        <w:t>自 美国 政府 四处 挑起 和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以来 , 像 莫茜 这样 陷入 经营 困境 的 美国 中小 企业主 不 在 少数 。</w:t>
      </w:r>
    </w:p>
    <w:p w14:paraId="29946577">
      <w:pPr>
        <w:rPr>
          <w:lang w:eastAsia="zh-CN"/>
        </w:rPr>
      </w:pPr>
      <w:r>
        <w:rPr>
          <w:lang w:eastAsia="zh-CN"/>
        </w:rPr>
        <w:t>另 据 商业 网站 " 商业 内幕 " 报道 , 从 威斯康辛州 到 南卡罗来纳州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已经 导致 大量 美国 中小 企业 被迫 裁员 。</w:t>
      </w:r>
    </w:p>
    <w:p w14:paraId="1F64476F">
      <w:pPr>
        <w:rPr>
          <w:lang w:eastAsia="zh-CN"/>
        </w:rPr>
      </w:pPr>
      <w:r>
        <w:rPr>
          <w:lang w:eastAsia="zh-CN"/>
        </w:rPr>
        <w:t>【 篇名 】 " 贸易战 对 美国 经济 负面 冲击 正在 传导 " 【 日期 】 2018.10.08 【 来源 】 人民 日报 【 版次 】 第01 版 : 要闻自 美国 政府 单方面 挑起 和 升级 贸易 争端 以来 , 多数 专家 学者 认为 这 种 极端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政策 将 给 美国 经济 带来 明显 负面 影响 , 但 仍 有 一些 分析 仅仅 基于 个别 数据 , 宣称 " 当下 美国 经济 足够 强大 , 不 怕 贸易战 " " 美国 企业 应对 贸易战 只 需 将 供应链 移出 中国 " 。</w:t>
      </w:r>
    </w:p>
    <w:p w14:paraId="65153B8C">
      <w:pPr>
        <w:rPr>
          <w:lang w:eastAsia="zh-CN"/>
        </w:rPr>
      </w:pPr>
      <w:r>
        <w:rPr>
          <w:lang w:eastAsia="zh-CN"/>
        </w:rPr>
        <w:t>事实上 ,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 美国 经济 负面 冲击 正在 传导 " 。</w:t>
      </w:r>
    </w:p>
    <w:p w14:paraId="7A9A5BF9">
      <w:pPr>
        <w:rPr>
          <w:lang w:eastAsia="zh-CN"/>
        </w:rPr>
      </w:pPr>
      <w:r>
        <w:rPr>
          <w:lang w:eastAsia="zh-CN"/>
        </w:rPr>
        <w:t>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对 美国 整体 经济 增速 的 影响 , 艾肯 格林 认为 , 美国 经济 增长 很 可能 会 面临 类似 英国 " 脱 欧 " 后 的 局面 。</w:t>
      </w:r>
    </w:p>
    <w:p w14:paraId="0EC751CD">
      <w:pPr>
        <w:rPr>
          <w:lang w:eastAsia="zh-CN"/>
        </w:rPr>
      </w:pPr>
      <w:r>
        <w:rPr>
          <w:lang w:eastAsia="zh-CN"/>
        </w:rPr>
        <w:t xml:space="preserve">他 表示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就 像 英国 " 脱 欧 " 一样 , 给 市场 带来 了 诸多 不确定性 。</w:t>
      </w:r>
    </w:p>
    <w:p w14:paraId="0F99E025">
      <w:pPr>
        <w:rPr>
          <w:lang w:eastAsia="zh-CN"/>
        </w:rPr>
      </w:pPr>
      <w:r>
        <w:rPr>
          <w:lang w:eastAsia="zh-CN"/>
        </w:rPr>
        <w:t>在 艾肯 格林看来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对 全球 经济 的 主要 影响 同样 表现 在 投资 方面 。</w:t>
      </w:r>
    </w:p>
    <w:p w14:paraId="1D38A789">
      <w:pPr>
        <w:rPr>
          <w:lang w:eastAsia="zh-CN"/>
        </w:rPr>
      </w:pPr>
      <w:r>
        <w:rPr>
          <w:lang w:eastAsia="zh-CN"/>
        </w:rPr>
        <w:t>此外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还 会 破坏 全球 供应链 , 导致 企业 生产 成本 更 高 、 效率 更 低 。</w:t>
      </w:r>
    </w:p>
    <w:p w14:paraId="2180002C">
      <w:pPr>
        <w:rPr>
          <w:lang w:eastAsia="zh-CN"/>
        </w:rPr>
      </w:pPr>
      <w:r>
        <w:rPr>
          <w:lang w:eastAsia="zh-CN"/>
        </w:rPr>
        <w:t>不久前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在 华盛顿 举行 听证会 , 就 针对 2000亿 美元 中国 输 美 产品 加征 关税 听取 公众 意见 。</w:t>
      </w:r>
    </w:p>
    <w:p w14:paraId="469363D0">
      <w:pPr>
        <w:rPr>
          <w:lang w:eastAsia="zh-CN"/>
        </w:rPr>
      </w:pPr>
      <w:r>
        <w:rPr>
          <w:lang w:eastAsia="zh-CN"/>
        </w:rPr>
        <w:t>在 听证会 上 , 不 同行业 协会 和 企业 代表 分别 阐述 了 美国 向 中国 商品 加征 关税 对 各自 的 影响 , 其中 谈 得 最 多 的 就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将 破坏 自身 现有 的 成熟 供应链 。</w:t>
      </w:r>
    </w:p>
    <w:p w14:paraId="1F68F583">
      <w:pPr>
        <w:rPr>
          <w:lang w:eastAsia="zh-CN"/>
        </w:rPr>
      </w:pPr>
      <w:r>
        <w:rPr>
          <w:lang w:eastAsia="zh-CN"/>
        </w:rPr>
        <w:t>他们 纷纷 指出 , 中国 拥有 诸多 优势 , 在 中国 建立 供应链 花费 了 大量 的 时间 和 财力 成本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大大 降低 企业 竞争力 , 并且 很多 中间 产品 很 难 或者 根本 无法 在 中国 以外 找到 进口 替代 来源 。</w:t>
      </w:r>
    </w:p>
    <w:p w14:paraId="189F58FE">
      <w:pPr>
        <w:rPr>
          <w:lang w:eastAsia="zh-CN"/>
        </w:rPr>
      </w:pPr>
      <w:r>
        <w:rPr>
          <w:lang w:eastAsia="zh-CN"/>
        </w:rPr>
        <w:t>艾肯 格林 表示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对 美国 消费 市场 的 影响 也 会 逐渐 显现 。</w:t>
      </w:r>
    </w:p>
    <w:p w14:paraId="3425B6CE">
      <w:pPr>
        <w:rPr>
          <w:lang w:eastAsia="zh-CN"/>
        </w:rPr>
      </w:pPr>
      <w:r>
        <w:rPr>
          <w:lang w:eastAsia="zh-CN"/>
        </w:rPr>
        <w:t>美国 政府 所谓 " 平衡 " 两 国 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的 说法 , 在 经济学 上 根本 站不住脚 。</w:t>
      </w:r>
    </w:p>
    <w:p w14:paraId="25E2CEF6">
      <w:pPr>
        <w:rPr>
          <w:lang w:eastAsia="zh-CN"/>
        </w:rPr>
      </w:pPr>
      <w:r>
        <w:rPr>
          <w:lang w:eastAsia="zh-CN"/>
        </w:rPr>
        <w:t>王毅 阐述 了 中方 在 中 美 经贸 摩擦 、 台湾 、 南海 等 问题 上 的 原则 立场 , 强调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解决 不 了 问题 , 中方 仍 愿 与 美方 通过 谈判 解决 问题 , 但 必须 在 平等 、 诚信 和 严肃 的 基础 上 进行 。</w:t>
      </w:r>
    </w:p>
    <w:p w14:paraId="092A69D8">
      <w:pPr>
        <w:rPr>
          <w:lang w:eastAsia="zh-CN"/>
        </w:rPr>
      </w:pPr>
      <w:r>
        <w:rPr>
          <w:lang w:eastAsia="zh-CN"/>
        </w:rPr>
        <w:t>李强 说 , 当前 , 我们 正 按照 习近平 总书记 对 上海 工作 的 指示 要求 , 加快 建设 国际 经济 、 金融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航运 和 科技 创新 中心 , 加快 建设 卓越 的 全球 城市 和 具有 世界 影响力 的 社会主义 现代化 国际 大 都市 。</w:t>
      </w:r>
    </w:p>
    <w:p w14:paraId="3B2B38F8">
      <w:pPr>
        <w:rPr>
          <w:lang w:eastAsia="zh-CN"/>
        </w:rPr>
      </w:pPr>
      <w:r>
        <w:rPr>
          <w:lang w:eastAsia="zh-CN"/>
        </w:rPr>
        <w:t>有 记者 问 : 最近 美国 领导人 多 次 声称 , 过去 20多 年 ,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产生 了 巨额 逆差 , 送给 了 中国 大量 财富 , 相当于 美国 " 重建 " 了 中国 。</w:t>
      </w:r>
    </w:p>
    <w:p w14:paraId="04355019">
      <w:pPr>
        <w:rPr>
          <w:lang w:eastAsia="zh-CN"/>
        </w:rPr>
      </w:pPr>
      <w:r>
        <w:rPr>
          <w:lang w:eastAsia="zh-CN"/>
        </w:rPr>
        <w:t>第二 ,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多重 客观 因素 共同 作用 的 结果 。</w:t>
      </w:r>
    </w:p>
    <w:p w14:paraId="0C4E85EF">
      <w:pPr>
        <w:rPr>
          <w:lang w:eastAsia="zh-CN"/>
        </w:rPr>
      </w:pPr>
      <w:r>
        <w:rPr>
          <w:lang w:eastAsia="zh-CN"/>
        </w:rPr>
        <w:t>中方 在 今年 9月 发布 《 关于 中 美 经贸 摩擦 的 事实 与 中方 立场 》 白皮书 中 , 已 对此 作 了 全面 的 阐述 , 概括 地 说 , 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由 中 美 两 国 比较 优势 和 国际 分工 格局 决定 的 。</w:t>
      </w:r>
    </w:p>
    <w:p w14:paraId="3B74D3CD">
      <w:pPr>
        <w:rPr>
          <w:lang w:eastAsia="zh-CN"/>
        </w:rPr>
      </w:pPr>
      <w:r>
        <w:rPr>
          <w:lang w:eastAsia="zh-CN"/>
        </w:rPr>
        <w:t xml:space="preserve">中国 的 对 外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一向 遵循 市场 规律 , 做 的 是 公平 买卖 。</w:t>
      </w:r>
    </w:p>
    <w:p w14:paraId="0BEE3F3C">
      <w:pPr>
        <w:rPr>
          <w:lang w:eastAsia="zh-CN"/>
        </w:rPr>
      </w:pPr>
      <w:r>
        <w:rPr>
          <w:lang w:eastAsia="zh-CN"/>
        </w:rPr>
        <w:t>第三 ,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绝 非 所谓 美国 向 中国 输送 财富 的 " 单行道 " 。</w:t>
      </w:r>
    </w:p>
    <w:p w14:paraId="4DFC9984">
      <w:pPr>
        <w:rPr>
          <w:lang w:eastAsia="zh-CN"/>
        </w:rPr>
      </w:pPr>
      <w:r>
        <w:rPr>
          <w:lang w:eastAsia="zh-CN"/>
        </w:rPr>
        <w:t>根据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等 机构 估算 , 中 美 贸易 平均 每 年 为 每个 美国 家庭 节省 850 美元 成本 。</w:t>
      </w:r>
    </w:p>
    <w:p w14:paraId="6E9A4A0C">
      <w:pPr>
        <w:rPr>
          <w:lang w:eastAsia="zh-CN"/>
        </w:rPr>
      </w:pPr>
      <w:r>
        <w:rPr>
          <w:lang w:eastAsia="zh-CN"/>
        </w:rPr>
        <w:t>德意志 银行 今年 6月 发布 的 研究 报告 认为 , 美国 实际上 在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过程 中 获得 了 比 中国 更 多 的 商业 净 利益 。</w:t>
      </w:r>
    </w:p>
    <w:p w14:paraId="30179A2F">
      <w:pPr>
        <w:rPr>
          <w:lang w:eastAsia="zh-CN"/>
        </w:rPr>
      </w:pPr>
      <w:r>
        <w:rPr>
          <w:lang w:eastAsia="zh-CN"/>
        </w:rPr>
        <w:t>近日 , 在 该 州 首府 哥伦布市 举行 的 一 场 分享会 上 , 各 行业 代表 " 大 吐苦水 " , 控诉 美国 政府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给 自己 造成 的 损失 。</w:t>
      </w:r>
    </w:p>
    <w:p w14:paraId="1482BF3D">
      <w:pPr>
        <w:rPr>
          <w:lang w:eastAsia="zh-CN"/>
        </w:rPr>
      </w:pPr>
      <w:r>
        <w:rPr>
          <w:lang w:eastAsia="zh-CN"/>
        </w:rPr>
        <w:t>" 关税 措施 持续 的 时间 越 长 , 造成 的 伤害 就 越 难以 修复 " 这 场 活动 是 名为 " 关税 伤害 美国 腹地 " 的 全国性 游说 活动 的 一 部分 , 组织者 是 "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美国人 联盟 " 和 " 支持 自由 贸易 农场主 联盟 " 。</w:t>
      </w:r>
    </w:p>
    <w:p w14:paraId="76EF498B">
      <w:pPr>
        <w:rPr>
          <w:lang w:eastAsia="zh-CN"/>
        </w:rPr>
      </w:pPr>
      <w:r>
        <w:rPr>
          <w:lang w:eastAsia="zh-CN"/>
        </w:rPr>
        <w:t>记者 走进 活动 现场 , 主席台 前 贴 着 的 两 张 标语 非常 醒目 –– " 我们 的 生意 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" 关税 造成 伤害 " 。</w:t>
      </w:r>
    </w:p>
    <w:p w14:paraId="54E55726">
      <w:pPr>
        <w:rPr>
          <w:lang w:eastAsia="zh-CN"/>
        </w:rPr>
      </w:pPr>
      <w:r>
        <w:rPr>
          <w:lang w:eastAsia="zh-CN"/>
        </w:rPr>
        <w:t>然而 , 除了 眼下 的 损失 , 戴维斯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还 有 更 大 的 忧虑 。</w:t>
      </w:r>
    </w:p>
    <w:p w14:paraId="7D4D3E2B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发生 前 , 1/1 的 美国 大豆 出口 中国 。</w:t>
      </w:r>
    </w:p>
    <w:p w14:paraId="1756F102">
      <w:pPr>
        <w:rPr>
          <w:lang w:eastAsia="zh-CN"/>
        </w:rPr>
      </w:pPr>
      <w:r>
        <w:rPr>
          <w:lang w:eastAsia="zh-CN"/>
        </w:rPr>
        <w:t xml:space="preserve">他们 想 买 , 我们 想 卖 , 但 美国 政府 挑起 的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却 给 双方 都 造成 了 损失 。</w:t>
      </w:r>
    </w:p>
    <w:p w14:paraId="7D689717">
      <w:pPr>
        <w:rPr>
          <w:lang w:eastAsia="zh-CN"/>
        </w:rPr>
      </w:pPr>
      <w:r>
        <w:rPr>
          <w:lang w:eastAsia="zh-CN"/>
        </w:rPr>
        <w:t>" 因为 关税 政策 招致 农民 普遍 反对 , 美国 联邦 政府 此前 提出 了 一 项 农业 补贴 计划 , 但 在 戴维斯 看来 , 这 只 不过 是 给 了 一 张 " 创可贴 "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造成 的 伤口 却 大 得 多 。</w:t>
      </w:r>
    </w:p>
    <w:p w14:paraId="3079447E">
      <w:pPr>
        <w:rPr>
          <w:lang w:eastAsia="zh-CN"/>
        </w:rPr>
      </w:pPr>
      <w:r>
        <w:rPr>
          <w:lang w:eastAsia="zh-CN"/>
        </w:rPr>
        <w:t>对于 当前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他 最 大 的 担心 是 加征 关税 会 打乱 企业 既 有 的 供应链 。</w:t>
      </w:r>
    </w:p>
    <w:p w14:paraId="3745686C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将 给 我们 带来 伤害 , 给 我们 的 客户 带来 伤害 , 最终 会 给 消费者 带来 伤害 。</w:t>
      </w:r>
    </w:p>
    <w:p w14:paraId="7CC3B81E">
      <w:pPr>
        <w:rPr>
          <w:lang w:eastAsia="zh-CN"/>
        </w:rPr>
      </w:pPr>
      <w:r>
        <w:rPr>
          <w:lang w:eastAsia="zh-CN"/>
        </w:rPr>
        <w:t>他 以 自己 所在 的 石化 行业 为 例 , 讲述 了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重要性 。</w:t>
      </w:r>
    </w:p>
    <w:p w14:paraId="7B7B62A3">
      <w:pPr>
        <w:rPr>
          <w:lang w:eastAsia="zh-CN"/>
        </w:rPr>
      </w:pPr>
      <w:r>
        <w:rPr>
          <w:lang w:eastAsia="zh-CN"/>
        </w:rPr>
        <w:t>" 这些 投资 有 一 个 前提 , 即 美国 会 持续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4783FE47">
      <w:pPr>
        <w:rPr>
          <w:lang w:eastAsia="zh-CN"/>
        </w:rPr>
      </w:pPr>
      <w:r>
        <w:rPr>
          <w:lang w:eastAsia="zh-CN"/>
        </w:rPr>
        <w:t>" 俄亥俄 州立 大学 教授 、 经济学家 伊 恩</w:t>
      </w:r>
      <w:r>
        <w:t>・</w:t>
      </w:r>
      <w:r>
        <w:rPr>
          <w:lang w:eastAsia="zh-CN"/>
        </w:rPr>
        <w:t>谢尔登 对 记者 表示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带来 了 巨大 的 不确定性 , 这 将 给 投资 造成 打击 。</w:t>
      </w:r>
    </w:p>
    <w:p w14:paraId="2DBEB566">
      <w:pPr>
        <w:rPr>
          <w:lang w:eastAsia="zh-CN"/>
        </w:rPr>
      </w:pPr>
      <w:r>
        <w:rPr>
          <w:lang w:eastAsia="zh-CN"/>
        </w:rPr>
        <w:t>不久 前 , 80多 家 行业 协会 共同 组成 的 "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美国人 联盟 " 致信 美国 贸易 谈判 代表 莱特希泽 , 表示 美国 企业 需要 几 个 月 甚至 几 年 的 时间 , 才 能 完成 供应链 转移 , 找到 符合 所有 要求 的 新 供应商 。</w:t>
      </w:r>
    </w:p>
    <w:p w14:paraId="0841C819">
      <w:pPr>
        <w:rPr>
          <w:lang w:eastAsia="zh-CN"/>
        </w:rPr>
      </w:pPr>
      <w:r>
        <w:rPr>
          <w:lang w:eastAsia="zh-CN"/>
        </w:rPr>
        <w:t>" " 美国 的 政策 正 走向 错误 方向 , 将 损害 全球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" " 这 不 是 你 想要 排 在 前面 的 那 种 排名 。</w:t>
      </w:r>
    </w:p>
    <w:p w14:paraId="5EA629D7">
      <w:pPr>
        <w:rPr>
          <w:lang w:eastAsia="zh-CN"/>
        </w:rPr>
      </w:pPr>
      <w:r>
        <w:rPr>
          <w:lang w:eastAsia="zh-CN"/>
        </w:rPr>
        <w:t>" 《 哥伦布 快讯报 》 不久 前 就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如此 写道 。</w:t>
      </w:r>
    </w:p>
    <w:p w14:paraId="27A0173E">
      <w:pPr>
        <w:rPr>
          <w:lang w:eastAsia="zh-CN"/>
        </w:rPr>
      </w:pPr>
      <w:r>
        <w:rPr>
          <w:lang w:eastAsia="zh-CN"/>
        </w:rPr>
        <w:t>同时 , 该 州 依赖于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就业 岗位 达到 了 150万 个 。</w:t>
      </w:r>
    </w:p>
    <w:p w14:paraId="43A85BD9">
      <w:pPr>
        <w:rPr>
          <w:lang w:eastAsia="zh-CN"/>
        </w:rPr>
      </w:pPr>
      <w:r>
        <w:rPr>
          <w:lang w:eastAsia="zh-CN"/>
        </w:rPr>
        <w:t>伊 恩</w:t>
      </w:r>
      <w:r>
        <w:t>・</w:t>
      </w:r>
      <w:r>
        <w:rPr>
          <w:lang w:eastAsia="zh-CN"/>
        </w:rPr>
        <w:t>谢尔登 研究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已经 有 16 年 。</w:t>
      </w:r>
    </w:p>
    <w:p w14:paraId="2CD861C2">
      <w:pPr>
        <w:rPr>
          <w:lang w:eastAsia="zh-CN"/>
        </w:rPr>
      </w:pPr>
      <w:r>
        <w:rPr>
          <w:lang w:eastAsia="zh-CN"/>
        </w:rPr>
        <w:t>" 从事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研究 的 人 知道 , 加征 关税 将 导致 国内 市场 消费品 价格 上涨 。</w:t>
      </w:r>
    </w:p>
    <w:p w14:paraId="042B25B9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" 现在 的 美国 政府 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看成 是 零和 游戏 , 但 从 亚当</w:t>
      </w:r>
      <w:r>
        <w:t>・</w:t>
      </w:r>
      <w:r>
        <w:rPr>
          <w:lang w:eastAsia="zh-CN"/>
        </w:rPr>
        <w:t>斯密 时代 起 , 贸易 就 被 普遍 视为 国家 间 的 共赢 游戏 。</w:t>
      </w:r>
    </w:p>
    <w:p w14:paraId="0652E04F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</w:p>
    <w:p w14:paraId="3473EFB8">
      <w:pPr>
        <w:rPr>
          <w:lang w:eastAsia="zh-CN"/>
        </w:rPr>
      </w:pPr>
      <w:r>
        <w:rPr>
          <w:lang w:eastAsia="zh-CN"/>
        </w:rPr>
        <w:t>作为 熟知 国际 贸易 史 的 学者 , 谢尔登 对 当前 的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深感 不安 。</w:t>
      </w:r>
    </w:p>
    <w:p w14:paraId="5EC04873">
      <w:pPr>
        <w:rPr>
          <w:lang w:eastAsia="zh-CN"/>
        </w:rPr>
      </w:pPr>
      <w:r>
        <w:rPr>
          <w:lang w:eastAsia="zh-CN"/>
        </w:rPr>
        <w:t>因为 吸取 了 这 一 教训 , 二战 后 美国 两 党 都 总体 支持 多边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但 本 届 美国 政府 却 明显 改变 了 这 一 点 。</w:t>
      </w:r>
    </w:p>
    <w:p w14:paraId="11A83F1E">
      <w:pPr>
        <w:rPr>
          <w:lang w:eastAsia="zh-CN"/>
        </w:rPr>
      </w:pPr>
      <w:r>
        <w:rPr>
          <w:lang w:eastAsia="zh-CN"/>
        </w:rPr>
        <w:t xml:space="preserve">在 谢尔登 看来 , 美国 的确 有 一 部分 群体 遭受 了 经济 全球化 的 负面 冲击 , 但是 发动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不 是 解决 问题 的 方法 。</w:t>
      </w:r>
    </w:p>
    <w:p w14:paraId="7E8A257B">
      <w:pPr>
        <w:rPr>
          <w:lang w:eastAsia="zh-CN"/>
        </w:rPr>
      </w:pPr>
      <w:r>
        <w:rPr>
          <w:lang w:eastAsia="zh-CN"/>
        </w:rPr>
        <w:t>" 美国 的 政策 正 走向 错误 方向 , 将 损害 全球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。</w:t>
      </w:r>
    </w:p>
    <w:p w14:paraId="14CCD9BF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玛 姬</w:t>
      </w:r>
      <w:r>
        <w:t>・</w:t>
      </w:r>
      <w:r>
        <w:rPr>
          <w:lang w:eastAsia="zh-CN"/>
        </w:rPr>
        <w:t>雪莉 同样 对 当前 美国 政府 处理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时 的 心态 充满 了 担忧 。</w:t>
      </w:r>
    </w:p>
    <w:p w14:paraId="11CA23D2">
      <w:pPr>
        <w:rPr>
          <w:lang w:eastAsia="zh-CN"/>
        </w:rPr>
      </w:pPr>
      <w:r>
        <w:rPr>
          <w:lang w:eastAsia="zh-CN"/>
        </w:rPr>
        <w:t>" 中国 不 是 我们 的 敌人 , 尤其是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上 , 我们 理应 找到 共同点 。</w:t>
      </w:r>
    </w:p>
    <w:p w14:paraId="12CCE1F2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谬误 三 : 美方 领导人 口口声声 说 中 美 需要 "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, 抱怨 美国 " 吃亏 " , 却 对 美国 企业 和 民众 在 两 国 经贸 往来 中 的 巨大 收益 视而不见 。</w:t>
      </w:r>
    </w:p>
    <w:p w14:paraId="5904AC4C">
      <w:pPr>
        <w:rPr>
          <w:lang w:eastAsia="zh-CN"/>
        </w:rPr>
      </w:pPr>
      <w:r>
        <w:rPr>
          <w:lang w:eastAsia="zh-CN"/>
        </w:rPr>
        <w:t>【 篇名 】 " 希望 与 中国 发展 独特 的 关系 " 【 日期 】 2018.10.14 【 来源 】 人民 日报 【 版次 】 第02 版 : 要闻 ( 显示 版面 ) 在 当前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背景 下 , 一 个 来自 美国 犹他州 的 代表团 日前 来到 中国 , 寻求 拓展 与 中国 的 合作 关系 。</w:t>
      </w:r>
    </w:p>
    <w:p w14:paraId="2352BFF8">
      <w:pPr>
        <w:rPr>
          <w:lang w:eastAsia="zh-CN"/>
        </w:rPr>
      </w:pPr>
      <w:r>
        <w:rPr>
          <w:lang w:eastAsia="zh-CN"/>
        </w:rPr>
        <w:t>代表团 由 犹他州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中心 组织 , 包括 犹他州 议会 议长 格雷格</w:t>
      </w:r>
      <w:r>
        <w:t>・</w:t>
      </w:r>
      <w:r>
        <w:rPr>
          <w:lang w:eastAsia="zh-CN"/>
        </w:rPr>
        <w:t>休斯 、 伯佑佳 食品 公司 董事长 达 林</w:t>
      </w:r>
      <w:r>
        <w:t>・</w:t>
      </w:r>
      <w:r>
        <w:rPr>
          <w:lang w:eastAsia="zh-CN"/>
        </w:rPr>
        <w:t>帕克 、 加速 合伙 公司 创始人 吉姆</w:t>
      </w:r>
      <w:r>
        <w:t>・</w:t>
      </w:r>
      <w:r>
        <w:rPr>
          <w:lang w:eastAsia="zh-CN"/>
        </w:rPr>
        <w:t>斯沃茨 等 11 名 成员 。</w:t>
      </w:r>
    </w:p>
    <w:p w14:paraId="389B5733">
      <w:pPr>
        <w:rPr>
          <w:lang w:eastAsia="zh-CN"/>
        </w:rPr>
      </w:pPr>
      <w:r>
        <w:rPr>
          <w:lang w:eastAsia="zh-CN"/>
        </w:rPr>
        <w:t>据 犹他州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中心 总裁 兼 首席 执行官 迈尔斯</w:t>
      </w:r>
      <w:r>
        <w:t>・</w:t>
      </w:r>
      <w:r>
        <w:rPr>
          <w:lang w:eastAsia="zh-CN"/>
        </w:rPr>
        <w:t>汉森 介绍 , 代表团 参观 了 上海 嘉定 青少年 科创 集散地 和 上海港 , 在 北京 同 百度 等 企业 交流 , 还 同 中国 商务 部门 官员 进行 座谈 。</w:t>
      </w:r>
    </w:p>
    <w:p w14:paraId="3A6D0BA8">
      <w:pPr>
        <w:rPr>
          <w:lang w:eastAsia="zh-CN"/>
        </w:rPr>
      </w:pPr>
      <w:r>
        <w:rPr>
          <w:lang w:eastAsia="zh-CN"/>
        </w:rPr>
        <w:t>犹他州 商务 部门 公布 的 数据 显示 , 中国 是 犹他州 第三 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0464F47E">
      <w:pPr>
        <w:rPr>
          <w:lang w:eastAsia="zh-CN"/>
        </w:rPr>
      </w:pPr>
      <w:r>
        <w:rPr>
          <w:lang w:eastAsia="zh-CN"/>
        </w:rPr>
        <w:t>汉森 对 本 报 记者 说 , " 经济学 原理 告诉 我们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各 方 发挥 比较 优势 能够 实现 双赢 。</w:t>
      </w:r>
    </w:p>
    <w:p w14:paraId="30042BB0">
      <w:pPr>
        <w:rPr>
          <w:lang w:eastAsia="zh-CN"/>
        </w:rPr>
      </w:pPr>
      <w:r>
        <w:rPr>
          <w:lang w:eastAsia="zh-CN"/>
        </w:rPr>
        <w:t>【 篇名 】 美国 当 以 " 共赢 " 取代 " 零 和 " ( 国际 论坛 ) 【 日期 】 2018.10.14 【 来源 】 人民 日报 【 版次 】 第02 版 : 要 闻 美国 以 中国 为 " 替罪羊 " 来 回避 数十 年 来 自身 储蓄 不足 、 生产率 下降 等 棘手 问题 , 只 能 是 堂吉诃德式 的 自欺欺人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问题 确实 存在 , 但 其 根源 在于 美国 自身 宏观 经济 结构性 矛盾 。</w:t>
      </w:r>
    </w:p>
    <w:p w14:paraId="2B0CD555">
      <w:pPr>
        <w:rPr>
          <w:lang w:eastAsia="zh-CN"/>
        </w:rPr>
      </w:pPr>
      <w:r>
        <w:rPr>
          <w:lang w:eastAsia="zh-CN"/>
        </w:rPr>
        <w:t>美国 对 全球 102 个 国家 的 商品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存在 逆差 , 对 中国 商品 加征 关税 只 会 使 美 对 华 贸易 赤字 转移 至 其他 成本 更 高 的 国家 , 给 美国 消费者 带来 更 大 压力 。</w:t>
      </w:r>
    </w:p>
    <w:p w14:paraId="2660E1EA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本质 上 是 多边 问题 , 不 可能 仅 通过 双边 途径 解决 。</w:t>
      </w:r>
    </w:p>
    <w:p w14:paraId="6DC7A526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是 美 中 更 深 层次 竞争 的 反映 。</w:t>
      </w:r>
    </w:p>
    <w:p w14:paraId="1F178629">
      <w:pPr>
        <w:rPr>
          <w:lang w:eastAsia="zh-CN"/>
        </w:rPr>
      </w:pPr>
      <w:r>
        <w:rPr>
          <w:lang w:eastAsia="zh-CN"/>
        </w:rPr>
        <w:t>这些 指控 的 主要 依据 是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对 华 101 调查 报告 , 该 报告 已经 成为 美 打压 中国 的 核心 依据 , 但 这 份 报告 错 得 离谱 。</w:t>
      </w:r>
    </w:p>
    <w:p w14:paraId="6482A756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极力 将 中国 描述 成 科技 创新 的 " 闯入者 " , 似乎 中国 在 创新 领域 乏善可陈 , 这 忽视 了 一 个 重要 的 事实 , 那 就 是 古代 中国 曾 是 世界 上 卓越 的 创新者 。</w:t>
      </w:r>
    </w:p>
    <w:p w14:paraId="035A8349">
      <w:pPr>
        <w:rPr>
          <w:lang w:eastAsia="zh-CN"/>
        </w:rPr>
      </w:pPr>
      <w:r>
        <w:rPr>
          <w:lang w:eastAsia="zh-CN"/>
        </w:rPr>
        <w:t>我们 必须 顺应 时代 潮流 , 反对 各 种 形式 的 保护 主义 , 维护 自由 、 开放 、 非歧视 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。</w:t>
      </w:r>
    </w:p>
    <w:p w14:paraId="426B305B">
      <w:pPr>
        <w:rPr>
          <w:lang w:eastAsia="zh-CN"/>
        </w:rPr>
      </w:pPr>
      <w:r>
        <w:rPr>
          <w:lang w:eastAsia="zh-CN"/>
        </w:rPr>
        <w:t>指出 : 我们 要 建设 的 互联 互通 , 应该 是 基础 设施 、 制度 规章 、 人员 交流 三位一体 , 应该 是 政策 沟通 、 设施 联通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 、 资金 融通 、 民心 相通 五 大 领域 齐头并进 。</w:t>
      </w:r>
    </w:p>
    <w:p w14:paraId="252AECAD">
      <w:pPr>
        <w:rPr>
          <w:lang w:eastAsia="zh-CN"/>
        </w:rPr>
      </w:pPr>
      <w:r>
        <w:rPr>
          <w:lang w:eastAsia="zh-CN"/>
        </w:rPr>
        <w:t>这 个 梦想 , 就 是 坚持 亚太 大 家庭 精神 和 命运 共同体 意识 , 顺应 和平 、 发展 、 合作 、 共赢 的 时代 潮流 , 共同 致力于 亚太 繁荣 进步 ; 就 是 继续 引领 世界 发展 大势 , 为 人类 福祉 作出 更 大 贡献 ; 就 是 让 经济 更 有 活力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更加 自由 , 投资 更加 便利 , 道路 更加 通畅 , 人 与 人 交往 更加 密切 ; 就 是 让 人民 过上 更加 安宁 富足 的 生活 , 让 孩子们 成长 得 更 好 、 工作 得 更 好 、 生活 得 更 好 。</w:t>
      </w:r>
    </w:p>
    <w:p w14:paraId="7AC6659C">
      <w:pPr>
        <w:rPr>
          <w:lang w:eastAsia="zh-CN"/>
        </w:rPr>
      </w:pPr>
      <w:r>
        <w:rPr>
          <w:lang w:eastAsia="zh-CN"/>
        </w:rPr>
        <w:t>指出 : 要 总结 经验 、 坚定 信心 、 扎实 推进 , 聚焦 政策 沟通 、 设施 联通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 、 资金 融通 、 民心 相通 , 聚焦 构建 互利 合作 网络 、 新型 合作 模式 、 多元 合作 平台 , 聚焦 携手 打造 绿色 丝绸 之 路 、 健康 丝绸 之 路 、 智力 丝绸 之 路 、 和平 丝绸 之 路 , 以 钉 钉子 精神 抓 下去 , 一 步 一 步 把 " 一带一路 " 建设 推 向前 进 , 让 " 一带一路 " 建设 造福 沿线 各 国 人民 。</w:t>
      </w:r>
    </w:p>
    <w:p w14:paraId="28351DCA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对 市场 也 造成 了 影响 , 但 坦率 地 说 , 心理 影响 大于 实际 影响 , 目前 中 美 正在 接触 。</w:t>
      </w:r>
    </w:p>
    <w:p w14:paraId="18C49BA3">
      <w:pPr>
        <w:rPr>
          <w:lang w:eastAsia="zh-CN"/>
        </w:rPr>
      </w:pPr>
      <w:r>
        <w:rPr>
          <w:lang w:eastAsia="zh-CN"/>
        </w:rPr>
        <w:t>【 篇名 】 对 美 出口 增速 提高 主要 受 美国 市场 需求 因素 影响 【 日期 】 2018.10.19 【 来源 】 人民 日报 【 版次 】 第09 版 : 要闻 本 报 北京 10月 18日 电 ( 记者 王珂 ) 商务部 18日 举行 的 例行 新闻 发布会 上 , 商务部 新闻 发言人 高峰 在 回答 关于 " 中国 对 美 出口 增速 反而 比 去年 同 期 还 要 高 " 的 提问 时 表示 , 前 三 季度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情况 , 主要 是 受 美国 市场 需求 因素 的 影响 , 充分 说明 中 美 两 国 经济 具有 较 强 的 互补性 , 中国 产品 在 美国 消费者 当中 仍然 是 广 受 欢迎 的 。</w:t>
      </w:r>
    </w:p>
    <w:p w14:paraId="49937A1B">
      <w:pPr>
        <w:rPr>
          <w:lang w:eastAsia="zh-CN"/>
        </w:rPr>
      </w:pPr>
      <w:r>
        <w:rPr>
          <w:lang w:eastAsia="zh-CN"/>
        </w:rPr>
        <w:t>前 三 季度 ,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占 全 国 外贸 总额 的 比重 是 11.8% , 中 美 贸易 的 情况 可能 会 是 影响 全 年 整体 外贸 形势 的 一 个 因素 , 但 不 是 决定性 因素 。</w:t>
      </w:r>
    </w:p>
    <w:p w14:paraId="39C038FF">
      <w:pPr>
        <w:rPr>
          <w:lang w:eastAsia="zh-CN"/>
        </w:rPr>
      </w:pPr>
      <w:r>
        <w:rPr>
          <w:lang w:eastAsia="zh-CN"/>
        </w:rPr>
        <w:t>高峰 表示 , 今年 以来 , 我国 已经 出台 了 多 项 稳定 和 促进 外贸 转型 发展 的 政策 和 措施 , 下 一 步 , 商务部 将 会同 有关 部门 和 各 地方 抓好 相关 的 落实 工作 , 并 根据 需要 在 符合 世贸 组织 规则 的 前提 下 , 继续 适时 研究 出台 有 针对性 的 政策 , 进一步 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的 水平 , 降低 进出口 企业 的 成本 , 促进 我 国 外贸 转型 升级 和 健康 稳定 高 质量 发展 。</w:t>
      </w:r>
    </w:p>
    <w:p w14:paraId="1E576AA7">
      <w:pPr>
        <w:rPr>
          <w:lang w:eastAsia="zh-CN"/>
        </w:rPr>
      </w:pPr>
      <w:r>
        <w:rPr>
          <w:lang w:eastAsia="zh-CN"/>
        </w:rPr>
        <w:t>高峰 说 , 美方 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对 中 美 双方 企业 都 造成 了 不同 程度 的 影响 。</w:t>
      </w:r>
    </w:p>
    <w:p w14:paraId="1AA33E3F">
      <w:pPr>
        <w:rPr>
          <w:lang w:eastAsia="zh-CN"/>
        </w:rPr>
      </w:pPr>
      <w:r>
        <w:rPr>
          <w:lang w:eastAsia="zh-CN"/>
        </w:rPr>
        <w:t>【 篇名 】 " 最 重要 的 是 继续 保持 同 中国 的 合作 " 【 日期 】 2018.10.20 【 来源 】 人民 日报 【 版次 】 第11 版 : 国际 " 我们 希望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能 尽快 得到 解决 。</w:t>
      </w:r>
    </w:p>
    <w:p w14:paraId="0397A57F">
      <w:pPr>
        <w:rPr>
          <w:lang w:eastAsia="zh-CN"/>
        </w:rPr>
      </w:pPr>
      <w:r>
        <w:rPr>
          <w:lang w:eastAsia="zh-CN"/>
        </w:rPr>
        <w:t>" 统计 数据 表明 , 中国 已 连续 7 年 成为 阿拉斯加州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6BB4ABDC">
      <w:pPr>
        <w:rPr>
          <w:lang w:eastAsia="zh-CN"/>
        </w:rPr>
      </w:pPr>
      <w:r>
        <w:rPr>
          <w:lang w:eastAsia="zh-CN"/>
        </w:rPr>
        <w:t>对 华 发动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向 中国 泼脏水 , 无助于 美国 国内 深 层次 经济 问题 的 解决 , 遏制 中国 发展 更 不 会 让 美国 " 再次 伟大 " 。</w:t>
      </w:r>
    </w:p>
    <w:p w14:paraId="0D321601">
      <w:pPr>
        <w:rPr>
          <w:lang w:eastAsia="zh-CN"/>
        </w:rPr>
      </w:pPr>
      <w:r>
        <w:rPr>
          <w:lang w:eastAsia="zh-CN"/>
        </w:rPr>
        <w:t>其中 之一 便 是 中国 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反制 打击 特定 选民 。</w:t>
      </w:r>
    </w:p>
    <w:p w14:paraId="5582DA3C">
      <w:pPr>
        <w:rPr>
          <w:lang w:eastAsia="zh-CN"/>
        </w:rPr>
      </w:pPr>
      <w:r>
        <w:rPr>
          <w:lang w:eastAsia="zh-CN"/>
        </w:rPr>
        <w:t>众所周知 , 美国 单方面 挑起 贸易 摩擦 , 中方 被迫 反制 , 完全 是 正当 防卫 反击 , 与 " 特定 选民 " 毫 无 关系 。</w:t>
      </w:r>
    </w:p>
    <w:p w14:paraId="17FB20A4">
      <w:pPr>
        <w:rPr>
          <w:lang w:eastAsia="zh-CN"/>
        </w:rPr>
      </w:pPr>
      <w:r>
        <w:rPr>
          <w:lang w:eastAsia="zh-CN"/>
        </w:rPr>
        <w:t>其中 之一 便 是 中国 通过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反制 打击 特定 选民 。</w:t>
      </w:r>
    </w:p>
    <w:p w14:paraId="181FFC30">
      <w:pPr>
        <w:rPr>
          <w:lang w:eastAsia="zh-CN"/>
        </w:rPr>
      </w:pPr>
      <w:r>
        <w:rPr>
          <w:lang w:eastAsia="zh-CN"/>
        </w:rPr>
        <w:t>众所周知 , 美国 单方面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中方 被迫 反制 , 完全 是 正当 防卫 反击 , 与 " 特定 选民 " 毫 无 关系 。</w:t>
      </w:r>
    </w:p>
    <w:p w14:paraId="1E1A714A">
      <w:pPr>
        <w:rPr>
          <w:lang w:eastAsia="zh-CN"/>
        </w:rPr>
      </w:pPr>
      <w:r>
        <w:rPr>
          <w:lang w:eastAsia="zh-CN"/>
        </w:rPr>
        <w:t xml:space="preserve">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损人 不 利己 , 随着 美方 对 越来越 多 的 中国 输 美 产品 加征 关税 , 美国 国内 也 有 更 多 的 产业 和 地区 受到 影响 , 越来越 多 的 美国 家庭 和 消费者 为此 付出 代价 , 这些 后果 , 都 是 美国 政府 自己 " 作 " 出来 的 , 炮制 所谓 中国 " 干涉 内政 " , 在 事实 真相 面前 显得 苍白 无力 。</w:t>
      </w:r>
    </w:p>
    <w:p w14:paraId="7778F208">
      <w:pPr>
        <w:rPr>
          <w:lang w:eastAsia="zh-CN"/>
        </w:rPr>
      </w:pPr>
      <w:r>
        <w:rPr>
          <w:lang w:eastAsia="zh-CN"/>
        </w:rPr>
        <w:t>尽管 霸权主义 和 强权 政治 依然 存在 , 但 国际 关系 民主化 已 成为 不 可 阻挡 的 时代 潮流 ; 尽管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、 逆 全球化 思潮 不断 有 新 的 表现 , 但 各 国 利益 交融 、 命运 与共 。</w:t>
      </w:r>
    </w:p>
    <w:p w14:paraId="75EA080D">
      <w:pPr>
        <w:rPr>
          <w:lang w:eastAsia="zh-CN"/>
        </w:rPr>
      </w:pPr>
      <w:r>
        <w:rPr>
          <w:lang w:eastAsia="zh-CN"/>
        </w:rPr>
        <w:t>【 篇名 】 " 我们 从 中国 发展 中 看到 巨大 机遇 " 【 日期 】 2018.10.24 【 来源 】 人民 日报 【 版次 】 第21 版 : 国际 海鲜 、 矿产 、 能源 、 物流 、 旅游 ...... 比尔</w:t>
      </w:r>
      <w:r>
        <w:t>・</w:t>
      </w:r>
      <w:r>
        <w:rPr>
          <w:lang w:eastAsia="zh-CN"/>
        </w:rPr>
        <w:t>波普 列出 了 长长 一 串 名单 , 向 本 报 记者 讲述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将 如何 冲击 阿拉斯加州 的 相关 行业 。</w:t>
      </w:r>
    </w:p>
    <w:p w14:paraId="2E43D156">
      <w:pPr>
        <w:rPr>
          <w:lang w:eastAsia="zh-CN"/>
        </w:rPr>
      </w:pPr>
      <w:r>
        <w:rPr>
          <w:lang w:eastAsia="zh-CN"/>
        </w:rPr>
        <w:t>" 我们 对 关税 和 当前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紧张 局势 深感 担心 , 这 会 让 我们 失去 数 年 努力 建立 的 经贸 联系 与 合作 机会 。</w:t>
      </w:r>
    </w:p>
    <w:p w14:paraId="15FEFA51">
      <w:pPr>
        <w:rPr>
          <w:lang w:eastAsia="zh-CN"/>
        </w:rPr>
      </w:pPr>
      <w:r>
        <w:rPr>
          <w:lang w:eastAsia="zh-CN"/>
        </w:rPr>
        <w:t>然而 , 本 届 美国 政府 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给 这 一切 带来 了 巨大 的 不确定性 。</w:t>
      </w:r>
    </w:p>
    <w:p w14:paraId="71D5C5E5">
      <w:pPr>
        <w:rPr>
          <w:lang w:eastAsia="zh-CN"/>
        </w:rPr>
      </w:pPr>
      <w:r>
        <w:rPr>
          <w:lang w:eastAsia="zh-CN"/>
        </w:rPr>
        <w:t>在 波普 看来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不仅 冲击 相应 行业 , 更 是 " 对 合作 机遇 的 损害 " , 工作 岗位 将 因此 流失 , 许多 民众 、 特别是 农村 地区 民众 的 生活 , 将 受到 明显 影响 。</w:t>
      </w:r>
    </w:p>
    <w:p w14:paraId="3115E58B">
      <w:pPr>
        <w:rPr>
          <w:lang w:eastAsia="zh-CN"/>
        </w:rPr>
      </w:pPr>
      <w:r>
        <w:rPr>
          <w:lang w:eastAsia="zh-CN"/>
        </w:rPr>
        <w:t>" 如果 海鲜 出口 由于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而 大幅 减少 , 从 东南 至 西南 沿海 的 许多 地区 都 会 受到 直接 冲击 。</w:t>
      </w:r>
    </w:p>
    <w:p w14:paraId="3013C902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激化 可能 影响 我们 开发 中国 海鲜 市场 的 努力 , 开拓 新 的 替代 市场 十分 困难 , 至少 需要 几 年 时间 。</w:t>
      </w:r>
    </w:p>
    <w:p w14:paraId="02131E75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" 一 场 全面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显然 会 影响 到 我们 的 机场 , 它 可能 会 大大 减少 来自 中国 的 空运 货物 。</w:t>
      </w:r>
    </w:p>
    <w:p w14:paraId="328421FB">
      <w:pPr>
        <w:rPr>
          <w:lang w:eastAsia="zh-CN"/>
        </w:rPr>
      </w:pPr>
      <w:r>
        <w:rPr>
          <w:lang w:eastAsia="zh-CN"/>
        </w:rPr>
        <w:t>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绝 非 所谓 美国 向 中国 输送 财富 的 " 单行道 " 。</w:t>
      </w:r>
    </w:p>
    <w:p w14:paraId="12186BDC">
      <w:pPr>
        <w:rPr>
          <w:lang w:eastAsia="zh-CN"/>
        </w:rPr>
      </w:pPr>
      <w:r>
        <w:rPr>
          <w:lang w:eastAsia="zh-CN"/>
        </w:rPr>
        <w:t>【 篇名 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单边 政策 让 美国 " 信誉 降级 " 【 日期 】 2018.10.25 【 来源 】 人民 日报 【 版次 】 第01 版 : 要闻 " 美国 信誉 下滑 得 超出 了 很多 美国人 的 预料 " , 一 家 海外 媒体 的 评论 , 道出 了 国际 社会 近期 的 感受 。</w:t>
      </w:r>
    </w:p>
    <w:p w14:paraId="4DEEA0F3">
      <w:pPr>
        <w:rPr>
          <w:lang w:eastAsia="zh-CN"/>
        </w:rPr>
      </w:pPr>
      <w:r>
        <w:rPr>
          <w:lang w:eastAsia="zh-CN"/>
        </w:rPr>
        <w:t>作为 国际 经济 秩序 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主要 建立者 和 参与者 , 美国 本 应 带头 遵守 和 维护 多边 贸易 规则 。</w:t>
      </w:r>
    </w:p>
    <w:p w14:paraId="56A175CC">
      <w:pPr>
        <w:rPr>
          <w:lang w:eastAsia="zh-CN"/>
        </w:rPr>
      </w:pPr>
      <w:r>
        <w:rPr>
          <w:lang w:eastAsia="zh-CN"/>
        </w:rPr>
        <w:t>但 今年 以来 , 美方 根据 国内法 挑起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使用 关税 手段 胁迫 主要 贸易 伙伴 , 使 全球 经贸 紧张 程度 增加 。</w:t>
      </w:r>
    </w:p>
    <w:p w14:paraId="0B31060E">
      <w:pPr>
        <w:rPr>
          <w:lang w:eastAsia="zh-CN"/>
        </w:rPr>
      </w:pPr>
      <w:r>
        <w:rPr>
          <w:lang w:eastAsia="zh-CN"/>
        </w:rPr>
        <w:t>经过 近 40 年 发展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规模 达到 7000亿 美元 , 美资 企业 在 华年 利润 超过 500亿 美元 。</w:t>
      </w:r>
    </w:p>
    <w:p w14:paraId="72C1EC9F">
      <w:pPr>
        <w:rPr>
          <w:lang w:eastAsia="zh-CN"/>
        </w:rPr>
      </w:pPr>
      <w:r>
        <w:rPr>
          <w:lang w:eastAsia="zh-CN"/>
        </w:rPr>
        <w:t>数据 显示 , 虽然 对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强加 关税 , 但 今年 前 8 个 月 美国 的 贸易 逆差 仍 达到 1911亿 美元 , 同比 增加 8.6% 。</w:t>
      </w:r>
    </w:p>
    <w:p w14:paraId="149F900B">
      <w:pPr>
        <w:rPr>
          <w:lang w:eastAsia="zh-CN"/>
        </w:rPr>
      </w:pPr>
      <w:r>
        <w:rPr>
          <w:lang w:eastAsia="zh-CN"/>
        </w:rPr>
        <w:t>正 如 美国 彼得森 国际 经济 研究所 所长 亚当</w:t>
      </w:r>
      <w:r>
        <w:t>・</w:t>
      </w:r>
      <w:r>
        <w:rPr>
          <w:lang w:eastAsia="zh-CN"/>
        </w:rPr>
        <w:t>波森 所 说 , 加征 关税 并 不 能 解决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美国 政府 当前 的 策略 注定 会 失败 。</w:t>
      </w:r>
    </w:p>
    <w:p w14:paraId="4865A846">
      <w:pPr>
        <w:rPr>
          <w:lang w:eastAsia="zh-CN"/>
        </w:rPr>
      </w:pPr>
      <w:r>
        <w:rPr>
          <w:lang w:eastAsia="zh-CN"/>
        </w:rPr>
        <w:t>面对 分歧 , 中国 始终 从 维护 两 国 共同 利益 和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大局 出发 , 以 极 大 的 耐心 和 诚意 回应 美国 关切 , 同 美国 进行 多 轮 对话 磋商 , 提出 务实 解决 方案 。</w:t>
      </w:r>
    </w:p>
    <w:p w14:paraId="7EF55AB2">
      <w:pPr>
        <w:rPr>
          <w:lang w:eastAsia="zh-CN"/>
        </w:rPr>
      </w:pPr>
      <w:r>
        <w:rPr>
          <w:lang w:eastAsia="zh-CN"/>
        </w:rPr>
        <w:t xml:space="preserve">然而 , 美国 政府 态度 反复无常 , 避谈 " 双方 不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" 的 共识 , 越过 世贸 组织 多边 机制 , 挑起 贸易 摩擦 。</w:t>
      </w:r>
    </w:p>
    <w:p w14:paraId="25A553A1">
      <w:pPr>
        <w:rPr>
          <w:lang w:eastAsia="zh-CN"/>
        </w:rPr>
      </w:pPr>
      <w:r>
        <w:rPr>
          <w:lang w:eastAsia="zh-CN"/>
        </w:rPr>
        <w:t>【 篇名 】 " 挑起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将 削弱 美国 企业 竞争力 " 【 日期 】 2018.10.26 【 来源 】 人民 日报 【 版次 】 第21 版 : 国际 " 美国 政府 的 关税 政策 无法 解决 自身 贸易 不 平衡 问题 。</w:t>
      </w:r>
    </w:p>
    <w:p w14:paraId="52860FCB">
      <w:pPr>
        <w:rPr>
          <w:lang w:eastAsia="zh-CN"/>
        </w:rPr>
      </w:pPr>
      <w:r>
        <w:rPr>
          <w:lang w:eastAsia="zh-CN"/>
        </w:rPr>
        <w:t>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将 削弱 美国 企业 竞争力 , 损害 美国 消费者 利益 , 给 美国 经济 带来 负面 影响 。</w:t>
      </w:r>
    </w:p>
    <w:p w14:paraId="7C18C372">
      <w:pPr>
        <w:rPr>
          <w:lang w:eastAsia="zh-CN"/>
        </w:rPr>
      </w:pPr>
      <w:r>
        <w:rPr>
          <w:lang w:eastAsia="zh-CN"/>
        </w:rPr>
        <w:t>" 要 想 弄 清楚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全部 影响 是 非常 困难 的 , 但 毫无疑问 美国 很多 产业 都 会 受到 冲击 。</w:t>
      </w:r>
    </w:p>
    <w:p w14:paraId="5D0EF169">
      <w:pPr>
        <w:rPr>
          <w:lang w:eastAsia="zh-CN"/>
        </w:rPr>
      </w:pPr>
      <w:r>
        <w:rPr>
          <w:lang w:eastAsia="zh-CN"/>
        </w:rPr>
        <w:t xml:space="preserve">" 杜大伟 进一步 分析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不 会 减少 美国 的 贸易 逆差 。</w:t>
      </w:r>
    </w:p>
    <w:p w14:paraId="1CBC53CE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" 他 表示 , 由于 美国 政府 的 减税 政策 , 美国 今年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压力 正 在 加大 。</w:t>
      </w:r>
    </w:p>
    <w:p w14:paraId="7FE7C18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美国 和 中国 作为 世界 上 最 大 的 两 个 经济体 , 两 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有 可能 使 今年 的 世界 经济 增长率 受到 影响 。</w:t>
      </w:r>
    </w:p>
    <w:p w14:paraId="78F93581">
      <w:pPr>
        <w:rPr>
          <w:lang w:eastAsia="zh-CN"/>
        </w:rPr>
      </w:pPr>
      <w:r>
        <w:rPr>
          <w:lang w:eastAsia="zh-CN"/>
        </w:rPr>
        <w:t>杜大伟 认为 , 美国 政府 出于 国内 政治 原因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但 经贸 领域 的 摩擦 和 诉求 应该 通过 对话 和 谈判 来 解决 。</w:t>
      </w:r>
    </w:p>
    <w:p w14:paraId="0B869CAA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 符合 两 国 共同 利益 , 包括 美国 的 盟友 在内 , 他们 都 不 支持 美国 政府 单方面 挑起 贸易战 的 做法 。</w:t>
      </w:r>
    </w:p>
    <w:p w14:paraId="4634D08B">
      <w:pPr>
        <w:rPr>
          <w:lang w:eastAsia="zh-CN"/>
        </w:rPr>
      </w:pPr>
      <w:r>
        <w:rPr>
          <w:lang w:eastAsia="zh-CN"/>
        </w:rPr>
        <w:t>过去 一 段 时间 , 中 美 双方 在 经贸 领域 出现 一些 分歧 , 两 国 相关 产业 和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都 受到 不利 影响 , 这 是 中方 不 愿 看到 的 。</w:t>
      </w:r>
    </w:p>
    <w:p w14:paraId="73313378">
      <w:pPr>
        <w:rPr>
          <w:lang w:eastAsia="zh-CN"/>
        </w:rPr>
      </w:pPr>
      <w:r>
        <w:rPr>
          <w:lang w:eastAsia="zh-CN"/>
        </w:rPr>
        <w:t>对 经贸 领域 存在 的 问题 , 双方 应 通过 公平 、 平等 协商 解决 ,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 是 解决 问题 的 办法 。</w:t>
      </w:r>
    </w:p>
    <w:p w14:paraId="41906DAB">
      <w:pPr>
        <w:rPr>
          <w:lang w:eastAsia="zh-CN"/>
        </w:rPr>
      </w:pPr>
      <w:r>
        <w:rPr>
          <w:lang w:eastAsia="zh-CN"/>
        </w:rPr>
        <w:t>【 篇名 】 美国 加征 钢 铝 关税 在 世贸 组织 遭 多方 反对 【 日期 】 2018.11.01 【 来源 】 人民 日报 【 版次 】 第21 版 : 国际 中国 、 欧盟 、 加拿大 、 墨西哥 、 挪威 、 俄罗斯 、 土耳其 7 个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成员 10月 29日 在 日内瓦 举行 的 世贸 组织 争端 解决 机构 会议 上 强调 , 美国 今年 3月 宣布 的 钢铝 关税 措施 并 非 基于 " 国家 安全 " 考虑 , 实质上 是 保障 措施 , 并 要求 设立 专家组 就 此 措施 是否 违反 世贸 组织 相关 规定 进行 审查 。</w:t>
      </w:r>
    </w:p>
    <w:p w14:paraId="5CCC0253">
      <w:pPr>
        <w:rPr>
          <w:lang w:eastAsia="zh-CN"/>
        </w:rPr>
      </w:pPr>
      <w:r>
        <w:rPr>
          <w:lang w:eastAsia="zh-CN"/>
        </w:rPr>
        <w:t>在 当天 的 会议 上 , 中方 代表 表示 , 美国 " 出于 国家 安全 " 的 借口 并 不 成立 , 美国 此 举 实际上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, 严重 违反 了 世贸 组织 《 保障 措施 协定 》 和 《 1994年 关贸 总协定 》 的 相关 规定 。</w:t>
      </w:r>
    </w:p>
    <w:p w14:paraId="198215C1">
      <w:pPr>
        <w:rPr>
          <w:lang w:eastAsia="zh-CN"/>
        </w:rPr>
      </w:pPr>
      <w:r>
        <w:rPr>
          <w:lang w:eastAsia="zh-CN"/>
        </w:rPr>
        <w:t>欧盟 不 认同 美方 提出 的 " 合理化 理由 " , 并 指出 美国 的 钢铝 关税 事实上 是 保护 本国 产业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保障 。</w:t>
      </w:r>
    </w:p>
    <w:p w14:paraId="2E893A4C">
      <w:pPr>
        <w:rPr>
          <w:lang w:eastAsia="zh-CN"/>
        </w:rPr>
      </w:pPr>
      <w:r>
        <w:rPr>
          <w:lang w:eastAsia="zh-CN"/>
        </w:rPr>
        <w:t>加拿大 代表 表示 , 无法 理解 对 美 钢铝 出口 可能 威胁 美国 国家 安全 , 并 对 钢铝 关税 措施 可能 损害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完整 表示 担忧 。</w:t>
      </w:r>
    </w:p>
    <w:p w14:paraId="618E3D64">
      <w:pPr>
        <w:rPr>
          <w:lang w:eastAsia="zh-CN"/>
        </w:rPr>
      </w:pPr>
      <w:r>
        <w:rPr>
          <w:lang w:eastAsia="zh-CN"/>
        </w:rPr>
        <w:t>挪威 代表 认为 , 美国 所 采取 的 措施 已经 明显 背离 了 美方 曾 在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下 所 作 的 承诺 。</w:t>
      </w:r>
    </w:p>
    <w:p w14:paraId="28D5FF9E">
      <w:pPr>
        <w:rPr>
          <w:lang w:eastAsia="zh-CN"/>
        </w:rPr>
      </w:pPr>
      <w:r>
        <w:rPr>
          <w:lang w:eastAsia="zh-CN"/>
        </w:rPr>
        <w:t>根据 世贸 组织 规则 , 成员 间 发生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后 , 可向 世贸 组织 争端 解决 机构 提起 磋商 请求 。</w:t>
      </w:r>
    </w:p>
    <w:p w14:paraId="34BC2585">
      <w:pPr>
        <w:rPr>
          <w:lang w:eastAsia="zh-CN"/>
        </w:rPr>
      </w:pPr>
      <w:r>
        <w:rPr>
          <w:lang w:eastAsia="zh-CN"/>
        </w:rPr>
        <w:t>美国 联合 包裹 运送 服务 公司 供图 进入 中国 市场 10 年 , 持续 大幅 增加 在 华 网络 建设 投资 " 一带一路 " 建设 催生 " 全球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通道 " 更 多 物流 选择 赞叹 " 中国 是 一 个 充满 企业家 精神 的 市场 " , 体会 到 中国 营商 环境 提升 " 10 年 前 , 美国 联合 包裹 运送 服务 公司 ( ups ) 进入 中国 时 , 浦东 还 是 一 片 空荡荡 的 农田 。</w:t>
      </w:r>
    </w:p>
    <w:p w14:paraId="30F81FFB">
      <w:pPr>
        <w:rPr>
          <w:lang w:eastAsia="zh-CN"/>
        </w:rPr>
      </w:pPr>
      <w:r>
        <w:rPr>
          <w:lang w:eastAsia="zh-CN"/>
        </w:rPr>
        <w:t xml:space="preserve">2004年 , 中国 加入 世贸 组织 , 对 外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迅速 增长 , ups 变身 独资 公司 , 加快 拓展 在 华 业务 网络 , 并 推出 空运 服务 。</w:t>
      </w:r>
    </w:p>
    <w:p w14:paraId="39EFB0A8">
      <w:pPr>
        <w:rPr>
          <w:lang w:eastAsia="zh-CN"/>
        </w:rPr>
      </w:pPr>
      <w:r>
        <w:rPr>
          <w:lang w:eastAsia="zh-CN"/>
        </w:rPr>
        <w:t>ups 中国区 货运 代理 业务 副总裁 顾震 中 说 : " 扩展 中国 至 欧洲 的 多式 联运 货运 服务 后 , 将 为 客户 在 全球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通道 提供 更多 选择 。</w:t>
      </w:r>
    </w:p>
    <w:p w14:paraId="3B58FA05">
      <w:pPr>
        <w:rPr>
          <w:lang w:eastAsia="zh-CN"/>
        </w:rPr>
      </w:pPr>
      <w:r>
        <w:rPr>
          <w:lang w:eastAsia="zh-CN"/>
        </w:rPr>
        <w:t>对 经贸 领域 存在 的 问题 , 双方 应 通过 公平 、 平等 协商 解决 ,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 是 解决 问题 的 办法 。</w:t>
      </w:r>
    </w:p>
    <w:p w14:paraId="5F7C5540">
      <w:pPr>
        <w:rPr>
          <w:lang w:eastAsia="zh-CN"/>
        </w:rPr>
      </w:pPr>
      <w:r>
        <w:rPr>
          <w:lang w:eastAsia="zh-CN"/>
        </w:rPr>
        <w:t>过去 一 段 时间 , 中 美 双方 在 经贸 领域 出现 一些 分歧 , 两 国 相关 产业 和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都 受到 不利 影响 , 这 是 中方 不 愿 看到 的 。</w:t>
      </w:r>
    </w:p>
    <w:p w14:paraId="3FDF645F">
      <w:pPr>
        <w:rPr>
          <w:lang w:eastAsia="zh-CN"/>
        </w:rPr>
      </w:pPr>
      <w:r>
        <w:rPr>
          <w:lang w:eastAsia="zh-CN"/>
        </w:rPr>
        <w:t>多 年 来 , 阿拉斯加州 同 中国 建立 了 密切 的 经贸 联系 , 中国 连续 7 年 都 是 该 州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781A6E78">
      <w:pPr>
        <w:rPr>
          <w:lang w:eastAsia="zh-CN"/>
        </w:rPr>
      </w:pPr>
      <w:r>
        <w:rPr>
          <w:lang w:eastAsia="zh-CN"/>
        </w:rPr>
        <w:t>今年 以来 , 中 美 两 国 之间 出现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久 拖 不 决 , 这 给 原本 期待 继续 扩大 对 华 贸易 、 投资 合作 的 阿拉斯加 政府 和 企业 带来 了 明显 困扰 。</w:t>
      </w:r>
    </w:p>
    <w:p w14:paraId="290CE942">
      <w:pPr>
        <w:rPr>
          <w:lang w:eastAsia="zh-CN"/>
        </w:rPr>
      </w:pPr>
      <w:r>
        <w:rPr>
          <w:lang w:eastAsia="zh-CN"/>
        </w:rPr>
        <w:t>眼下 , 当地 海鲜 行业 担心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如果 迟迟 得 不 到 解决 , 关税 措施 不仅 将 涉及 该 州 销往 中国 的 海鲜 , 还 将 影响 相当 一 部分 被 运往 中国 加工 、 再 重新 进入 美国 市场 的 产品 。</w:t>
      </w:r>
    </w:p>
    <w:p w14:paraId="6F5D3F99">
      <w:pPr>
        <w:rPr>
          <w:lang w:eastAsia="zh-CN"/>
        </w:rPr>
      </w:pPr>
      <w:r>
        <w:rPr>
          <w:lang w:eastAsia="zh-CN"/>
        </w:rPr>
        <w:t>阿拉斯加 海产 市场 协会 通信 主管 杰瑞 米</w:t>
      </w:r>
      <w:r>
        <w:t>・</w:t>
      </w:r>
      <w:r>
        <w:rPr>
          <w:lang w:eastAsia="zh-CN"/>
        </w:rPr>
        <w:t>伍德 罗 告诉 当地 媒体 , 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带来 的 不确定性 就 已经 对 市场 产生 了 负面 影响 , 许多 中国 买家 开始 观望 , 这 会 导致 冷冻 海鲜 产品 积压 。</w:t>
      </w:r>
    </w:p>
    <w:p w14:paraId="675DBA61">
      <w:pPr>
        <w:rPr>
          <w:lang w:eastAsia="zh-CN"/>
        </w:rPr>
      </w:pPr>
      <w:r>
        <w:rPr>
          <w:lang w:eastAsia="zh-CN"/>
        </w:rPr>
        <w:t>生活 在 港口 小 镇 西沃德 的 渔民 艾伦</w:t>
      </w:r>
      <w:r>
        <w:t>・</w:t>
      </w:r>
      <w:r>
        <w:rPr>
          <w:lang w:eastAsia="zh-CN"/>
        </w:rPr>
        <w:t>诺瑞德 表示 , 渔民们 都 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感到 忧虑 , 海鲜 行业 不 想 有 " 新 的 麻烦 " 。</w:t>
      </w:r>
    </w:p>
    <w:p w14:paraId="11C4075D">
      <w:pPr>
        <w:rPr>
          <w:lang w:eastAsia="zh-CN"/>
        </w:rPr>
      </w:pPr>
      <w:r>
        <w:rPr>
          <w:lang w:eastAsia="zh-CN"/>
        </w:rPr>
        <w:t>他 告诉 记者 , 阿拉斯加 沿海 地区 通常 以 海产品 销售 为 经济 基础 , " 如果 海鲜 出口 由于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而 大幅 减少 , 从 东南 至 西南 沿海 的 许多 地区 都 会 受到 直接 冲击 " 。</w:t>
      </w:r>
    </w:p>
    <w:p w14:paraId="285B3262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发生 后 , 双方 推进 项目 的 工作 变得 更为 复杂 。</w:t>
      </w:r>
    </w:p>
    <w:p w14:paraId="4DA8AAE6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是否 会 影响 阿拉斯加 同 中国 的 能源 合作 , 成 了 当地 产业界 的 顾虑 。</w:t>
      </w:r>
    </w:p>
    <w:p w14:paraId="5AB11677">
      <w:pPr>
        <w:rPr>
          <w:lang w:eastAsia="zh-CN"/>
        </w:rPr>
      </w:pPr>
      <w:r>
        <w:rPr>
          <w:lang w:eastAsia="zh-CN"/>
        </w:rPr>
        <w:t>梅耶尔 希望 合作 免受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冲击 的 心情 十分 强烈 。</w:t>
      </w:r>
    </w:p>
    <w:p w14:paraId="56B7B60F">
      <w:pPr>
        <w:rPr>
          <w:lang w:eastAsia="zh-CN"/>
        </w:rPr>
      </w:pPr>
      <w:r>
        <w:rPr>
          <w:lang w:eastAsia="zh-CN"/>
        </w:rPr>
        <w:t>沃克 对 记者 表示 , 与 亚洲 毗邻 的 地理 因素 给 阿拉斯加 发展 带来 了 优势 , 该 州 第一 大 城市 安克雷奇 也 因此 成为 了 全球 第五 大 航空 货运 中心 , " 亚洲 是 我们 天然 的 紧密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" 。</w:t>
      </w:r>
    </w:p>
    <w:p w14:paraId="60D04DB1">
      <w:pPr>
        <w:rPr>
          <w:lang w:eastAsia="zh-CN"/>
        </w:rPr>
      </w:pPr>
      <w:r>
        <w:rPr>
          <w:lang w:eastAsia="zh-CN"/>
        </w:rPr>
        <w:t>伯宁格 认为 , 举办 进 博会 不仅 可以 刺激 中国 国内 消费 和 拉动 经济 , 让 消费者 更 便利 地 享用 世界 各 地 的 商品 , 也 可以 贯彻 全球化 理念 和 推动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给 各 国 民众 带来 实实在在 的 好处 。</w:t>
      </w:r>
    </w:p>
    <w:p w14:paraId="32415CE3">
      <w:pPr>
        <w:rPr>
          <w:lang w:eastAsia="zh-CN"/>
        </w:rPr>
      </w:pPr>
      <w:r>
        <w:rPr>
          <w:lang w:eastAsia="zh-CN"/>
        </w:rPr>
        <w:t>要 选择 体现 国家 战略 需要 、 国际 市场 需求 大 、 对 开放度 要求 高 的 重点 领域 , 持续 深化 差别 化 探索 , 加大 风险 压力 测试 本报讯 ( 记者 谈燕 ) 为 贯彻 习近平 总书记 在 首 届 中国 国际 进口 博览会 开幕式 上 的 主旨 演讲 和 考察 上海 时 的 重要 讲话 精神 , 落实 党 中央 交给 上海 的 三 项 新 的 重大 任务 , 昨天 下午 , 市委 书记 李强 前往 中国 ( 上海 )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, 重点 围绕 " 增设 上海 自 贸 试验区 新 片区 " 开展 调研 。</w:t>
      </w:r>
    </w:p>
    <w:p w14:paraId="10954549">
      <w:pPr>
        <w:rPr>
          <w:lang w:eastAsia="zh-CN"/>
        </w:rPr>
      </w:pPr>
      <w:r>
        <w:rPr>
          <w:lang w:eastAsia="zh-CN"/>
        </w:rPr>
        <w:t>要 坚持 对标 国际 一流 , 加强 研究 、 拓宽 视野 、 打开 思路 , 持续 深化 自 贸 试验区 改革 创新 , 在 推进 投资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自由化 、 便利化 方面 大胆 创新 探索 , 为 推动 新 一 轮 高 水平 对外 开放 作出 新 的 贡献 。</w:t>
      </w:r>
    </w:p>
    <w:p w14:paraId="498FCCAC">
      <w:pPr>
        <w:rPr>
          <w:lang w:eastAsia="zh-CN"/>
        </w:rPr>
      </w:pPr>
      <w:r>
        <w:rPr>
          <w:lang w:eastAsia="zh-CN"/>
        </w:rPr>
        <w:t>下午 , 李强 和 市 领导 周波 、 翁祖亮 、 诸葛 宇杰 来到 位 于 上海 自 贸 试验区 的 浦东 机场 综合 保税区 公共 服务 中心 , 详细 了解 这 一 区域 商品 保税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展示 、 航空 服务 贸易 、 航空 物流 分拨 以及 融资 租赁 发展 情况 。</w:t>
      </w:r>
    </w:p>
    <w:p w14:paraId="2CABC371">
      <w:pPr>
        <w:rPr>
          <w:lang w:eastAsia="zh-CN"/>
        </w:rPr>
      </w:pPr>
      <w:r>
        <w:rPr>
          <w:lang w:eastAsia="zh-CN"/>
        </w:rPr>
        <w:t>当前 , 世界 经济 复苏 态势 仍 在 持续 , 但 不 稳定 不 确定 因素 明显 增多 , 出现 了 一些 令 人 担忧 的 风险 和 挑战 , 保护 主义 、 单边主义 突出 , 经济 全球化 遭遇 波折 , 以 规则 为 基础 的 国际 秩序 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受到 冲击 。</w:t>
      </w:r>
    </w:p>
    <w:p w14:paraId="5475A18A">
      <w:pPr>
        <w:rPr>
          <w:lang w:eastAsia="zh-CN"/>
        </w:rPr>
      </w:pPr>
      <w:r>
        <w:rPr>
          <w:lang w:eastAsia="zh-CN"/>
        </w:rPr>
        <w:t>我们 要 坚定不移 推进 经济 全球化 , 坚决 维护 多边主义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推动 区域 经济 一体化 , 致力于 建设 开放型 世界 经济 。</w:t>
      </w:r>
    </w:p>
    <w:p w14:paraId="3FC2FCA8">
      <w:pPr>
        <w:rPr>
          <w:lang w:eastAsia="zh-CN"/>
        </w:rPr>
      </w:pPr>
      <w:r>
        <w:rPr>
          <w:lang w:eastAsia="zh-CN"/>
        </w:rPr>
        <w:t>东亚 是 世界 上 经济 最 具 增长 活力 的 地区 之一 , 各 国 普遍 奉行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市场 开放 政策 , 区 内 贸易 潜力 巨大 。</w:t>
      </w:r>
    </w:p>
    <w:p w14:paraId="3663847C">
      <w:pPr>
        <w:rPr>
          <w:lang w:eastAsia="zh-CN"/>
        </w:rPr>
      </w:pPr>
      <w:r>
        <w:rPr>
          <w:lang w:eastAsia="zh-CN"/>
        </w:rPr>
        <w:t xml:space="preserve">10 + 1 国家 区域 内 </w:t>
      </w:r>
      <w:r>
        <w:rPr>
          <w:lang w:eastAsia="zh-CN"/>
        </w:rPr>
        <w:tab/>
      </w:r>
      <w:r>
        <w:rPr>
          <w:lang w:eastAsia="zh-CN"/>
        </w:rPr>
        <w:t>贸易额</w:t>
      </w:r>
      <w:r>
        <w:rPr>
          <w:lang w:eastAsia="zh-CN"/>
        </w:rPr>
        <w:tab/>
      </w:r>
      <w:r>
        <w:rPr>
          <w:lang w:eastAsia="zh-CN"/>
        </w:rPr>
        <w:t xml:space="preserve"> 已 达到 4.7万亿 美元 , 占 对 外 贸易 总额 接近 50% 。</w:t>
      </w:r>
    </w:p>
    <w:p w14:paraId="22DE5F84">
      <w:pPr>
        <w:rPr>
          <w:lang w:eastAsia="zh-CN"/>
        </w:rPr>
      </w:pPr>
      <w:r>
        <w:rPr>
          <w:lang w:eastAsia="zh-CN"/>
        </w:rPr>
        <w:t xml:space="preserve">中国 对 外 </w:t>
      </w:r>
      <w:r>
        <w:rPr>
          <w:lang w:eastAsia="zh-CN"/>
        </w:rPr>
        <w:tab/>
      </w:r>
      <w:r>
        <w:rPr>
          <w:lang w:eastAsia="zh-CN"/>
        </w:rPr>
        <w:t xml:space="preserve">贸易额 </w:t>
      </w:r>
      <w:r>
        <w:rPr>
          <w:lang w:eastAsia="zh-CN"/>
        </w:rPr>
        <w:tab/>
      </w:r>
      <w:r>
        <w:rPr>
          <w:lang w:eastAsia="zh-CN"/>
        </w:rPr>
        <w:t>年均 增长 14.5% , 多 年 对 世界 经济 增长 贡献 超过 10% , 已 成为 世界 大多数 国家 的 主要 贸易 伙伴 。</w:t>
      </w:r>
    </w:p>
    <w:p w14:paraId="480315F5">
      <w:pPr>
        <w:rPr>
          <w:lang w:eastAsia="zh-CN"/>
        </w:rPr>
      </w:pPr>
      <w:r>
        <w:rPr>
          <w:lang w:eastAsia="zh-CN"/>
        </w:rPr>
        <w:t>这 是 中国 政府 推进 新 一 轮 高 水平 对 外  开放 的 重大 行动 , 也 是 中国 支持 经济 全球化 、 促进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重大 举措 。</w:t>
      </w:r>
    </w:p>
    <w:p w14:paraId="396E2B06">
      <w:pPr>
        <w:rPr>
          <w:lang w:eastAsia="zh-CN"/>
        </w:rPr>
      </w:pPr>
      <w:r>
        <w:rPr>
          <w:lang w:eastAsia="zh-CN"/>
        </w:rPr>
        <w:t>二 是 维护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527568E9">
      <w:pPr>
        <w:rPr>
          <w:lang w:eastAsia="zh-CN"/>
        </w:rPr>
      </w:pPr>
      <w:r>
        <w:rPr>
          <w:lang w:eastAsia="zh-CN"/>
        </w:rPr>
        <w:t>着眼 构建 开放型 世界 经济 , 坚定 支持 以 世贸 组织 为 核心 的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不断 推动 贸易 和 投资 自由化 便利化 , 促进 世界 经济 稳定 增长 。</w:t>
      </w:r>
    </w:p>
    <w:p w14:paraId="7D46836A">
      <w:pPr>
        <w:rPr>
          <w:lang w:eastAsia="zh-CN"/>
        </w:rPr>
      </w:pPr>
      <w:r>
        <w:rPr>
          <w:lang w:eastAsia="zh-CN"/>
        </w:rPr>
        <w:t>在 昨天 结束 的 中国 – 东盟 领导人 会议 上 , 各 方 达成 共识 , 同意 在 2019年 完成 草案 第一 轮 审读 , 中方 并 提出 未来 1 年 内 完成 COC 磋商 , 以 使 地区 国家 以 规则 维护 南海 和平 稳定 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航行 与 飞越 自由 。</w:t>
      </w:r>
    </w:p>
    <w:p w14:paraId="652C5989">
      <w:pPr>
        <w:rPr>
          <w:lang w:eastAsia="zh-CN"/>
        </w:rPr>
      </w:pPr>
      <w:r>
        <w:rPr>
          <w:lang w:eastAsia="zh-CN"/>
        </w:rPr>
        <w:t>各 方 秉持 互利 共赢 、 相互 尊重 的 原则 推进 各 领域 务实 合作 , 一 年 来 在 环境 、 能源 、 自然 灾害 管控 、 互联 互通 、 经济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海上 合作 等 领域 取得 积极 成果 。</w:t>
      </w:r>
    </w:p>
    <w:p w14:paraId="7173D15B">
      <w:pPr>
        <w:rPr>
          <w:lang w:eastAsia="zh-CN"/>
        </w:rPr>
      </w:pPr>
      <w:r>
        <w:rPr>
          <w:lang w:eastAsia="zh-CN"/>
        </w:rPr>
        <w:t>各方 致力于 加快 推进 RCEP 谈判 , 不断 推进 区域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自由化 、 便利化 , 促进 了 地区 和平 稳定 与 繁荣 。</w:t>
      </w:r>
    </w:p>
    <w:p w14:paraId="0333822E">
      <w:pPr>
        <w:rPr>
          <w:lang w:eastAsia="zh-CN"/>
        </w:rPr>
      </w:pPr>
      <w:r>
        <w:rPr>
          <w:lang w:eastAsia="zh-CN"/>
        </w:rPr>
        <w:t>【 篇名 】 世贸 组织 同意 设立 专家组 审查 美国 钢 铝 关税 措施 【 日期 】 2018.11.21 【 来源 】 人民 日报 【 版次 】 第21 版 : 国际 据 新华社 日内瓦 11月 21日 电 ( 记者 凌馨 )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争端 解决 机构 21日 召开 会议 , 同意 中国 、 欧盟 、 加拿大 、 墨西哥 、 挪威 、 俄罗斯 和 土耳其 7 个 世贸 组织 成员 的 要求 , 设立 专家组 审查 美国 今年 1月 宣布 的 钢铝 关税 措施 , 以 确认 该 措施 是否 违反 世贸 组织 规则 。</w:t>
      </w:r>
    </w:p>
    <w:p w14:paraId="601C64E8">
      <w:pPr>
        <w:rPr>
          <w:lang w:eastAsia="zh-CN"/>
        </w:rPr>
      </w:pPr>
      <w:r>
        <w:rPr>
          <w:lang w:eastAsia="zh-CN"/>
        </w:rPr>
        <w:t>希望 与会 嘉宾 围绕 经济 全球化 的 未来 、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和 机制 、 创新 与 全球化 发展 、 改革 开放 等 议题 进行 广泛 交流 , 深入 探讨 全球 面临 的 挑战 与 机遇 , 提供 解决 问题 的 思路 和 方案 , 共同 寻求 合作 发展 之 路 。</w:t>
      </w:r>
    </w:p>
    <w:p w14:paraId="3C57FFAF">
      <w:pPr>
        <w:rPr>
          <w:lang w:eastAsia="zh-CN"/>
        </w:rPr>
      </w:pPr>
      <w:r>
        <w:rPr>
          <w:lang w:eastAsia="zh-CN"/>
        </w:rPr>
        <w:t>今年 推出 " 上海 扩大 开放 100 条 " , 将 进口 非 特殊 用途 化妆品 备案 制 改革 试点 扩大 至 全 市 , 推动 做 大 化妆品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平台 。</w:t>
      </w:r>
    </w:p>
    <w:p w14:paraId="16F8A987">
      <w:pPr>
        <w:rPr>
          <w:lang w:eastAsia="zh-CN"/>
        </w:rPr>
      </w:pPr>
      <w:r>
        <w:rPr>
          <w:lang w:eastAsia="zh-CN"/>
        </w:rPr>
        <w:t>我们 对 未来 在 津 发展 充满 信心 , 将 秉持 公平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, 深化 先进 制造业 等 领域 合作 。</w:t>
      </w:r>
    </w:p>
    <w:p w14:paraId="5C8C686C">
      <w:pPr>
        <w:rPr>
          <w:lang w:eastAsia="zh-CN"/>
        </w:rPr>
      </w:pPr>
      <w:r>
        <w:rPr>
          <w:lang w:eastAsia="zh-CN"/>
        </w:rPr>
        <w:t>加快 建设 内陆 开放 高地 , 拓展 国际 陆海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新 通道 , 发挥 集聚 辐射 作用 , 在 西部 内陆 地区 带头 开放 、 带动 开放 。</w:t>
      </w:r>
    </w:p>
    <w:p w14:paraId="118EE2E9">
      <w:pPr>
        <w:rPr>
          <w:lang w:eastAsia="zh-CN"/>
        </w:rPr>
      </w:pPr>
      <w:r>
        <w:rPr>
          <w:lang w:eastAsia="zh-CN"/>
        </w:rPr>
        <w:t>希望 你们 善用 巴拿马 运河 , 不断 优化 物流 运输 , 为 促进 国家 航运 事业 和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繁荣 作出 更 大 贡献 。</w:t>
      </w:r>
    </w:p>
    <w:p w14:paraId="31A3B8CC">
      <w:pPr>
        <w:rPr>
          <w:lang w:eastAsia="zh-CN"/>
        </w:rPr>
      </w:pPr>
      <w:r>
        <w:rPr>
          <w:lang w:eastAsia="zh-CN"/>
        </w:rPr>
        <w:t>【 篇名 】 中美 就 经贸 问题 达成 共识 决定 停止 升级 关税 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【 日期 】 2018.12.01 【 来源 】 人民 日报 【 版次 】 第01 版 : 要闻 新华社 布宜诺斯艾利斯 12月 1日 电 ( 记者 韩洁 、 王沛 ) 当地 时间 12月 1日 晚 , 国家 主席 习近平 与 美国 总统 特朗普 在 阿根廷 布宜诺斯艾利斯 举行 会晤 。</w:t>
      </w:r>
    </w:p>
    <w:p w14:paraId="70F52DC4">
      <w:pPr>
        <w:rPr>
          <w:lang w:eastAsia="zh-CN"/>
        </w:rPr>
      </w:pPr>
      <w:r>
        <w:rPr>
          <w:lang w:eastAsia="zh-CN"/>
        </w:rPr>
        <w:t>双方 决定 , 停止 升级 关税 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, 包括 不 再 提高 现有 针对 对方 的 关税 税率 , 及 不 对 其他 商品 出台 新 的 加征 关税 措施 。</w:t>
      </w:r>
    </w:p>
    <w:p w14:paraId="08E9B93C">
      <w:pPr>
        <w:rPr>
          <w:lang w:eastAsia="zh-CN"/>
        </w:rPr>
      </w:pPr>
      <w:r>
        <w:rPr>
          <w:lang w:eastAsia="zh-CN"/>
        </w:rPr>
        <w:t>【 日期 】 2018.12.01 【 来源 】 人民 日报 【 版次 】 第01 版 : 要闻 新华社 布宜诺斯艾利斯 12月 1日 电 ( 记者 韩洁 、 王沛 ) 这 是 全球 瞩目 的 焦点 时刻 –– 当地 时间 1 日 晚 , 中 美 两 国 元首 在 阿根廷 布宜诺斯艾利斯 举行 会晤 , 就 有关 经贸 问题 达成 共识 , 决定 停止 升级 关税 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。</w:t>
      </w:r>
    </w:p>
    <w:p w14:paraId="0973DE2F">
      <w:pPr>
        <w:rPr>
          <w:lang w:eastAsia="zh-CN"/>
        </w:rPr>
      </w:pPr>
      <w:r>
        <w:rPr>
          <w:lang w:eastAsia="zh-CN"/>
        </w:rPr>
        <w:t>双方 决定 停止 升级 关税 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, 意味 着 双方 将 不 再 提高 现有 的 加征 关税 税率 , 也 不 再 针对 其他 产品 采取 加征 关税 措施 。</w:t>
      </w:r>
    </w:p>
    <w:p w14:paraId="3D1F6B12">
      <w:pPr>
        <w:rPr>
          <w:lang w:eastAsia="zh-CN"/>
        </w:rPr>
      </w:pPr>
      <w:r>
        <w:rPr>
          <w:lang w:eastAsia="zh-CN"/>
        </w:rPr>
        <w:t>中方 不断 释放 从 包括 美国 在内 的 世界 各 国 扩大 进口 信号 , 回应 了 美方 部分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关切 , 更 多 则 为了 满足 中国 人民 日益 增长 的 美好 生活 需要 和 促进 高 质量 经济 发展 , 并 与 世界 各 国 共 享 中国 红利 。</w:t>
      </w:r>
    </w:p>
    <w:p w14:paraId="795B5BA4">
      <w:pPr>
        <w:rPr>
          <w:lang w:eastAsia="zh-CN"/>
        </w:rPr>
      </w:pPr>
      <w:r>
        <w:rPr>
          <w:lang w:eastAsia="zh-CN"/>
        </w:rPr>
        <w:t>中方 愿意 根据 国内 市场 和 人民 的 需要 扩大 进口 , 包括 从 美国 购买 适销 对 路 的 商品 , 逐步 缓解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问题 。</w:t>
      </w:r>
    </w:p>
    <w:p w14:paraId="40D79512">
      <w:pPr>
        <w:rPr>
          <w:lang w:eastAsia="zh-CN"/>
        </w:rPr>
      </w:pPr>
      <w:r>
        <w:rPr>
          <w:lang w:eastAsia="zh-CN"/>
        </w:rPr>
        <w:t>习近平 主席 谈到 了 引领 世界 经济 沿着 正确 轨道 向前 发展 的 四点 主张 : " 坚持 开放 合作 ,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" " 坚持 伙伴 精神 , 加强 宏观 政策 协调 " " 坚持 创新 引领 , 挖掘 经济 增长 动力 " " 坚持 普惠 共赢 , 促进 全球 包容 发展 " 。</w:t>
      </w:r>
    </w:p>
    <w:p w14:paraId="297E9BFF">
      <w:pPr>
        <w:rPr>
          <w:lang w:eastAsia="zh-CN"/>
        </w:rPr>
      </w:pPr>
      <w:r>
        <w:rPr>
          <w:lang w:eastAsia="zh-CN"/>
        </w:rPr>
        <w:t>" 我们 应该 坚定 维护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基于 规则 的 多边 贸易 体制 " 。</w:t>
      </w:r>
    </w:p>
    <w:p w14:paraId="793351E9">
      <w:pPr>
        <w:rPr>
          <w:lang w:eastAsia="zh-CN"/>
        </w:rPr>
      </w:pPr>
      <w:r>
        <w:rPr>
          <w:lang w:eastAsia="zh-CN"/>
        </w:rPr>
        <w:t>会场 内 , 加强 团结 , 共同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共同 推动 世界 经济 强劲 、 可 持续 、 平衡 、 包容 增长 , 成为 主 旋律 。</w:t>
      </w:r>
    </w:p>
    <w:p w14:paraId="40DA5467">
      <w:pPr>
        <w:rPr>
          <w:lang w:eastAsia="zh-CN"/>
        </w:rPr>
      </w:pPr>
      <w:r>
        <w:rPr>
          <w:lang w:eastAsia="zh-CN"/>
        </w:rPr>
        <w:t>" 中方 赞成 对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进行 必要 改革 , 关键 是 要 维护 开放 、 包容 、 非歧视 等 世界 贸易 组织 核心 价值 和 基本 原则 , 保障 发展中 国家 发展 利益 和 政策 空间 。</w:t>
      </w:r>
    </w:p>
    <w:p w14:paraId="12E4B788">
      <w:pPr>
        <w:rPr>
          <w:lang w:eastAsia="zh-CN"/>
        </w:rPr>
      </w:pPr>
      <w:r>
        <w:rPr>
          <w:lang w:eastAsia="zh-CN"/>
        </w:rPr>
        <w:t>世界 仔细 端详 11 个 条款 , 得出 结论 : 这 次 峰会 最 大 的 成功 , 是 肯定 了 多边主义 , 重振 了 国际 社会 对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信心 。</w:t>
      </w:r>
    </w:p>
    <w:p w14:paraId="197D7B68">
      <w:pPr>
        <w:rPr>
          <w:lang w:eastAsia="zh-CN"/>
        </w:rPr>
      </w:pPr>
      <w:r>
        <w:rPr>
          <w:lang w:eastAsia="zh-CN"/>
        </w:rPr>
        <w:t>"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是 增长 、 生产力 、 创新 、 创造 就业 和 发展 的 重要 引擎 。</w:t>
      </w:r>
    </w:p>
    <w:p w14:paraId="7DF3F329">
      <w:pPr>
        <w:rPr>
          <w:lang w:eastAsia="zh-CN"/>
        </w:rPr>
      </w:pPr>
      <w:r>
        <w:rPr>
          <w:lang w:eastAsia="zh-CN"/>
        </w:rPr>
        <w:t>各 方 认识 到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为 此 作出 贡献 。</w:t>
      </w:r>
    </w:p>
    <w:p w14:paraId="12C45672">
      <w:pPr>
        <w:rPr>
          <w:lang w:eastAsia="zh-CN"/>
        </w:rPr>
      </w:pPr>
      <w:r>
        <w:rPr>
          <w:lang w:eastAsia="zh-CN"/>
        </w:rPr>
        <w:t>共 建 " 一 带 一 路 " 、 加强 双边 合作 、 扩大 中 欧 关系 、 深化 中国 – 中东 关系 、 捍卫 多边主义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这些 成为 中 法 、 中 德 、 中土 、 中沙 领导人 会晤 频繁 出现 的 关键 词 。</w:t>
      </w:r>
    </w:p>
    <w:p w14:paraId="11351248">
      <w:pPr>
        <w:rPr>
          <w:lang w:eastAsia="zh-CN"/>
        </w:rPr>
      </w:pPr>
      <w:r>
        <w:rPr>
          <w:lang w:eastAsia="zh-CN"/>
        </w:rPr>
        <w:t>莫迪 总理 评价 说 : " 这 一 举措 对 促进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增长 非常 重要 。</w:t>
      </w:r>
    </w:p>
    <w:p w14:paraId="3C0B16D8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习近平 主席 同 " 玫瑰 轮 " 船长 通话 并 寄语 船员 : " 希望 你们 善用 巴拿马 运河 , 不断 优化 物流 运输 , 为 促进 国家 航运 事业 和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繁荣 作出 更 大 贡献 。</w:t>
      </w:r>
    </w:p>
    <w:p w14:paraId="6CD41CDF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</w:p>
    <w:p w14:paraId="20648AEE">
      <w:pPr>
        <w:rPr>
          <w:lang w:eastAsia="zh-CN"/>
        </w:rPr>
      </w:pPr>
      <w:r>
        <w:rPr>
          <w:lang w:eastAsia="zh-CN"/>
        </w:rPr>
        <w:t>美方 代表 认为 , 当前 应 避免 美 中 关系 恶化 变得 不 可 修复 , 避免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继续 升级 , 双方 应 积极 努力 消除 一些 显 在 的 和 潜在 的 紧张 因素 。</w:t>
      </w:r>
    </w:p>
    <w:p w14:paraId="4C327FF0">
      <w:pPr>
        <w:rPr>
          <w:lang w:eastAsia="zh-CN"/>
        </w:rPr>
      </w:pPr>
      <w:r>
        <w:rPr>
          <w:lang w:eastAsia="zh-CN"/>
        </w:rPr>
        <w:t>我们 要 加强 政策 沟通 、 道路 联通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 、 货币 流通 、 民心 相通 , 以点带面 , 从 线 到 片 , 逐步 形成 区域 大 合作 。</w:t>
      </w:r>
    </w:p>
    <w:p w14:paraId="4862EBDC">
      <w:pPr>
        <w:rPr>
          <w:lang w:eastAsia="zh-CN"/>
        </w:rPr>
      </w:pPr>
      <w:r>
        <w:rPr>
          <w:lang w:eastAsia="zh-CN"/>
        </w:rPr>
        <w:t>指出 : 中国 提出 " 一带一路 " 倡议 , 就是 要 以 加强 传统 陆海 丝绸之路 沿线 国家 互联 互通 , 实现 经济 共荣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互补 、 民心 相通 。</w:t>
      </w:r>
    </w:p>
    <w:p w14:paraId="15FF3050">
      <w:pPr>
        <w:rPr>
          <w:lang w:eastAsia="zh-CN"/>
        </w:rPr>
      </w:pPr>
      <w:r>
        <w:rPr>
          <w:lang w:eastAsia="zh-CN"/>
        </w:rPr>
        <w:t>我们 要 建设 的 互联 互通 , 应该 是 基础 设施 、 制度 规章 、 人员 交流 三位一体 , 应该 是 政策 沟通 、 设施 联通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 、 资金 融通 、 民心 相通 五 大 领域 齐头并进 。</w:t>
      </w:r>
    </w:p>
    <w:p w14:paraId="79ED3B49">
      <w:pPr>
        <w:rPr>
          <w:lang w:eastAsia="zh-CN"/>
        </w:rPr>
      </w:pPr>
      <w:r>
        <w:rPr>
          <w:lang w:eastAsia="zh-CN"/>
        </w:rPr>
        <w:t>我们 提出 丝绸之路 经济带 和 二十一 世纪 海上 丝绸 之 路 倡议 , 将 促进 中国 与 沿线 国家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投资 , 促进 沿线 国家 的 互联 互通 与 新型 工业化 , 促进 各 国 共同 发展 , 人民 共享 发展 成果 。</w:t>
      </w:r>
    </w:p>
    <w:p w14:paraId="1D0851A3">
      <w:pPr>
        <w:rPr>
          <w:lang w:eastAsia="zh-CN"/>
        </w:rPr>
      </w:pPr>
      <w:r>
        <w:rPr>
          <w:lang w:eastAsia="zh-CN"/>
        </w:rPr>
        <w:t>指出 : 以 " 一带一路 " 建设 为 契机 , 开展 跨国 互联 互通 , 提高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投资 合作 水平 , 推动 国际 产能 和 装备 制造 合作 , 本质 上 是 通过 提高 有效 供给 来 催生 新 的 需求 , 实现 世界 经济 再 平衡 。</w:t>
      </w:r>
    </w:p>
    <w:p w14:paraId="6330A644">
      <w:pPr>
        <w:rPr>
          <w:lang w:eastAsia="zh-CN"/>
        </w:rPr>
      </w:pPr>
      <w:r>
        <w:rPr>
          <w:lang w:eastAsia="zh-CN"/>
        </w:rPr>
        <w:t>中国 将 继续 发挥 负 责任 大 国 作用 , 积极 参与 全球 治理 体系 改革 和 建设 , 不断 贡献 中国 智慧 和 力量 , 中国 坚持 对 外  开放 的 基本 国策 , 坚持 打开 国门 搞 建设 , 积极 促进 " 一 带 一 路 " 国际 合作 , 努力 实现 政策 沟通 、 设施 联通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 、 资金 融通 、 民心 相通 , 打造 国际 合作 新 平台 , 增添 共同 发展 新 动力 。</w:t>
      </w:r>
    </w:p>
    <w:p w14:paraId="5C67668D">
      <w:pPr>
        <w:rPr>
          <w:lang w:eastAsia="zh-CN"/>
        </w:rPr>
      </w:pPr>
      <w:r>
        <w:rPr>
          <w:lang w:eastAsia="zh-CN"/>
        </w:rPr>
        <w:t>一九九四年 1月 11日 国务院 作出 《 关于 进一步 深化 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改革 的 决定 》 。</w:t>
      </w:r>
    </w:p>
    <w:p w14:paraId="05D625FD">
      <w:pPr>
        <w:rPr>
          <w:lang w:eastAsia="zh-CN"/>
        </w:rPr>
      </w:pPr>
      <w:r>
        <w:rPr>
          <w:lang w:eastAsia="zh-CN"/>
        </w:rPr>
        <w:t>11月 10日 在 卡塔尔 首都 多哈 举行 的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第四 届 部长级 会议 以 全体 协商 一致 的 方式 , 审议 并 通过 中国 加入 世界 贸易 组织 的 决定 。</w:t>
      </w:r>
    </w:p>
    <w:p w14:paraId="037C0A92">
      <w:pPr>
        <w:rPr>
          <w:lang w:eastAsia="zh-CN"/>
        </w:rPr>
      </w:pPr>
      <w:r>
        <w:rPr>
          <w:lang w:eastAsia="zh-CN"/>
        </w:rPr>
        <w:t>12月 11日 , 中国 正式 成为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成员 , 中国 对 外 开放 进入 新 的 阶段 。</w:t>
      </w:r>
    </w:p>
    <w:p w14:paraId="48AE243B">
      <w:pPr>
        <w:rPr>
          <w:lang w:eastAsia="zh-CN"/>
        </w:rPr>
      </w:pPr>
      <w:r>
        <w:rPr>
          <w:lang w:eastAsia="zh-CN"/>
        </w:rPr>
        <w:t>4月 8日 国务院 常务 会议 决定 在 上海市 和 广东省 广州 、 深圳 、 珠海 、 东莞 4 城市 开展 跨境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人民币 结算 试点 。</w:t>
      </w:r>
    </w:p>
    <w:p w14:paraId="5BB0D72E">
      <w:pPr>
        <w:rPr>
          <w:lang w:eastAsia="zh-CN"/>
        </w:rPr>
      </w:pPr>
      <w:r>
        <w:rPr>
          <w:lang w:eastAsia="zh-CN"/>
        </w:rPr>
        <w:t>至 2011年 8月 , 跨境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人民币 结算 境内 地域 范围 扩大 至 全 国 。</w:t>
      </w:r>
    </w:p>
    <w:p w14:paraId="2A3BE132">
      <w:pPr>
        <w:rPr>
          <w:lang w:eastAsia="zh-CN"/>
        </w:rPr>
      </w:pPr>
      <w:r>
        <w:rPr>
          <w:lang w:eastAsia="zh-CN"/>
        </w:rPr>
        <w:t>8月 17日 国务院 正式 批准 设立 中国 ( 上海 )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。</w:t>
      </w:r>
    </w:p>
    <w:p w14:paraId="563AFAB4">
      <w:pPr>
        <w:rPr>
          <w:lang w:eastAsia="zh-CN"/>
        </w:rPr>
      </w:pPr>
      <w:r>
        <w:rPr>
          <w:lang w:eastAsia="zh-CN"/>
        </w:rPr>
        <w:t>2011年 中国 成为 世界 第一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大 国 , 中国 货物 进出口 总额 为 4.16万亿 美元 , 其中 出口额 2.21万亿 美元 , 进口额 1.95万亿 美元 。</w:t>
      </w:r>
    </w:p>
    <w:p w14:paraId="2FB0A66E">
      <w:pPr>
        <w:rPr>
          <w:lang w:eastAsia="zh-CN"/>
        </w:rPr>
      </w:pPr>
      <w:r>
        <w:rPr>
          <w:lang w:eastAsia="zh-CN"/>
        </w:rPr>
        <w:t>11月 8日 习近平 在 北京 主持 加强 互联 互通 伙伴 关系 对话 会 并 发表 讲话 指出 , 我们 要 建设 的 互联 互通 , 应该 是 基础 设施 、 制度 规章 、 人员 交流 三位一体 , 应该 是 政策 沟通 、 设施 联通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畅通 、 资金 融通 、 民心 相通 五 大 领域 齐头并进 ; 宣布 中国 出资 成立 丝路 基金 。</w:t>
      </w:r>
    </w:p>
    <w:p w14:paraId="26ED980A">
      <w:pPr>
        <w:rPr>
          <w:lang w:eastAsia="zh-CN"/>
        </w:rPr>
      </w:pPr>
      <w:r>
        <w:rPr>
          <w:lang w:eastAsia="zh-CN"/>
        </w:rPr>
        <w:t>此后 , 中国 同 世界 银行 、 国际 货币 基金 组织 、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、 经济 合作 与 发展 组织 、 国际 劳工 组织 、 金融 稳定 理事会 每 年 举行 一 次 " 1 + 6 " 圆桌 对话会 。</w:t>
      </w:r>
    </w:p>
    <w:p w14:paraId="03EE7574">
      <w:pPr>
        <w:rPr>
          <w:lang w:eastAsia="zh-CN"/>
        </w:rPr>
      </w:pPr>
      <w:r>
        <w:rPr>
          <w:lang w:eastAsia="zh-CN"/>
        </w:rPr>
        <w:t>4月 11日 中共 中央 、 国务院 印发 《 关于 支持 海南 全面 深化 改革 开放 的 指导 意见 》 , 赋予 海南 经济 特区 改革 开放 新 使命 , 建设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和 中国 特色 自由 贸易 港 。</w:t>
      </w:r>
    </w:p>
    <w:p w14:paraId="6E1C90FF">
      <w:pPr>
        <w:rPr>
          <w:lang w:eastAsia="zh-CN"/>
        </w:rPr>
      </w:pPr>
      <w:r>
        <w:rPr>
          <w:lang w:eastAsia="zh-CN"/>
        </w:rPr>
        <w:t>9月 26日 习近平 在 黑龙江 考察 时 讲话 指出 , 现在 , 国际 上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上升 , 我们 必须 坚持 走 自力更生 的 道路 。</w:t>
      </w:r>
    </w:p>
    <w:p w14:paraId="58F366C5">
      <w:pPr>
        <w:rPr>
          <w:lang w:eastAsia="zh-CN"/>
        </w:rPr>
      </w:pPr>
      <w:r>
        <w:rPr>
          <w:lang w:eastAsia="zh-CN"/>
        </w:rPr>
        <w:t>5 日 , 习近平 出席 开幕式 并 发表 主旨 演讲 时 指出 , 中国 国际 进口 博览会 是 迄今 为止 世界 上 第一 个 以 进口 为 主题 的 国家级 展会 , 是 中国 推动 建设 开放型 世界 经济 、 支持 经济 全球化 的 实际 行动 ; 宣布 增设 中国 上海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的 新片区 、 在 上海 证券 交易所 设立 科 创板 并 试点 注册制 、 支持 长江 三角洲 区域 一体化 发展 并 上升 为 国家 战略 。</w:t>
      </w:r>
    </w:p>
    <w:p w14:paraId="0CBA6F35">
      <w:pPr>
        <w:rPr>
          <w:lang w:eastAsia="zh-CN"/>
        </w:rPr>
      </w:pPr>
      <w:r>
        <w:rPr>
          <w:lang w:eastAsia="zh-CN"/>
        </w:rPr>
        <w:t>通过 在 广东 和 福建 等 地 设立 经济 特区 、 确立 沿海 开放 城市 等 措施 吸引 外资 、 创建 出口 导向型 企业 , " 中国 的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蓬勃 发展 " 。</w:t>
      </w:r>
    </w:p>
    <w:p w14:paraId="6748FD59">
      <w:pPr>
        <w:rPr>
          <w:lang w:eastAsia="zh-CN"/>
        </w:rPr>
      </w:pPr>
      <w:r>
        <w:rPr>
          <w:lang w:eastAsia="zh-CN"/>
        </w:rPr>
        <w:t>在 德克勒看来 , 随着 中国 市场 开放 程度 不断 加深 , 西方 企业 相继 进入 中国 进行 直接 或 间接 投资 , 从事 进出口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这 开启 了 中国 本土 企业 与 西方 技术 和 商业 实践 之间 的 深度 融合 和 相互 学习 。</w:t>
      </w:r>
    </w:p>
    <w:p w14:paraId="172A2380">
      <w:pPr>
        <w:rPr>
          <w:lang w:eastAsia="zh-CN"/>
        </w:rPr>
      </w:pPr>
      <w:r>
        <w:rPr>
          <w:lang w:eastAsia="zh-CN"/>
        </w:rPr>
        <w:t>–– 建交 时 ,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足 25亿 美元 , 相互 投资 几乎 为 零 ; 2017年 , 双边 贸易 超过 5800亿 美元 , 各 类 投资 累计 超过 2100亿 美元 。</w:t>
      </w:r>
    </w:p>
    <w:p w14:paraId="46A0A976">
      <w:pPr>
        <w:rPr>
          <w:lang w:eastAsia="zh-CN"/>
        </w:rPr>
      </w:pPr>
      <w:r>
        <w:rPr>
          <w:lang w:eastAsia="zh-CN"/>
        </w:rPr>
        <w:t>双方 积极 落实 两 国 元首 重要 共识 , 就 共同 关注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和 结构性 问题 进行 了 广泛 、 深入 、 细致 的 交流 , 增进 了 相互 理解 , 为 解决 彼此 关切 问题 奠定 了 基础 。</w:t>
      </w:r>
    </w:p>
    <w:p w14:paraId="23E63B1C">
      <w:pPr>
        <w:rPr>
          <w:lang w:eastAsia="zh-CN"/>
        </w:rPr>
      </w:pPr>
      <w:r>
        <w:rPr>
          <w:lang w:eastAsia="zh-CN"/>
        </w:rPr>
        <w:t>–– 建交 时 ,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足 25亿 美元 , 相互 投资 几乎 为 零 ; 2017年 , 双边 贸易 超过 5800亿 美元 , 各 类 投资 累计 超过 2100亿 美元 。。</w:t>
      </w:r>
    </w:p>
    <w:p w14:paraId="52767517">
      <w:pPr>
        <w:rPr>
          <w:lang w:eastAsia="zh-CN"/>
        </w:rPr>
      </w:pPr>
      <w:r>
        <w:rPr>
          <w:lang w:eastAsia="zh-CN"/>
        </w:rPr>
        <w:t>40 年 后 的 今天 , 中 美 已经 成为 彼此 最大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和 重要 投资 对象国 , 每 天 有 超过 1.4万 人 乘坐 航班 往返于 太平洋 两 岸 , 两 国 每年 人员 往来 超过 510万 人次 。</w:t>
      </w:r>
    </w:p>
    <w:p w14:paraId="2576DDFB">
      <w:pPr>
        <w:rPr>
          <w:lang w:eastAsia="zh-CN"/>
        </w:rPr>
      </w:pPr>
      <w:r>
        <w:rPr>
          <w:lang w:eastAsia="zh-CN"/>
        </w:rPr>
        <w:t>报告 认为 美国 经济 增长 前景 总体 积极 , 但 由于 金融 市场 波动 增加 、 短期 利率 上升 、 能源 价格 下跌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与 政治 不 确定性 上升 , 多数 辖区 报告 显示 美国 企业 对 经济 前景 的 乐观 程度 有所 下降 。</w:t>
      </w:r>
    </w:p>
    <w:p w14:paraId="5C2EABDE">
      <w:pPr>
        <w:rPr>
          <w:lang w:eastAsia="zh-CN"/>
        </w:rPr>
      </w:pPr>
      <w:r>
        <w:rPr>
          <w:lang w:eastAsia="zh-CN"/>
        </w:rPr>
        <w:t>但 美国 等 一些 国家 以 民主 和 人权 为由 拒绝 承认 马杜罗 的 新 任期 , 并 不断 扩大 对委 经济 、 金融 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制裁 。</w:t>
      </w:r>
    </w:p>
    <w:p w14:paraId="05843AA5">
      <w:pPr>
        <w:rPr>
          <w:lang w:eastAsia="zh-CN"/>
        </w:rPr>
      </w:pPr>
      <w:r>
        <w:rPr>
          <w:lang w:eastAsia="zh-CN"/>
        </w:rPr>
        <w:t>本轮 磋商 期间 , 双方 围绕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技术 转让 、 知识 产权 保护 、 双向 实施 机制 等 共同 关心 的 议题 以及 中方 关切 问题 进行 了 坦诚 、 具体 和 建设性 的 交流 , 取得 了 重要 的 阶段性 进展 , 为 下 一 阶段 磋商 奠定 了 基础 。</w:t>
      </w:r>
    </w:p>
    <w:p w14:paraId="3CCA7AFF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和 姆努钦 财长 2月 中旬 将 率领 美方 经贸 团队 赴 华同 中方 继续 进行 磋商 。</w:t>
      </w:r>
    </w:p>
    <w:p w14:paraId="3EDD652C">
      <w:pPr>
        <w:rPr>
          <w:lang w:eastAsia="zh-CN"/>
        </w:rPr>
      </w:pPr>
      <w:r>
        <w:rPr>
          <w:lang w:eastAsia="zh-CN"/>
        </w:rPr>
        <w:t>美国 副总统 彭斯 、 国务卿 蓬佩奥 、 财政 部长 姆努钦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等 美方 高级 官员 参加 了 会见 。</w:t>
      </w:r>
    </w:p>
    <w:p w14:paraId="4E7F2F56">
      <w:pPr>
        <w:rPr>
          <w:lang w:eastAsia="zh-CN"/>
        </w:rPr>
      </w:pPr>
      <w:r>
        <w:rPr>
          <w:lang w:eastAsia="zh-CN"/>
        </w:rPr>
        <w:t>新华社 华盛顿 1月 11日 电 ( 记者 韩洁 、 熊茂伶 ) 1月 10日 至 11日 , 中共 中央 政治局 委员 、 国务院 副总理 、 中 美 全面 经济 对话 中方 牵头人 刘鹤 带领 中方 团队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 希泽 带领 的 美方 团队 在 华盛顿 举行 经贸 磋商 。</w:t>
      </w:r>
    </w:p>
    <w:p w14:paraId="0047D4BB">
      <w:pPr>
        <w:rPr>
          <w:lang w:eastAsia="zh-CN"/>
        </w:rPr>
      </w:pPr>
      <w:r>
        <w:rPr>
          <w:lang w:eastAsia="zh-CN"/>
        </w:rPr>
        <w:t>双方 在 两 国 元首 阿根廷 会晤 达成 的 重要 共识 指引 下 , 讨论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技术 转让 、 知识 产权 保护 、 非关税 壁垒 、 服务业 、 农业 、 实施 机制 以及 中方 关切 问题 。</w:t>
      </w:r>
    </w:p>
    <w:p w14:paraId="5EB8BF48">
      <w:pPr>
        <w:rPr>
          <w:lang w:eastAsia="zh-CN"/>
        </w:rPr>
      </w:pPr>
      <w:r>
        <w:rPr>
          <w:lang w:eastAsia="zh-CN"/>
        </w:rPr>
        <w:t>双方 牵头人 重点 就 其中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技术 转让 、 知识 产权 保护 、 实施 机制 等 共同 关心 的 议题 以及 中方 关切 问题 进行 了 坦诚 、 具体 、 建设性 的 讨论 , 取得 重要 阶段性 进展 。</w:t>
      </w:r>
    </w:p>
    <w:p w14:paraId="708F1395">
      <w:pPr>
        <w:rPr>
          <w:lang w:eastAsia="zh-CN"/>
        </w:rPr>
      </w:pPr>
      <w:r>
        <w:rPr>
          <w:lang w:eastAsia="zh-CN"/>
        </w:rPr>
        <w:t>双方 同意 , 将 采取 有效 措施 推动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平衡化 发展 。</w:t>
      </w:r>
    </w:p>
    <w:p w14:paraId="3BEF2EF8">
      <w:pPr>
        <w:rPr>
          <w:lang w:eastAsia="zh-CN"/>
        </w:rPr>
      </w:pPr>
      <w:r>
        <w:rPr>
          <w:lang w:eastAsia="zh-CN"/>
        </w:rPr>
        <w:t>本轮 磋商 期间 , 双方 围绕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技术 转让 、 知识 产权 保护 、 双向 实施 机制 等 共同 关心 的 议题 以及 中方 关切 问题 进行 了 坦诚 、 具体 和 建设性 的 交流 , 取得 了 重要 的 阶段性 进展 , 为 下 一 阶段 磋商 奠定 了 基础 。</w:t>
      </w:r>
    </w:p>
    <w:p w14:paraId="61E9B30A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和 姆努钦 财长 2月 中旬 将 率领 美方 经贸 团队 赴 华同 中方 继续 进行 磋商 。</w:t>
      </w:r>
    </w:p>
    <w:p w14:paraId="5D866364">
      <w:pPr>
        <w:rPr>
          <w:lang w:eastAsia="zh-CN"/>
        </w:rPr>
      </w:pPr>
      <w:r>
        <w:rPr>
          <w:lang w:eastAsia="zh-CN"/>
        </w:rPr>
        <w:t>美国 副总统 彭斯 、 国务卿 蓬佩奥 、 财政 部长 姆努钦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等 美方 高级 官员 参加 了 会见 。</w:t>
      </w:r>
    </w:p>
    <w:p w14:paraId="079FEE97">
      <w:pPr>
        <w:rPr>
          <w:lang w:eastAsia="zh-CN"/>
        </w:rPr>
      </w:pPr>
      <w:r>
        <w:rPr>
          <w:lang w:eastAsia="zh-CN"/>
        </w:rPr>
        <w:t>新华社 华盛顿 1月 11日 电 ( 记者 韩洁 、 熊茂伶 ) 1月 10日 至 11日 , 中共 中央 政治局 委员 、 国务院 副总理 、 中 美 全面 经济 对话 中方 牵头人 刘鹤 带领 中方 团队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 希泽 带领 的 美方 团队 在 华盛顿 举行 经贸 磋商 。</w:t>
      </w:r>
    </w:p>
    <w:p w14:paraId="1D90C29E">
      <w:pPr>
        <w:rPr>
          <w:lang w:eastAsia="zh-CN"/>
        </w:rPr>
      </w:pPr>
      <w:r>
        <w:rPr>
          <w:lang w:eastAsia="zh-CN"/>
        </w:rPr>
        <w:t>双方 在 两 国 元首 阿根廷 会晤 达成 的 重要 共识 指引 下 , 讨论 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技术 转让 、 知识 产权 保护 、 非关税 壁垒 、 服务业 、 农业 、 实施 机制 以及 中方 关切 问题 。</w:t>
      </w:r>
    </w:p>
    <w:p w14:paraId="5586DDDF">
      <w:pPr>
        <w:rPr>
          <w:lang w:eastAsia="zh-CN"/>
        </w:rPr>
      </w:pPr>
      <w:r>
        <w:rPr>
          <w:lang w:eastAsia="zh-CN"/>
        </w:rPr>
        <w:t>双方 牵头人 重点 就 其中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技术 转让 、 知识 产权 保护 、 实施 机制 等 共同 关心 的 议题 以及 中方 关切 问题 进行 了 坦诚 、 具体 、 建设性 的 讨论 , 取得 重要 阶段性 进展 。</w:t>
      </w:r>
    </w:p>
    <w:p w14:paraId="31FA8FE0">
      <w:pPr>
        <w:rPr>
          <w:lang w:eastAsia="zh-CN"/>
        </w:rPr>
      </w:pPr>
      <w:r>
        <w:rPr>
          <w:lang w:eastAsia="zh-CN"/>
        </w:rPr>
        <w:t>双方 同意 , 将 采取 有效 措施 推动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平衡化 发展 。</w:t>
      </w:r>
    </w:p>
    <w:p w14:paraId="746E525F">
      <w:pPr>
        <w:rPr>
          <w:lang w:eastAsia="zh-CN"/>
        </w:rPr>
      </w:pPr>
      <w:r>
        <w:rPr>
          <w:lang w:eastAsia="zh-CN"/>
        </w:rPr>
        <w:t>【 篇名 】 中 美 经贸 高 级别 磋商 将 于 2月 14 – 15日 在 京 举行 【 日期 】 2019.02.10 【 来源 】 人民 日报 【 版次 】 第01 版 : 要闻 新华社 北京 2月 9日 电 中共 中央 政治局 委员 、 国务院 副总理 、 中 美 全面 经济 对话 中方 牵头人 刘鹤 将 于 2月 14日 至 15日 在 北京 ,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举行 新 一 轮 中 美 经贸 高 级别 磋商 。</w:t>
      </w:r>
    </w:p>
    <w:p w14:paraId="475B0A16">
      <w:pPr>
        <w:rPr>
          <w:lang w:eastAsia="zh-CN"/>
        </w:rPr>
      </w:pPr>
      <w:r>
        <w:rPr>
          <w:lang w:eastAsia="zh-CN"/>
        </w:rPr>
        <w:t>习近平 会见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和 财政 部长 指出 中 美 关系 是 当今 世界 最 重要 的 双边 关系 之一 。</w:t>
      </w:r>
    </w:p>
    <w:p w14:paraId="0A9EC656">
      <w:pPr>
        <w:rPr>
          <w:lang w:eastAsia="zh-CN"/>
        </w:rPr>
      </w:pPr>
      <w:r>
        <w:rPr>
          <w:lang w:eastAsia="zh-CN"/>
        </w:rPr>
        <w:t>保持 中 美 关系 健康 稳定 发展 , 符合 两 国 人民 根本 利益 , 时间 : 2019-02-152月 15日 , 国家 主席 习近平 在 北京 人民 大会堂 会见 来 华 进行 新 一 轮 中 美 经贸 高 级别 磋商 的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和 财政 部长 姆努钦 。</w:t>
      </w:r>
    </w:p>
    <w:p w14:paraId="082B8AA4">
      <w:pPr>
        <w:rPr>
          <w:lang w:eastAsia="zh-CN"/>
        </w:rPr>
      </w:pPr>
      <w:r>
        <w:rPr>
          <w:lang w:eastAsia="zh-CN"/>
        </w:rPr>
        <w:t>新华社 记者 李学仁 摄 人民网 北京 2月 15日 电 ( 记者 李伟红 ) 国家 主席 习近平 15日 在 人民 大会堂 会见 来 华 进行 新 一 轮 中 美 经贸 高 级别 磋商 的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和 财政 部长 姆努钦 。</w:t>
      </w:r>
    </w:p>
    <w:p w14:paraId="09726E4D">
      <w:pPr>
        <w:rPr>
          <w:lang w:eastAsia="zh-CN"/>
        </w:rPr>
      </w:pPr>
      <w:r>
        <w:rPr>
          <w:lang w:eastAsia="zh-CN"/>
        </w:rPr>
        <w:t>他们 表示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非常 重要 。</w:t>
      </w:r>
    </w:p>
    <w:p w14:paraId="05FE46B5">
      <w:pPr>
        <w:rPr>
          <w:lang w:eastAsia="zh-CN"/>
        </w:rPr>
      </w:pPr>
      <w:r>
        <w:rPr>
          <w:lang w:eastAsia="zh-CN"/>
        </w:rPr>
        <w:t>中 美 经贸 高 级别 磋商 结束 时间 : 2019-02-14 本 报 北京 2月 15日 电 2月 14 – 15日 , 中共 中央 政治局 委员 、 国务院 副总理 、 中 美 全面 经济 对话 中方 牵头人 刘鹤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在 北京 举行 第六 轮 中 美 经贸 高 级别 磋商 。</w:t>
      </w:r>
    </w:p>
    <w:p w14:paraId="06EB5337">
      <w:pPr>
        <w:rPr>
          <w:lang w:eastAsia="zh-CN"/>
        </w:rPr>
      </w:pPr>
      <w:r>
        <w:rPr>
          <w:lang w:eastAsia="zh-CN"/>
        </w:rPr>
        <w:t>双方 认真 落实 两 国 元首 阿根廷 会晤 共识 , 对 技术 转让 、 知识 产权 保护 、 非关税 壁垒 、 服务业 、 农业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实施 机制 等 共同 关注 的 议题 以及 中方 关切 问题 进行 了 深入 交流 。</w:t>
      </w:r>
    </w:p>
    <w:p w14:paraId="0CE42712">
      <w:pPr>
        <w:rPr>
          <w:lang w:eastAsia="zh-CN"/>
        </w:rPr>
      </w:pPr>
      <w:r>
        <w:rPr>
          <w:lang w:eastAsia="zh-CN"/>
        </w:rPr>
        <w:t>【 篇名 】 中 美 经贸 高 级别 磋商 结束 【 日期 】 2019.02.16 【 来源 】 人民 日报 【 版次 】 第01 版 : 要闻 ( 显示 版面 ) 本 报 北京 2月 15日 电 2月 14 – 15日 , 中共 中央 政治局 委员 、 国务院 副总理 、 中 美 全面 经济 对话 中方 牵头人 刘鹤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在 北京 举行 第六 轮 中 美 经贸 高 级别 磋商 。</w:t>
      </w:r>
    </w:p>
    <w:p w14:paraId="27BB98F6">
      <w:pPr>
        <w:rPr>
          <w:lang w:eastAsia="zh-CN"/>
        </w:rPr>
      </w:pPr>
      <w:r>
        <w:rPr>
          <w:lang w:eastAsia="zh-CN"/>
        </w:rPr>
        <w:t>双方 认真 落实 两 国 元首 阿根廷 会晤 共识 , 对 技术 转让 、 知识 产权 保护 、 非关税 壁垒 、 服务业 、 农业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实施 机制 等 共同 关注 的 议题 以及 中方 关切 问题 进行 了 深入 交流 。</w:t>
      </w:r>
    </w:p>
    <w:p w14:paraId="62E7CA6A">
      <w:pPr>
        <w:rPr>
          <w:lang w:eastAsia="zh-CN"/>
        </w:rPr>
      </w:pPr>
      <w:r>
        <w:rPr>
          <w:lang w:eastAsia="zh-CN"/>
        </w:rPr>
        <w:t>【 篇名 】 习近平 会见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和 财政 部长 【 日期 】 2019.02.16 【 来源 】 人民 日报 【 版次 】 第01 版 : 要闻 2月 15日 , 国家 主席 习近平 在 北京 人民 大会堂 会见 来 华 进行 新 一 轮 中 美 经贸 高 级别 磋商 的 美国 贸易 代表 莱特希泽 和 财政 部长 姆努钦 。</w:t>
      </w:r>
    </w:p>
    <w:p w14:paraId="714D356C">
      <w:pPr>
        <w:rPr>
          <w:lang w:eastAsia="zh-CN"/>
        </w:rPr>
      </w:pPr>
      <w:r>
        <w:rPr>
          <w:lang w:eastAsia="zh-CN"/>
        </w:rPr>
        <w:t>新华社 记者 李学仁 摄 本 报 北京 2月 15日 电 ( 记者 李伟红 ) 国家 主席 习近平 15日 在 人民 大会堂 会见 来 华 进行 新 一 轮 中 美 经贸 高 级别 磋商 的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和 财政 部长 姆努钦 。</w:t>
      </w:r>
    </w:p>
    <w:p w14:paraId="3A07662C">
      <w:pPr>
        <w:rPr>
          <w:lang w:eastAsia="zh-CN"/>
        </w:rPr>
      </w:pPr>
      <w:r>
        <w:rPr>
          <w:lang w:eastAsia="zh-CN"/>
        </w:rPr>
        <w:t>他们 表示 ,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非常 重要 。</w:t>
      </w:r>
    </w:p>
    <w:p w14:paraId="48E77C3A">
      <w:pPr>
        <w:rPr>
          <w:lang w:eastAsia="zh-CN"/>
        </w:rPr>
      </w:pPr>
      <w:r>
        <w:rPr>
          <w:lang w:eastAsia="zh-CN"/>
        </w:rPr>
        <w:t>【 篇名 】 落实 中 美元 首 共识 合作 解决 经贸 问题 ( 钟声 ) 【 日期 】 2019.02.16 【 来源 】 人民 日报 【 版次 】 第01 版 : 要闻 希望 双方 保持 当前 磋商 良好 势头 , 努力 在 两 国 元首 确定 的 期限 内 达成 一致 , 推动 中 美 经贸 关系 长期 稳定 发展 , 造福 两 国 人民 和 世界 各 国 人民 2月 15日 , 习近平 主席 会见 来 华 进行 新 一 轮 中 美 经贸 高 级别 磋商 的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和 财政 部长 姆努钦 , 肯定 两 国 经贸 团队 的 磋商 又 取得 了 重要 阶段性 进展 。</w:t>
      </w:r>
    </w:p>
    <w:p w14:paraId="73959987">
      <w:pPr>
        <w:rPr>
          <w:lang w:eastAsia="zh-CN"/>
        </w:rPr>
      </w:pPr>
      <w:r>
        <w:rPr>
          <w:lang w:eastAsia="zh-CN"/>
        </w:rPr>
        <w:t>中国 按 既定 步伐 深化 改革 、 扩大 开放 , 外国 公司 近来 实现 多 个 进入 中国 市场 的 " 第一 " , 中国 一 系列 亮眼 经济 数据 彰显 市场 活力 –– 2018年 进出口 总额 超 10万亿 元 人民币 , 今年 1月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进出口 总值 同比 增长 8.7% , 春节 " 黄金周 " 期间 零售 和 餐饮 企业 销售 突破 1万亿 元 人民币 , 银联 网络 交易 总 金额 首 次 突破 万亿 级 , 这些 都 增加 了 世界 与 中国 共同 发展 的 信心 。</w:t>
      </w:r>
    </w:p>
    <w:p w14:paraId="4D2FD5CA">
      <w:pPr>
        <w:rPr>
          <w:lang w:eastAsia="zh-CN"/>
        </w:rPr>
      </w:pPr>
      <w:r>
        <w:rPr>
          <w:lang w:eastAsia="zh-CN"/>
        </w:rPr>
        <w:t>两 天 来 , 两 国 经贸 团队 进行 了 富有 成效 的 谈判 ,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农业 、 技术 转让 、 知识 产权 保护 、 金融 服务 等 方面 取得 积极 进展 。</w:t>
      </w:r>
    </w:p>
    <w:p w14:paraId="3F298910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、 商务 部长 罗斯 、 总统 高级 顾问 库什纳 等 美方 官员 参加 了 会见 。</w:t>
      </w:r>
    </w:p>
    <w:p w14:paraId="377C0D1F">
      <w:pPr>
        <w:rPr>
          <w:lang w:eastAsia="zh-CN"/>
        </w:rPr>
      </w:pPr>
      <w:r>
        <w:rPr>
          <w:lang w:eastAsia="zh-CN"/>
        </w:rPr>
        <w:t>两 天 来 , 两 国 经贸 团队 进行 了 富有 成效 的 谈判 ,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农业 、 技术 转让 、 知识 产权 保护 、 金融 服务 等 方面 取得 积极 进展 。</w:t>
      </w:r>
    </w:p>
    <w:p w14:paraId="2D101DBA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、 商务 部长 罗斯 、 总统 高级 顾问 库什纳 等 美方 官员 参加 了 会见 。</w:t>
      </w:r>
    </w:p>
    <w:p w14:paraId="5E513CA3">
      <w:pPr>
        <w:rPr>
          <w:lang w:eastAsia="zh-CN"/>
        </w:rPr>
      </w:pPr>
      <w:r>
        <w:rPr>
          <w:lang w:eastAsia="zh-CN"/>
        </w:rPr>
        <w:t>第七 轮 中 美 经贸 高 级别 磋商 结束 时间 : 2019-02-21 新华社 华盛顿 2月 24日 电 ( 记者 韩洁 、 朱东阳 ) 2月 21日 至 24日 , 习近平 主席 特使 、 中共 中央 政治局 委员 、 国务院 副总理 、 中 美 全面 经济 对话 中方 牵头人 刘鹤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在 华盛顿 举行 第七 轮 中 美 经贸 高 级别 磋商 。</w:t>
      </w:r>
    </w:p>
    <w:p w14:paraId="6D9031C6">
      <w:pPr>
        <w:rPr>
          <w:lang w:eastAsia="zh-CN"/>
        </w:rPr>
      </w:pPr>
      <w:r>
        <w:rPr>
          <w:lang w:eastAsia="zh-CN"/>
        </w:rPr>
        <w:t>达成 互利 双赢 协议 ( 钟声 ) 【 日期 】 2019.02.26 【 来源 】 人民 日报 【 版次 】 第01 版 : 要闻 人们 有 理由 相信 , 在 中 美元 首 共识 引领 下 , 中 美 双方 将 继续 做好 下 一 步 磋商 工作 , 推动 中 美 经贸 关系 长期 稳定 健康 发展 , 为 增进 两 国 人民 福祉 、 促进 世界 经济 稳定 增长 发挥 积极 作用 2月 21日 至 24日 , 习近平 主席 特使 、 中共 中央 政治局 委员 、 国务院 副总理 、 中 美 全面 经济 对话 中方 牵头人 刘鹤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在 华盛顿 举行 第七 轮 中 美 经贸 高 级别 磋商 。</w:t>
      </w:r>
    </w:p>
    <w:p w14:paraId="4FD25CBC">
      <w:pPr>
        <w:rPr>
          <w:lang w:eastAsia="zh-CN"/>
        </w:rPr>
      </w:pPr>
      <w:r>
        <w:rPr>
          <w:lang w:eastAsia="zh-CN"/>
        </w:rPr>
        <w:t>从 维护 两 国 共同 利益 和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的 大局 出发 , 中方 积极 参加 对话 协商 , 以 最 大 的 耐心 和 诚意 回应 美方 关切 , 尽 最大 努力 寻求 双方 利益 的 最 大 公约数 。</w:t>
      </w:r>
    </w:p>
    <w:p w14:paraId="543C7009">
      <w:pPr>
        <w:rPr>
          <w:lang w:eastAsia="zh-CN"/>
        </w:rPr>
      </w:pPr>
      <w:r>
        <w:rPr>
          <w:lang w:eastAsia="zh-CN"/>
        </w:rPr>
        <w:t>美国 《 华尔街 日报 》 近日 的 报道 认为 , 美 中 达成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协议 的 希望 重燃 , 提振 了 市场 人气 。</w:t>
      </w:r>
    </w:p>
    <w:p w14:paraId="2DA2FE02">
      <w:pPr>
        <w:rPr>
          <w:lang w:eastAsia="zh-CN"/>
        </w:rPr>
      </w:pPr>
      <w:r>
        <w:rPr>
          <w:lang w:eastAsia="zh-CN"/>
        </w:rPr>
        <w:t>英国 《 金融 时报 》 指出 , 投资者 在 等待 华盛顿 和 北京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取得 突破 。</w:t>
      </w:r>
    </w:p>
    <w:p w14:paraId="60F76C6A">
      <w:pPr>
        <w:rPr>
          <w:lang w:eastAsia="zh-CN"/>
        </w:rPr>
      </w:pPr>
      <w:r>
        <w:rPr>
          <w:lang w:eastAsia="zh-CN"/>
        </w:rPr>
        <w:t>美国 消费者 新闻 与 商业 频道 对 市场 心态 的 描写 更为 形象 –– 近 一 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惊扰 之后 , 市场 已经 " 疲惫不堪 " , 迫切 渴望 把 这个 问题 抛到 身后 。</w:t>
      </w:r>
    </w:p>
    <w:p w14:paraId="0F07089C">
      <w:pPr>
        <w:rPr>
          <w:lang w:eastAsia="zh-CN"/>
        </w:rPr>
      </w:pPr>
      <w:r>
        <w:rPr>
          <w:lang w:eastAsia="zh-CN"/>
        </w:rPr>
        <w:t>【 篇名 】 第七 轮 中 美 经贸 高 级别 磋商 结束 【 日期 】 2019.02.26 【 来源 】 人民 日报 【 版次 】 第01 版 : 要闻 ( 显示 版面 ) 新华社 华盛顿 2月 24日 电 ( 记者 韩洁 、 朱东阳 ) 2月 21日 至 24日 , 习近平 主席 特使 、 中共 中央 政治局 委员 、 国务院 副总理 、 中 美 全面 经济 对话 中方 牵头人 刘鹤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在 华盛顿 举行 第七 轮 中 美 经贸 高 级别 磋商 。</w:t>
      </w:r>
    </w:p>
    <w:p w14:paraId="1BE203F1">
      <w:pPr>
        <w:rPr>
          <w:lang w:eastAsia="zh-CN"/>
        </w:rPr>
      </w:pPr>
      <w:r>
        <w:rPr>
          <w:lang w:eastAsia="zh-CN"/>
        </w:rPr>
        <w:t>去年 , 在 以 习近平 同志 为 核心 的 党 中央 坚强 领导 下 , 以 习近平 新 时代 中国 特色 社会主义 思想 为 指导 , 全 国 上下 奋力 拼搏 , 在 推进 供给 侧 结构性 改革 的 进程 中 , 面对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抬头 的 背景 , 中国 经济 实现 6.6% 的 增速 , 的确 是 来之不易 。</w:t>
      </w:r>
    </w:p>
    <w:p w14:paraId="48BE0207">
      <w:pPr>
        <w:rPr>
          <w:lang w:eastAsia="zh-CN"/>
        </w:rPr>
      </w:pPr>
      <w:r>
        <w:rPr>
          <w:lang w:eastAsia="zh-CN"/>
        </w:rPr>
        <w:t>比如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, 什么样 的 贸易 协议 中方 可以 接受 , 什么样 的 不 能 接受 ?</w:t>
      </w:r>
    </w:p>
    <w:p w14:paraId="3C609957">
      <w:pPr>
        <w:rPr>
          <w:lang w:eastAsia="zh-CN"/>
        </w:rPr>
      </w:pPr>
      <w:r>
        <w:rPr>
          <w:lang w:eastAsia="zh-CN"/>
        </w:rPr>
        <w:t>埃菲社 记者 : 中 美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对 中 欧 关系 发展 是 机遇 还 是 会 带来 负面 影响 ?</w:t>
      </w:r>
    </w:p>
    <w:p w14:paraId="60E76D6E">
      <w:pPr>
        <w:rPr>
          <w:lang w:eastAsia="zh-CN"/>
        </w:rPr>
      </w:pPr>
      <w:r>
        <w:rPr>
          <w:lang w:eastAsia="zh-CN"/>
        </w:rPr>
        <w:t>李克强 :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是 中 美 双边 的 事情 , 我们 不 会 利用 第三 方 , 更 不 会 去 损害 第三 方 。</w:t>
      </w:r>
    </w:p>
    <w:p w14:paraId="295DF219">
      <w:pPr>
        <w:rPr>
          <w:lang w:eastAsia="zh-CN"/>
        </w:rPr>
      </w:pPr>
      <w:r>
        <w:rPr>
          <w:lang w:eastAsia="zh-CN"/>
        </w:rPr>
        <w:t>在 当前 世界 范围 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抬头 的 背景 下 , 我 觉得 中 日 韩 自贸区 ( FTA ) 也 将 成为 今年 会议 主题 。</w:t>
      </w:r>
    </w:p>
    <w:p w14:paraId="141D7A75">
      <w:pPr>
        <w:rPr>
          <w:lang w:eastAsia="zh-CN"/>
        </w:rPr>
      </w:pPr>
      <w:r>
        <w:rPr>
          <w:lang w:eastAsia="zh-CN"/>
        </w:rPr>
        <w:t>我 认为 , 议题 中 应当 包括 推动 中 日 韩 自贸区 建设 , 特别是 在 当前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抬头 的 背景 下 , 推动 中 日 韩 自贸区 建设 , 达成 一 个 全面 、 高 水平 、 互惠 的 协定 , 对 三方 都 有 好处 。</w:t>
      </w:r>
    </w:p>
    <w:p w14:paraId="49EF9805">
      <w:pPr>
        <w:rPr>
          <w:lang w:eastAsia="zh-CN"/>
        </w:rPr>
      </w:pPr>
      <w:r>
        <w:rPr>
          <w:lang w:eastAsia="zh-CN"/>
        </w:rPr>
        <w:t>中 美 经贸 高 级别 磋商 将 于 近期 分别 在 北京 和 华盛顿 举行 时间 : 2019-01-21 本 报 北京 1月 21日 电 ( 记者 罗珊珊 ) 商务部 新闻 发言人 高峰 在 21日 召开 的 例行 新闻 发布会 上 说 , 中共 中央 政治局 委员 、 国务院 副总理 、 中 美 全面 经济 对话 中方 牵头人 刘鹤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近期 就 中 美 经贸 问题 举行 多 轮 电话 磋商 。</w:t>
      </w:r>
    </w:p>
    <w:p w14:paraId="07A7D688">
      <w:pPr>
        <w:rPr>
          <w:lang w:eastAsia="zh-CN"/>
        </w:rPr>
      </w:pPr>
      <w:r>
        <w:rPr>
          <w:lang w:eastAsia="zh-CN"/>
        </w:rPr>
        <w:t>【 篇名 】 中 美 经贸 高 级别 磋商 将 于 近期 分别 在 北京 和 华盛顿 举行 【 日期 】 2019.01.22 【 来源 】 人民 日报 【 版次 】 第02 版 : 要闻 本 报 北京 1月 21日 电 ( 记者 罗珊珊 ) 商务部 新闻 发言人 高峰 在 21日 召开 的 例行 新闻 发布会 上 说 , 中共 中央 政治局 委员 、 国务院 副总理 、 中 美 全面 经济 对话 中方 牵头人 刘鹤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近期 就 中 美 经贸 问题 举行 多 轮 电话 磋商 。</w:t>
      </w:r>
    </w:p>
    <w:p w14:paraId="4CDDC34C">
      <w:pPr>
        <w:rPr>
          <w:lang w:eastAsia="zh-CN"/>
        </w:rPr>
      </w:pPr>
      <w:r>
        <w:rPr>
          <w:lang w:eastAsia="zh-CN"/>
        </w:rPr>
        <w:t>【 篇名 】 第八 轮 中 美 经贸 高 级别 磋商 在 京 举行 【 日期 】 2019.01.10 【 来源 】 人民 日报 【 版次 】 第01 版 : 要闻 新华社 北京 1月 29日 电 ( 记者 韩洁 ) 1月 28日 至 29日 , 中共 中央 政治局 委员 、 国务院 副总理 、 中 美 全面 经济 对话 中方 牵头人 刘鹤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在 北京 共同 主持 第八 轮 中 美 经贸 高 级别 磋商 , 双方 讨论 了 协议 有关 文本 , 并 取得 新 的 进展 。</w:t>
      </w:r>
    </w:p>
    <w:p w14:paraId="729A14AC">
      <w:pPr>
        <w:rPr>
          <w:lang w:eastAsia="zh-CN"/>
        </w:rPr>
      </w:pPr>
      <w:r>
        <w:rPr>
          <w:lang w:eastAsia="zh-CN"/>
        </w:rPr>
        <w:t>中 美 经贸 高 级别 磋商 顺利 结束 时间 : 2019-04-01 新华社 华盛顿 4月 6日 电 ( 记者 颜亮 、 韩洁 ) 4月 1日 至 5日 , 中共 中央 政治局 委员 、 国务院 副总理 、 中 美 全面 经济 对话 中方 牵头人 刘鹤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在 华盛顿 共同 主持 第九 轮 中 美 经贸 高 级别 磋商 。</w:t>
      </w:r>
    </w:p>
    <w:p w14:paraId="1C17F110">
      <w:pPr>
        <w:rPr>
          <w:lang w:eastAsia="zh-CN"/>
        </w:rPr>
      </w:pPr>
      <w:r>
        <w:rPr>
          <w:lang w:eastAsia="zh-CN"/>
        </w:rPr>
        <w:t>双方 讨论 了 技术 转让 、 知识 产权 保护 、 非关税 措施 、 服务业 、 农业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实施 机制 等 协议 文本 , 取得 新 的 进展 。</w:t>
      </w:r>
    </w:p>
    <w:p w14:paraId="5D87BFEA">
      <w:pPr>
        <w:rPr>
          <w:lang w:eastAsia="zh-CN"/>
        </w:rPr>
      </w:pPr>
      <w:r>
        <w:rPr>
          <w:lang w:eastAsia="zh-CN"/>
        </w:rPr>
        <w:t>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、 农业 部长 珀杜 、 商务 部长 罗斯 、 总统 高级 顾问 库什纳 等 美方 官员 参加 了 会见 。</w:t>
      </w:r>
    </w:p>
    <w:p w14:paraId="3BDA4A53">
      <w:pPr>
        <w:rPr>
          <w:lang w:eastAsia="zh-CN"/>
        </w:rPr>
      </w:pPr>
      <w:r>
        <w:rPr>
          <w:lang w:eastAsia="zh-CN"/>
        </w:rPr>
        <w:t>【 篇名 】 中 美 经贸 高 级别 磋商 顺利 结束 【 日期 】 2019.04.07 【 来源 】 人民 日报 【 版次 】 第01 版 : 要闻 新华社 华盛顿 4月 6日 电 ( 记者 颜亮 、 韩洁 ) 4月 1日 至 5日 , 中共 中央 政治局 委员 、 国务院 副总理 、 中 美 全面 经济 对话 中方 牵头人 刘鹤 与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莱特希泽 、 财政 部长 姆努钦 在 华盛顿 共同 主持 第九 轮 中 美 经贸 高 级别 磋商 。</w:t>
      </w:r>
    </w:p>
    <w:p w14:paraId="40623595">
      <w:pPr>
        <w:rPr>
          <w:lang w:eastAsia="zh-CN"/>
        </w:rPr>
      </w:pPr>
      <w:r>
        <w:rPr>
          <w:lang w:eastAsia="zh-CN"/>
        </w:rPr>
        <w:t>双方 讨论 了 技术 转让 、 知识 产权 保护 、 非关税 措施 、 服务业 、 农业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、 实施 机制 等 协议 文本 , 取得 新 的 进展 。</w:t>
      </w:r>
    </w:p>
    <w:p w14:paraId="12AE7065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会长 克雷格</w:t>
      </w:r>
      <w:r>
        <w:t>・</w:t>
      </w:r>
      <w:r>
        <w:rPr>
          <w:lang w:eastAsia="zh-CN"/>
        </w:rPr>
        <w:t>艾伦 曾 任 美国 商务部 负责 亚洲 事务 的 副助理 部长 和 负责 中国 事务 的 副助理 部长 。</w:t>
      </w:r>
    </w:p>
    <w:p w14:paraId="491A8F4F">
      <w:pPr>
        <w:rPr>
          <w:lang w:eastAsia="zh-CN"/>
        </w:rPr>
      </w:pPr>
      <w:r>
        <w:rPr>
          <w:lang w:eastAsia="zh-CN"/>
        </w:rPr>
        <w:t>保尔森 基金会 愿意 积极 推动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、 环境 保护 、 清洁 能源 、 绿色 金融 等 领域 的 合作 。</w:t>
      </w:r>
    </w:p>
    <w:p w14:paraId="1AF8A185">
      <w:pPr>
        <w:rPr>
          <w:lang w:eastAsia="zh-CN"/>
        </w:rPr>
      </w:pPr>
      <w:r>
        <w:rPr>
          <w:lang w:eastAsia="zh-CN"/>
        </w:rPr>
        <w:t>贾扎伊 里 表示 , 美国 的 行为 无视 国家 主权 、 人民 人权 以及 与 受 制裁 国家 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 的 第三 国 的 权利 , 对 世界 和平 与 安全 构成 了 威胁 。</w:t>
      </w:r>
    </w:p>
    <w:p w14:paraId="4F591A4C">
      <w:pPr>
        <w:rPr>
          <w:lang w:eastAsia="zh-CN"/>
        </w:rPr>
      </w:pPr>
      <w:r>
        <w:rPr>
          <w:lang w:eastAsia="zh-CN"/>
        </w:rPr>
        <w:t>关税 是 双方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的 起点 , 如果 要 达成 协议 , 加征 的 关税 必须 全部 取消 。</w:t>
      </w:r>
    </w:p>
    <w:p w14:paraId="2852AB2E">
      <w:pPr>
        <w:rPr>
          <w:lang w:eastAsia="zh-CN"/>
        </w:rPr>
      </w:pPr>
      <w:r>
        <w:rPr>
          <w:lang w:eastAsia="zh-CN"/>
        </w:rPr>
        <w:t>二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采购 数字 要 符合 实际 , 双方 在 阿根廷 已 对 贸易 采购 数字 形成 共识 , 不 应 随意 改变 。</w:t>
      </w:r>
    </w:p>
    <w:p w14:paraId="067DC7D3">
      <w:pPr>
        <w:rPr>
          <w:lang w:eastAsia="zh-CN"/>
        </w:rPr>
      </w:pPr>
      <w:r>
        <w:rPr>
          <w:lang w:eastAsia="zh-CN"/>
        </w:rPr>
        <w:t>【 篇名 】 加征 关税 伤害 美国 经济 【 日期 】 2019.05.10 【 来源 】 人民 日报 【 版次 】 第01 版 : 要闻 ( 显示 版面 )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5月 8日 宣布 , 将 从 5月 10日 开始 把 价值 2000亿 美元 中国 输 美 商品 的 关税 从 10% 提高 到 25% 。</w:t>
      </w:r>
    </w:p>
    <w:p w14:paraId="7CA7A549">
      <w:pPr>
        <w:rPr>
          <w:lang w:eastAsia="zh-CN"/>
        </w:rPr>
      </w:pPr>
      <w:r>
        <w:rPr>
          <w:lang w:eastAsia="zh-CN"/>
        </w:rPr>
        <w:t>美国 大豆 协会 7日 发布 公告 , 敦促 美国 政府 取消 对 中国 商品 加征 关税 的 计划 , 期待 美国 政府 通过 谈判 与 中方 建立 更 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。</w:t>
      </w:r>
    </w:p>
    <w:p w14:paraId="467CDC8D">
      <w:pPr>
        <w:rPr>
          <w:lang w:eastAsia="zh-CN"/>
        </w:rPr>
      </w:pPr>
      <w:r>
        <w:rPr>
          <w:lang w:eastAsia="zh-CN"/>
        </w:rPr>
        <w:t>位于 华盛顿 的 美国 商务 咨询 机构 "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关系 " 的 一 项 研究 显示 , 对 价值 2000亿 美元 中国 输 美 商品 征收 25% 的 关税 , 连同 现有 的 对 500亿 美元 中国 商品 征收 25% 的 关税 , 以及 对 进口 钢 和 铝 产品 加征 关税 , 将 导致 美国 每 年 减少 91.4万 个 就业 岗位 , 给 四 口 之 家 增加 767 美元 的 生活 成本 。</w:t>
      </w:r>
    </w:p>
    <w:p w14:paraId="3F25F0F4">
      <w:pPr>
        <w:rPr>
          <w:lang w:eastAsia="zh-CN"/>
        </w:rPr>
      </w:pPr>
      <w:r>
        <w:rPr>
          <w:lang w:eastAsia="zh-CN"/>
        </w:rPr>
        <w:t>美国 商会 去年 在 其 网站 上 开设 了 名为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管用 , 但 关税 不 管用 " 的 专题 页面 , 认为 美国 企业 和 消费者 正 承受 着 贸易战 的 冲击 , 并用 从 浅 到 深 的 红色 来 标注 正在 进行 的 贸易战 对 美国 各 州 和 企业 造成 的 伤害 。</w:t>
      </w:r>
    </w:p>
    <w:p w14:paraId="2D99916A">
      <w:pPr>
        <w:rPr>
          <w:lang w:eastAsia="zh-CN"/>
        </w:rPr>
      </w:pPr>
      <w:r>
        <w:rPr>
          <w:lang w:eastAsia="zh-CN"/>
        </w:rPr>
        <w:t>点开 任意 一 个 州 , 都 可以 查到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对 该 州 主要 行业 的 影响 。</w:t>
      </w:r>
    </w:p>
    <w:p w14:paraId="776C6200">
      <w:pPr>
        <w:rPr>
          <w:lang w:eastAsia="zh-CN"/>
        </w:rPr>
      </w:pPr>
      <w:r>
        <w:rPr>
          <w:lang w:eastAsia="zh-CN"/>
        </w:rPr>
        <w:t>去年 美国 政府 宣布 发放 120亿 美元 农业 补贴 , 以 援助 在 美国 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中 受损 的 美国 农场主 。</w:t>
      </w:r>
    </w:p>
    <w:p w14:paraId="13F899AE">
      <w:pPr>
        <w:rPr>
          <w:lang w:eastAsia="zh-CN"/>
        </w:rPr>
      </w:pPr>
      <w:r>
        <w:rPr>
          <w:lang w:eastAsia="zh-CN"/>
        </w:rPr>
        <w:t>修建 放置 农机 设备 的 库房 需要 使用 铁 、 铝 等 原料 , 这些 原料 因为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都 被 征收 重税 , 导致 这 方面 的 成本 上涨 。</w:t>
      </w:r>
    </w:p>
    <w:p w14:paraId="432C6F78">
      <w:pPr>
        <w:rPr>
          <w:lang w:eastAsia="zh-CN"/>
        </w:rPr>
      </w:pPr>
      <w:r>
        <w:rPr>
          <w:lang w:eastAsia="zh-CN"/>
        </w:rPr>
        <w:t>弗吉尼亚州 种植 大豆 、 玉米 和 小麦 的 农场主 约翰</w:t>
      </w:r>
      <w:r>
        <w:t>・</w:t>
      </w:r>
      <w:r>
        <w:rPr>
          <w:lang w:eastAsia="zh-CN"/>
        </w:rPr>
        <w:t xml:space="preserve">博伊德 再 也 买 不 起 他 需要 的 设备 了 , " 我 什么 都 没 买到 " ...... 美国 农业部 经济 研究局 表示 ,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可能 使 美国 2019财年 的 农业 贸易 顺差 降至 2007年 以来 的 最 低 水平 , 部分 原因 是 " 预计 对 华 出口 大幅 下降 " 。</w:t>
      </w:r>
    </w:p>
    <w:p w14:paraId="1ABD1E78">
      <w:pPr>
        <w:rPr>
          <w:lang w:eastAsia="zh-CN"/>
        </w:rPr>
      </w:pPr>
      <w:r>
        <w:rPr>
          <w:lang w:eastAsia="zh-CN"/>
        </w:rPr>
        <w:t>国际 货币 基金 组织 、 世界 银行 等 机构 不久 前 下调 了 对 世界 经济 增长 的 预期 ,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将 2019年 全球 贸易 增长 预期 从 1.7% 下调 至 2.6% , 为 1 年 来 最 低 水平 。</w:t>
      </w:r>
    </w:p>
    <w:p w14:paraId="066F3B92">
      <w:pPr>
        <w:rPr>
          <w:lang w:eastAsia="zh-CN"/>
        </w:rPr>
      </w:pPr>
      <w:r>
        <w:rPr>
          <w:lang w:eastAsia="zh-CN"/>
        </w:rPr>
        <w:t>国际 货币 基金 组织 研究部 副主任 吉安</w:t>
      </w:r>
      <w:r>
        <w:t>・</w:t>
      </w:r>
      <w:r>
        <w:rPr>
          <w:lang w:eastAsia="zh-CN"/>
        </w:rPr>
        <w:t>马里亚</w:t>
      </w:r>
      <w:r>
        <w:t>・</w:t>
      </w:r>
      <w:r>
        <w:rPr>
          <w:lang w:eastAsia="zh-CN"/>
        </w:rPr>
        <w:t>米莱西 – 费 雷蒂 在 接受 本 报 记者 采访 时 表示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的 增加 会 破坏 全球 供给链 , 美国 的 贸易 政策 及 其 造成 的 贸易 紧张 局势 加剧 , 是 当前 世界 经济 前景 面临 的 主要 威胁 之一 。</w:t>
      </w:r>
    </w:p>
    <w:p w14:paraId="744D12CC">
      <w:pPr>
        <w:rPr>
          <w:lang w:eastAsia="zh-CN"/>
        </w:rPr>
      </w:pPr>
      <w:r>
        <w:rPr>
          <w:lang w:eastAsia="zh-CN"/>
        </w:rPr>
        <w:t>" 面对 经贸 摩擦 , 中方 的 立场 始终 明确 :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, 中国 不 想 打 , 但 也 不 怕 打 。</w:t>
      </w:r>
    </w:p>
    <w:p w14:paraId="157D255D">
      <w:pPr>
        <w:rPr>
          <w:lang w:eastAsia="zh-CN"/>
        </w:rPr>
      </w:pPr>
      <w:r>
        <w:rPr>
          <w:lang w:eastAsia="zh-CN"/>
        </w:rPr>
        <w:t>5月 12日 , 中国 人民 大学 举办 "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专题 研讨会 " , 与会 专家 纷纷 表示 : 合作 是 中 美 双方 唯一 正确 的 选择 , 双方 的 协议 必须 是 平等 、 互利 的 , 在 重大 原则 问题 上 中方 决 不 让步 。</w:t>
      </w:r>
    </w:p>
    <w:p w14:paraId="7D0F1648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被 高估 , 美国 从 中 美 贸易 中 获益 颇 丰 " 美国 从 中 美 贸易 中 获益 颇 丰 。</w:t>
      </w:r>
    </w:p>
    <w:p w14:paraId="46D6BC85">
      <w:pPr>
        <w:rPr>
          <w:lang w:eastAsia="zh-CN"/>
        </w:rPr>
      </w:pPr>
      <w:r>
        <w:rPr>
          <w:lang w:eastAsia="zh-CN"/>
        </w:rPr>
        <w:t>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研究 显示 , 中 美 贸易 平均 每 年 为 每个 美国 家庭 节省 约 850 美元 , 相当于 美国 家庭 收入 的 1.5% 。</w:t>
      </w:r>
    </w:p>
    <w:p w14:paraId="370B179A">
      <w:pPr>
        <w:rPr>
          <w:lang w:eastAsia="zh-CN"/>
        </w:rPr>
      </w:pPr>
      <w:r>
        <w:rPr>
          <w:lang w:eastAsia="zh-CN"/>
        </w:rPr>
        <w:t>" 中国 人民 大学 重阳 金融 研究院 执行 院长 王文 说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提高 了 美国 民众 特别是 中低 收入 群体 的 实际 购买力 , 同时 也 为 美国 企业 带来 了 商机 和 利润 , 创造 了 大量 就业 机会 。</w:t>
      </w:r>
    </w:p>
    <w:p w14:paraId="3F954E41">
      <w:pPr>
        <w:rPr>
          <w:lang w:eastAsia="zh-CN"/>
        </w:rPr>
      </w:pPr>
      <w:r>
        <w:rPr>
          <w:lang w:eastAsia="zh-CN"/>
        </w:rPr>
        <w:t>王文 分析 , 一 方面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被 高估 。</w:t>
      </w:r>
    </w:p>
    <w:p w14:paraId="5DE7EF40">
      <w:pPr>
        <w:rPr>
          <w:lang w:eastAsia="zh-CN"/>
        </w:rPr>
      </w:pPr>
      <w:r>
        <w:rPr>
          <w:lang w:eastAsia="zh-CN"/>
        </w:rPr>
        <w:t>根据 中 美 两 国 商务部 相关 专家 组成 的 统计 工作组 测算 , 美国 官方 统计 的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每 年 都 被 高估 20% 左右 , " 更 重要 的 是 , 美国 限制 高 科技 产品 对 华 出口 , 人 为 扩大 逆差 , 严重 抑制 了 贸易 平衡化 。</w:t>
      </w:r>
    </w:p>
    <w:p w14:paraId="0F628E55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另 一 方面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并 非 只有 中方 受益 、 美方 受损 。</w:t>
      </w:r>
    </w:p>
    <w:p w14:paraId="52FB03BB">
      <w:pPr>
        <w:rPr>
          <w:lang w:eastAsia="zh-CN"/>
        </w:rPr>
      </w:pPr>
      <w:r>
        <w:rPr>
          <w:lang w:eastAsia="zh-CN"/>
        </w:rPr>
        <w:t>她 认为 ,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实质 , 是 市场 需求 与 市场 供给 之间 通过 市场 寻求 匹配 的 过程 , " 扩大 进口 要 符合 实际 , 我们 需要 的 东西 比如 高 科技 产品 , 美方 又 不 卖 。</w:t>
      </w:r>
    </w:p>
    <w:p w14:paraId="02CB0743">
      <w:pPr>
        <w:rPr>
          <w:lang w:eastAsia="zh-CN"/>
        </w:rPr>
      </w:pPr>
      <w:r>
        <w:rPr>
          <w:lang w:eastAsia="zh-CN"/>
        </w:rPr>
        <w:t>针对 美方 对 " 中国 不 守 信用 、 未 履行 入世 时 做出 的 一 系列 承诺 " 的 指责 , 专家 认为 , 事实 上 , 中国 不仅 切实 履行 加入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承诺 , 还 主动 通过 单边 降税 扩大 市场 开放 。</w:t>
      </w:r>
    </w:p>
    <w:p w14:paraId="41E23F26">
      <w:pPr>
        <w:rPr>
          <w:lang w:eastAsia="zh-CN"/>
        </w:rPr>
      </w:pPr>
      <w:r>
        <w:rPr>
          <w:lang w:eastAsia="zh-CN"/>
        </w:rPr>
        <w:t>经贸 关系 是 中 美 关系 的 " 压舱石 " 和 " 推进器 " , 2018年 , 即便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升级 、 保护 主义 抬头 的 情况 下 , 中 美 经贸 关系 依然 紧密 , 双边 贸易额 超过 6100亿 美元 , 双向 投资 存量 超过 2400亿 美元 。</w:t>
      </w:r>
    </w:p>
    <w:p w14:paraId="12BCFDD3">
      <w:pPr>
        <w:rPr>
          <w:lang w:eastAsia="zh-CN"/>
        </w:rPr>
      </w:pPr>
      <w:r>
        <w:rPr>
          <w:lang w:eastAsia="zh-CN"/>
        </w:rPr>
        <w:t>商务部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经济 合作 研究院 对外 贸易 研究所 所长 梁明 说 。</w:t>
      </w:r>
    </w:p>
    <w:p w14:paraId="77624E4F">
      <w:pPr>
        <w:rPr>
          <w:lang w:eastAsia="zh-CN"/>
        </w:rPr>
      </w:pPr>
      <w:r>
        <w:rPr>
          <w:lang w:eastAsia="zh-CN"/>
        </w:rPr>
        <w:t>陈文玲 认为 , 现在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溢出 效应 已经 蔓延 全球 , 对 全球 秩序 、 全球 规则 、 全球 贸易 体系 都 带来 严峻 挑战 , 贸易 摩擦 给 全球 经济 复苏 增加 了 更 多 不确定性 和 风险 。</w:t>
      </w:r>
    </w:p>
    <w:p w14:paraId="1163118E">
      <w:pPr>
        <w:rPr>
          <w:lang w:eastAsia="zh-CN"/>
        </w:rPr>
      </w:pPr>
      <w:r>
        <w:rPr>
          <w:lang w:eastAsia="zh-CN"/>
        </w:rPr>
        <w:t>二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采购 数字 要 符合 实际 。</w:t>
      </w:r>
    </w:p>
    <w:p w14:paraId="20A53AF2">
      <w:pPr>
        <w:rPr>
          <w:lang w:eastAsia="zh-CN"/>
        </w:rPr>
      </w:pPr>
      <w:r>
        <w:rPr>
          <w:lang w:eastAsia="zh-CN"/>
        </w:rPr>
        <w:t>" 对于 中 美 经贸 的 未来 , 中国 社科院 世界 经济 与 政治 研究所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研究室 主任 东艳 说 : " 我 认为 中 美 有 非常 大 的 合作 空间 , 最 重要 的 是 在 继续 增进 互信 的 基础 上 , 在 双边 、 多边 领域 加强 协调 。</w:t>
      </w:r>
    </w:p>
    <w:p w14:paraId="7DD31EE4">
      <w:pPr>
        <w:rPr>
          <w:lang w:eastAsia="zh-CN"/>
        </w:rPr>
      </w:pPr>
      <w:r>
        <w:rPr>
          <w:lang w:eastAsia="zh-CN"/>
        </w:rPr>
        <w:t>美方 上述 措施 导致 中 美 经贸 摩擦 升级 , 违背 中 美 双方 通过 磋商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分歧 的 共识 , 损害 双方 利益 , 不 符合 国际 社会 的 普遍 期待 。</w:t>
      </w:r>
    </w:p>
    <w:p w14:paraId="27550DE3">
      <w:pPr>
        <w:rPr>
          <w:lang w:eastAsia="zh-CN"/>
        </w:rPr>
      </w:pPr>
      <w:r>
        <w:rPr>
          <w:lang w:eastAsia="zh-CN"/>
        </w:rPr>
        <w:t>为 捍卫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捍卫 自身 合法 权益 , 中方 不得不 对 原产于 美国 的 部分 进口 商品 调整 加征 关税 措施 。</w:t>
      </w:r>
    </w:p>
    <w:p w14:paraId="05027717">
      <w:pPr>
        <w:rPr>
          <w:lang w:eastAsia="zh-CN"/>
        </w:rPr>
      </w:pPr>
      <w:r>
        <w:rPr>
          <w:lang w:eastAsia="zh-CN"/>
        </w:rPr>
        <w:t>中方 调整 加征 关税 措施 , 是 对 美方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的 回应 。</w:t>
      </w:r>
    </w:p>
    <w:p w14:paraId="4A9F549E">
      <w:pPr>
        <w:rPr>
          <w:lang w:eastAsia="zh-CN"/>
        </w:rPr>
      </w:pPr>
      <w:r>
        <w:rPr>
          <w:lang w:eastAsia="zh-CN"/>
        </w:rPr>
        <w:t>【 篇名 】 谁 在 " 为 赋 新 词 强 说 愁 " ( 钟声 ) 【 日期 】 2019.05.14 【 来源 】 人民 日报 【 版次 】 第01 版 : 要 闻 美国 总 有 一些 人 对 中 美 之间 所谓 "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" 耿耿于怀 , 动辄 将 " 美国 每 年 都 要 输给 中国 5000亿 美元 " " 美国 损失 了 数百万 制造业 岗位 " 等 说辞 挂 在 嘴边 , 并 因此 声称 美国 是 中 美 贸易 的 受害者 。</w:t>
      </w:r>
    </w:p>
    <w:p w14:paraId="00E876B7">
      <w:pPr>
        <w:rPr>
          <w:lang w:eastAsia="zh-CN"/>
        </w:rPr>
      </w:pPr>
      <w:r>
        <w:rPr>
          <w:lang w:eastAsia="zh-CN"/>
        </w:rPr>
        <w:t>美国 是 世界 头 号 经济 强 国 ,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的 制定者 。</w:t>
      </w:r>
    </w:p>
    <w:p w14:paraId="711EEE72">
      <w:pPr>
        <w:rPr>
          <w:lang w:eastAsia="zh-CN"/>
        </w:rPr>
      </w:pPr>
      <w:r>
        <w:rPr>
          <w:lang w:eastAsia="zh-CN"/>
        </w:rPr>
        <w:t>无论是 在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还是 在 中 美 双边 贸易 中 , 美国 不仅 不 是 受害者 , 反而 占 了 很 大 便宜 。</w:t>
      </w:r>
    </w:p>
    <w:p w14:paraId="4AAE6C72">
      <w:pPr>
        <w:rPr>
          <w:lang w:eastAsia="zh-CN"/>
        </w:rPr>
      </w:pPr>
      <w:r>
        <w:rPr>
          <w:lang w:eastAsia="zh-CN"/>
        </w:rPr>
        <w:t>美国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并 非 因 中国 而 生 , 也 不 会 因 中国 而 终 。</w:t>
      </w:r>
    </w:p>
    <w:p w14:paraId="20833F7C">
      <w:pPr>
        <w:rPr>
          <w:lang w:eastAsia="zh-CN"/>
        </w:rPr>
      </w:pPr>
      <w:r>
        <w:rPr>
          <w:lang w:eastAsia="zh-CN"/>
        </w:rPr>
        <w:t>一方面 , 过度 消费 、 储蓄 不足 、 巨额 财政 赤字 是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形成 的 根本 原因 ; 另 一 方面 , 美国 也 利用 美元 作为 国际 贸易 主要 支付 手段 和 储备 货币 的 地位 , 借助 不断 扩大 的 贸易 逆差 , 通过 美元 回流 购买 美国 国债 获得 大量 廉价 资本 , 用于 高 科技 等 领域 投资 , 成为 经济 全球化 的 最 大 受益者 。</w:t>
      </w:r>
    </w:p>
    <w:p w14:paraId="66274B5D">
      <w:pPr>
        <w:rPr>
          <w:lang w:eastAsia="zh-CN"/>
        </w:rPr>
      </w:pPr>
      <w:r>
        <w:rPr>
          <w:lang w:eastAsia="zh-CN"/>
        </w:rPr>
        <w:t>美国 哈佛 大学 肯尼迪 政府 学院 国际 金融 教授 卡门</w:t>
      </w:r>
      <w:r>
        <w:t>・</w:t>
      </w:r>
      <w:r>
        <w:rPr>
          <w:lang w:eastAsia="zh-CN"/>
        </w:rPr>
        <w:t>莱因哈特 认为 , 美国 指责 那些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盈余 的 国家 没有 任何 意义 。</w:t>
      </w:r>
    </w:p>
    <w:p w14:paraId="0C832E64">
      <w:pPr>
        <w:rPr>
          <w:lang w:eastAsia="zh-CN"/>
        </w:rPr>
      </w:pPr>
      <w:r>
        <w:rPr>
          <w:lang w:eastAsia="zh-CN"/>
        </w:rPr>
        <w:t>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只 是 表象 , 并 不 能 反映 美国 在 华商业 利益 的 真相 。</w:t>
      </w:r>
    </w:p>
    <w:p w14:paraId="1F97729E">
      <w:pPr>
        <w:rPr>
          <w:lang w:eastAsia="zh-CN"/>
        </w:rPr>
      </w:pPr>
      <w:r>
        <w:rPr>
          <w:lang w:eastAsia="zh-CN"/>
        </w:rPr>
        <w:t>如果 将 全部 顺差 都 统计 在 终端 产品 出口国 上 , 显然 无法 客观 反映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的 价值 分配 。</w:t>
      </w:r>
    </w:p>
    <w:p w14:paraId="1014EB65">
      <w:pPr>
        <w:rPr>
          <w:lang w:eastAsia="zh-CN"/>
        </w:rPr>
      </w:pPr>
      <w:r>
        <w:rPr>
          <w:lang w:eastAsia="zh-CN"/>
        </w:rPr>
        <w:t>事实上 , 自 2011年 起 , 为 显示 一 国 在 价值链 中 的 真实 获利 情况 , wto 和 oecd 就 倡导 从 " 全球 制造 " 视角 看待 国际化 生产 , 推出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增加值 核算 " 的 方法 。</w:t>
      </w:r>
    </w:p>
    <w:p w14:paraId="0D974CEC">
      <w:pPr>
        <w:rPr>
          <w:lang w:eastAsia="zh-CN"/>
        </w:rPr>
      </w:pPr>
      <w:r>
        <w:rPr>
          <w:lang w:eastAsia="zh-CN"/>
        </w:rPr>
        <w:t>正 是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让 质优 价廉 的 中国 商品 走进 美国 千家万户 , 增加 了 消费者 的 福祉 。</w:t>
      </w:r>
    </w:p>
    <w:p w14:paraId="006EBB4D">
      <w:pPr>
        <w:rPr>
          <w:lang w:eastAsia="zh-CN"/>
        </w:rPr>
      </w:pPr>
      <w:r>
        <w:rPr>
          <w:lang w:eastAsia="zh-CN"/>
        </w:rPr>
        <w:t>过去 40 年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规模 增长 210多 倍 , 如果 不 是 共赢 , 而 是 一 方 受害 的 " 零和 " , 怎么 可能 实现 如此 天翻地覆 的 变化 中国 从来 都 是 进口 大 国 , 发展 起来 的 中国 更 是 向 世界 敞开 大门 , 今天 的 中国 已 成为 120多 个 国家 和 地区 的 最大 贸易 伙伴 。</w:t>
      </w:r>
    </w:p>
    <w:p w14:paraId="0735BF48">
      <w:pPr>
        <w:rPr>
          <w:lang w:eastAsia="zh-CN"/>
        </w:rPr>
      </w:pPr>
      <w:r>
        <w:rPr>
          <w:lang w:eastAsia="zh-CN"/>
        </w:rPr>
        <w:t>中国 从 不 追求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, 真诚 希望 扩大 美国 有 竞争力 产品 的 进口 。</w:t>
      </w:r>
    </w:p>
    <w:p w14:paraId="33F7D74E">
      <w:pPr>
        <w:rPr>
          <w:lang w:eastAsia="zh-CN"/>
        </w:rPr>
      </w:pPr>
      <w:r>
        <w:rPr>
          <w:lang w:eastAsia="zh-CN"/>
        </w:rPr>
        <w:t>美 有关 机构 分析 , 如果 放宽 民用 高 技术 产品 对 华 出口 限制 , 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可 减少 15% 左右 。</w:t>
      </w:r>
    </w:p>
    <w:p w14:paraId="460B98A0">
      <w:pPr>
        <w:rPr>
          <w:lang w:eastAsia="zh-CN"/>
        </w:rPr>
      </w:pPr>
      <w:r>
        <w:rPr>
          <w:lang w:eastAsia="zh-CN"/>
        </w:rPr>
        <w:t>拒绝 出口 自己 有 优势 的 产品 , 岂 能 怪罪于 人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造成 美国 制造业 岗位 流失 , 也 是 无知 之 谈 。</w:t>
      </w:r>
    </w:p>
    <w:p w14:paraId="45EB06AE">
      <w:pPr>
        <w:rPr>
          <w:lang w:eastAsia="zh-CN"/>
        </w:rPr>
      </w:pPr>
      <w:r>
        <w:rPr>
          <w:lang w:eastAsia="zh-CN"/>
        </w:rPr>
        <w:t>对 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会 造成 劣势 产业 淘汰 和 转移 , 但 更 会 带来 优势 产业 扩张 , 从而 实现 产业 结构 升级 调整 。</w:t>
      </w:r>
    </w:p>
    <w:p w14:paraId="646C2D8E">
      <w:pPr>
        <w:rPr>
          <w:lang w:eastAsia="zh-CN"/>
        </w:rPr>
      </w:pPr>
      <w:r>
        <w:rPr>
          <w:lang w:eastAsia="zh-CN"/>
        </w:rPr>
        <w:t xml:space="preserve">美国 加州 大学 等 学者 的 研究 发现 , 与其说 美国 在 对 外 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损失 了 就业 , 不如 说 收获 了 更 多 高 薪酬 的 就业 。</w:t>
      </w:r>
    </w:p>
    <w:p w14:paraId="251C9374">
      <w:pPr>
        <w:rPr>
          <w:lang w:eastAsia="zh-CN"/>
        </w:rPr>
      </w:pPr>
      <w:r>
        <w:rPr>
          <w:lang w:eastAsia="zh-CN"/>
        </w:rPr>
        <w:t>这些 简单 的 事实 和 逻辑 早 已 证明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、 制造业 岗位 流失 根本 支撑 不 起 " 吃亏论 " 论调 。</w:t>
      </w:r>
    </w:p>
    <w:p w14:paraId="54518E13">
      <w:pPr>
        <w:rPr>
          <w:lang w:eastAsia="zh-CN"/>
        </w:rPr>
      </w:pPr>
      <w:r>
        <w:rPr>
          <w:lang w:eastAsia="zh-CN"/>
        </w:rPr>
        <w:t>美国 消费者 、 农场主 、 企业 等 , 成 了 美国 挑起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受害者 , 而 不 是 中国 " 不 公平 竞争 行为 " 的 受害者 。</w:t>
      </w:r>
    </w:p>
    <w:p w14:paraId="57C44CF0">
      <w:pPr>
        <w:rPr>
          <w:lang w:eastAsia="zh-CN"/>
        </w:rPr>
      </w:pPr>
      <w:r>
        <w:rPr>
          <w:lang w:eastAsia="zh-CN"/>
        </w:rPr>
        <w:t>实际上 , 美国 早 已 意识 到 现有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体系 存在 的 缺陷 , 并 从 上 世纪 90年代 早期 开始 启用 以 所有权 为 基础 的 贸易 统计 框架 。</w:t>
      </w:r>
    </w:p>
    <w:p w14:paraId="20C86B75">
      <w:pPr>
        <w:rPr>
          <w:lang w:eastAsia="zh-CN"/>
        </w:rPr>
      </w:pPr>
      <w:r>
        <w:rPr>
          <w:lang w:eastAsia="zh-CN"/>
        </w:rPr>
        <w:t>高燕 介绍 , 根据 美国 经济 分析局 ( bea ) 提供 的 数据 , 采用 " 基于 所有权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" 计算 方法 , 按 子公司 统计 口径 , 2009年 至 2017年 中 美 之间 " 基于 所有权 的 贸易 顺差 " 在 逐年 缩小 。</w:t>
      </w:r>
    </w:p>
    <w:p w14:paraId="43CF19EE">
      <w:pPr>
        <w:rPr>
          <w:lang w:eastAsia="zh-CN"/>
        </w:rPr>
      </w:pPr>
      <w:r>
        <w:rPr>
          <w:lang w:eastAsia="zh-CN"/>
        </w:rPr>
        <w:t>以 2017年 为 例 , 中国 对 美国 的 " 基于 所有权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" 仅 为 451亿 美元 。</w:t>
      </w:r>
    </w:p>
    <w:p w14:paraId="7B22A2AA">
      <w:pPr>
        <w:rPr>
          <w:lang w:eastAsia="zh-CN"/>
        </w:rPr>
      </w:pPr>
      <w:r>
        <w:rPr>
          <w:lang w:eastAsia="zh-CN"/>
        </w:rPr>
        <w:t>如果 把 统计 口径 放宽 , 将 所有 在 华美资 企业 考虑 进去 , 2009年 至 2017年 美 对 华 一直 享有 " 基于 所有权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" , 且 规模 不断 扩大 , 从 145亿 美元 上升 到 1604亿 美元 。</w:t>
      </w:r>
    </w:p>
    <w:p w14:paraId="7AC7407A">
      <w:pPr>
        <w:rPr>
          <w:lang w:eastAsia="zh-CN"/>
        </w:rPr>
      </w:pPr>
      <w:r>
        <w:rPr>
          <w:lang w:eastAsia="zh-CN"/>
        </w:rPr>
        <w:t>高燕 认为 , 从 以上 数据 可以 看出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实际上 是 互利 共赢 。</w:t>
      </w:r>
    </w:p>
    <w:p w14:paraId="490177BD">
      <w:pPr>
        <w:rPr>
          <w:lang w:eastAsia="zh-CN"/>
        </w:rPr>
      </w:pPr>
      <w:r>
        <w:rPr>
          <w:lang w:eastAsia="zh-CN"/>
        </w:rPr>
        <w:t>失之毫厘 谬以千里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涉及 两 国 民众 的 根本 福祉 。</w:t>
      </w:r>
    </w:p>
    <w:p w14:paraId="585B6B65">
      <w:pPr>
        <w:rPr>
          <w:lang w:eastAsia="zh-CN"/>
        </w:rPr>
      </w:pPr>
      <w:r>
        <w:rPr>
          <w:lang w:eastAsia="zh-CN"/>
        </w:rPr>
        <w:t>据 代表 美国 150多 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协会 的 " 关税 伤害 美国 腹地 " 组织 估算 , 将 关税 上调 至 25% 会 损害 近 100万 个 美国 就业 岗位 , 并 加大 金融 市场 动荡 。</w:t>
      </w:r>
    </w:p>
    <w:p w14:paraId="4633E472">
      <w:pPr>
        <w:rPr>
          <w:lang w:eastAsia="zh-CN"/>
        </w:rPr>
      </w:pPr>
      <w:r>
        <w:rPr>
          <w:lang w:eastAsia="zh-CN"/>
        </w:rPr>
        <w:t>美方 霸凌主义  、 极限 施压 的 做法 违背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不断 加征 关税 的 做法 无益于 经贸 问题 的 解决 。</w:t>
      </w:r>
    </w:p>
    <w:p w14:paraId="4FCFD2B0">
      <w:pPr>
        <w:rPr>
          <w:lang w:eastAsia="zh-CN"/>
        </w:rPr>
      </w:pPr>
      <w:r>
        <w:rPr>
          <w:lang w:eastAsia="zh-CN"/>
        </w:rPr>
        <w:t>" 高燕 表示 , 中国 将 按照 既 定 部署 和 节奏 , 坚定不移 推进 改革 开放 , 并 与 世界 各 国 一 道 , 坚定不移 维护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和 多边 贸易 体制 , 与 世界 各 国 共同 发展 、 共享 繁荣 。</w:t>
      </w:r>
    </w:p>
    <w:p w14:paraId="12440D64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>【 篇名 】 美国 骄纵 霸凌 难 挡 开放 合作 大势 【 日期 】 2019.05.22 【 来源 】 人民 日报 【 版次 】 第03 版 : 要闻 " 美国 发动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真实 企图 是 构筑 ' 美国 优先 ' 的 全球 利益 格局 , 遏制 其他 国家 的 发展 , 尤其是 中国 的 发展 强大 。</w:t>
      </w:r>
    </w:p>
    <w:p w14:paraId="57C25DB7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5月 20日 , 全国 政协 外事 委员会 委员 、 中国 前 驻 欧盟 使团 团长 杨燕怡 在 接受 本 报 记者 专访 时 指出 , 美国 不断 加剧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违背 了 中 美 两 国 在 比较 优势 基础 上 进行 自由 贸易 的 规律 , 最终 必然 是 损人 不 利己 , 对 全球 经济 复苏 、 全球 产业链 与 价值链 安全 、 多边 贸易 体系 等 造成 不利 影响 和 冲击 。</w:t>
      </w:r>
    </w:p>
    <w:p w14:paraId="3BD5B4CC">
      <w:pPr>
        <w:rPr>
          <w:lang w:eastAsia="zh-CN"/>
        </w:rPr>
      </w:pPr>
      <w:r>
        <w:rPr>
          <w:lang w:eastAsia="zh-CN"/>
        </w:rPr>
        <w:t>从 " 美国 优先 " 到 " 让 美国 再次 伟大 " , 本 届 美国 政府 不断 喊出 新 口号 , 奉 单边主义 为 圭臬 , 利用 其 超级 大 国 的 优势 地位 , 在 全球 施行 霸凌主义  , 不仅 频频 " 退群 " , 还 挥舞 关税 大棒 、 敲诈勒索 、 出尔反尔 , 将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变成 了 一 场 " 零和 游戏 " 。</w:t>
      </w:r>
    </w:p>
    <w:p w14:paraId="79FA3E43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" 美国 单方面 不断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使 中 美 经贸 磋商 进程 严重 受挫 。</w:t>
      </w:r>
    </w:p>
    <w:p w14:paraId="10339591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杨燕怡 表示 , " 这 是 美方 霸凌主义  、 极限 施压 的 集中 体现 , 这 种 做法 违背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势必 遭到 中国 和 国际 社会 的 坚决 反对 " 。</w:t>
      </w:r>
    </w:p>
    <w:p w14:paraId="25FD8DA8">
      <w:pPr>
        <w:rPr>
          <w:lang w:eastAsia="zh-CN"/>
        </w:rPr>
      </w:pPr>
      <w:r>
        <w:rPr>
          <w:lang w:eastAsia="zh-CN"/>
        </w:rPr>
        <w:t xml:space="preserve">杨燕怡 指出 , 美国 单方面 挑起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, 毫 无 信用 可 言 。</w:t>
      </w:r>
    </w:p>
    <w:p w14:paraId="0B301F6E">
      <w:pPr>
        <w:rPr>
          <w:lang w:eastAsia="zh-CN"/>
        </w:rPr>
      </w:pPr>
      <w:r>
        <w:rPr>
          <w:lang w:eastAsia="zh-CN"/>
        </w:rPr>
        <w:t>同时 , 美方 还 在 全球 多国 制造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并 在 多边 领域 挥舞 单边主义 、 保护主义 大棒 , 挑战 多边 贸易 体制 , 国际 社会 反应 强烈 。</w:t>
      </w:r>
    </w:p>
    <w:p w14:paraId="503277AE">
      <w:pPr>
        <w:rPr>
          <w:lang w:eastAsia="zh-CN"/>
        </w:rPr>
      </w:pPr>
      <w:r>
        <w:rPr>
          <w:lang w:eastAsia="zh-CN"/>
        </w:rPr>
        <w:t>欧盟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委员 塞西莉亚</w:t>
      </w:r>
      <w:r>
        <w:t>・</w:t>
      </w:r>
      <w:r>
        <w:rPr>
          <w:lang w:eastAsia="zh-CN"/>
        </w:rPr>
        <w:t>马尔姆斯特伦 不久前 就 表示 , 美国 加征 钢 铝 关税 举措 正在 扭曲 全球 贸易 并 可能 破坏 世界 经济 增长 前景 , 是 " 纯粹 的 保护主义 行为 " 。</w:t>
      </w:r>
    </w:p>
    <w:p w14:paraId="3B263B4F">
      <w:pPr>
        <w:rPr>
          <w:lang w:eastAsia="zh-CN"/>
        </w:rPr>
      </w:pPr>
      <w:r>
        <w:rPr>
          <w:lang w:eastAsia="zh-CN"/>
        </w:rPr>
        <w:t>" 在 去年 的 第七十三 届 联合国 大会 一般性 辩论 上 , 绝大多数 联合国 会员国 批评 美国 大 搞 保护主义 , 加剧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认为 单边主义 和 贸易 保护 主义 是 当前 世界 经济 面临 的 最 主要 风险 , 其 负面 效应 波及 世界 供应链 , 将 威胁 所有 国家 的 经济 增长 和 繁荣 。</w:t>
      </w:r>
    </w:p>
    <w:p w14:paraId="44BE0B28">
      <w:pPr>
        <w:rPr>
          <w:lang w:eastAsia="zh-CN"/>
        </w:rPr>
      </w:pPr>
      <w:r>
        <w:rPr>
          <w:lang w:eastAsia="zh-CN"/>
        </w:rPr>
        <w:t>各 国 明确 主张 切实 采取 集体 行动 , 维护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体系 , 坚持 通过 世界 贸易 组织 、 联合国 等 多边 平台 加强 沟通 与 协调 , 呼吁 美国 政府 顺应 潮流 , 回归 正轨 。</w:t>
      </w:r>
    </w:p>
    <w:p w14:paraId="49BEE5FB">
      <w:pPr>
        <w:rPr>
          <w:lang w:eastAsia="zh-CN"/>
        </w:rPr>
      </w:pPr>
      <w:r>
        <w:rPr>
          <w:lang w:eastAsia="zh-CN"/>
        </w:rPr>
        <w:t>" 杨燕怡 指出 , 国际 货币 基金 组织 、 世界 银行 、 二十 国 集团 、 金砖 国家 等 也 大声 疾呼 加强 共同 合作 , 减少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壁垒 , 防止 贸易 保护 主义 升级 , 维护 世界 经济 复苏 势头 。</w:t>
      </w:r>
    </w:p>
    <w:p w14:paraId="3B89AFF7">
      <w:pPr>
        <w:rPr>
          <w:lang w:eastAsia="zh-CN"/>
        </w:rPr>
      </w:pPr>
      <w:r>
        <w:rPr>
          <w:lang w:eastAsia="zh-CN"/>
        </w:rPr>
        <w:t>头 。</w:t>
      </w:r>
    </w:p>
    <w:p w14:paraId="2C307225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【 篇名 】 加征 关税 是 把 " 双刃剑 " " 美国 吃亏论 " 站 不 住 脚 【 日期 】 2019.05.21 【 来源 】 人民 日报 【 版次 】 第04 版 : 要闻 5月 22日 , 北京 大学 国家 发展 研究院 举办 "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及 中 美 关系 : 挑战 与 前景 " 论坛 , 与会 嘉宾 一致 认为 , 合作 是 中 美 双方 唯一 正确 的 选择 , 美方 肆意 挥舞 关税 大棒 的 错误 做法 , 无益于 经贸 问题 的 解决 。</w:t>
      </w:r>
    </w:p>
    <w:p w14:paraId="2DAD6936">
      <w:pPr>
        <w:rPr>
          <w:lang w:eastAsia="zh-CN"/>
        </w:rPr>
      </w:pPr>
      <w:r>
        <w:rPr>
          <w:lang w:eastAsia="zh-CN"/>
        </w:rPr>
        <w:t>美国 所 征 关税 通过 其 国内 进口商 、 批发商 、 零售商 , 最终 会 转嫁 到 美国 消费者 身上 中国 国际 经济 交流 中心 总经济师 陈文玲 认为 , 美国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是 美国 经济 民粹 主义 的 产物 , 是 把 美国 利益 至上 推广 到 全 世界 的 表现 。</w:t>
      </w:r>
    </w:p>
    <w:p w14:paraId="70AA12B5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清华 大学 中 美 关系 研究 中心 高级 研究员 周世俭 说 , 加 关税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最 简单 的 做法 。</w:t>
      </w:r>
    </w:p>
    <w:p w14:paraId="479C9EA4">
      <w:pPr>
        <w:rPr>
          <w:lang w:eastAsia="zh-CN"/>
        </w:rPr>
      </w:pPr>
      <w:r>
        <w:rPr>
          <w:lang w:eastAsia="zh-CN"/>
        </w:rPr>
        <w:t>"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吃亏论 是 站不住脚 的 。</w:t>
      </w:r>
    </w:p>
    <w:p w14:paraId="449269BF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北大 国发院 党委 书记 、 副院长 余淼杰 说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对 美国 来说 并 不 吃亏 , 这 是 由 两 国 经济 结构 决定 的 。</w:t>
      </w:r>
    </w:p>
    <w:p w14:paraId="3FEFA6C5">
      <w:pPr>
        <w:rPr>
          <w:lang w:eastAsia="zh-CN"/>
        </w:rPr>
      </w:pPr>
      <w:r>
        <w:rPr>
          <w:lang w:eastAsia="zh-CN"/>
        </w:rPr>
        <w:t>北大 国发院 名誉 院长 林毅夫 认为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双赢 的 , 这 是 经济学 的 基本 常识 。</w:t>
      </w:r>
    </w:p>
    <w:p w14:paraId="67DD99FF">
      <w:pPr>
        <w:rPr>
          <w:lang w:eastAsia="zh-CN"/>
        </w:rPr>
      </w:pPr>
      <w:r>
        <w:rPr>
          <w:lang w:eastAsia="zh-CN"/>
        </w:rPr>
        <w:t>之所以 会 产生 美国 对 中国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一 大 原因 在于 美国 储蓄 不足 。</w:t>
      </w:r>
    </w:p>
    <w:p w14:paraId="3B69C1F3">
      <w:pPr>
        <w:rPr>
          <w:lang w:eastAsia="zh-CN"/>
        </w:rPr>
      </w:pPr>
      <w:r>
        <w:rPr>
          <w:lang w:eastAsia="zh-CN"/>
        </w:rPr>
        <w:t>"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必须 从 国内 出发 , 增加 储蓄 , 减少 消费 。</w:t>
      </w:r>
    </w:p>
    <w:p w14:paraId="634259D9">
      <w:pPr>
        <w:rPr>
          <w:lang w:eastAsia="zh-CN"/>
        </w:rPr>
      </w:pPr>
      <w:r>
        <w:rPr>
          <w:lang w:eastAsia="zh-CN"/>
        </w:rPr>
        <w:t>" 美国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打乱 的 是 全 世界 产业 发展 的 步伐 , 违背 了 人类 历史 发展 潮流 中国 现代 国际 关系 研究院 世界 经济 研究所 所长 张运成 认为 , 美国 应该 理性 分析 自身 问题 , 认真 考虑 本国 竞争力 两 极 分化 、 经济 活力 和 传统 劳动力 无法 被 创新 经济 吸收 等 现实 问题 , 不 应 将 矛盾 转移 到 国外 , 更 不 能 " 不 做 蛋糕 而 到 国外 去 抢 蛋糕 、 分 蛋糕 " 。</w:t>
      </w:r>
    </w:p>
    <w:p w14:paraId="037DBA1E">
      <w:pPr>
        <w:rPr>
          <w:lang w:eastAsia="zh-CN"/>
        </w:rPr>
      </w:pPr>
      <w:r>
        <w:rPr>
          <w:lang w:eastAsia="zh-CN"/>
        </w:rPr>
        <w:t>美国 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打乱 的 是 全 世界 产业 发展 的 步伐 , 违背 了 人类 历史 发展 潮流 。</w:t>
      </w:r>
    </w:p>
    <w:p w14:paraId="0959D40A">
      <w:pPr>
        <w:rPr>
          <w:lang w:eastAsia="zh-CN"/>
        </w:rPr>
      </w:pPr>
      <w:r>
        <w:rPr>
          <w:lang w:eastAsia="zh-CN"/>
        </w:rPr>
        <w:t>中国 社会 科学院 世界 经济 与 政治 所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研究室 主任 东艳 认为 , 中国 现在 需要 扩大 进口 , 但是 中国 用 什么 方式 来 进口 、 进口 什么 、 进口 多少 , 这 不 能 由 美国 说 了 算 。</w:t>
      </w:r>
    </w:p>
    <w:p w14:paraId="56282D84">
      <w:pPr>
        <w:rPr>
          <w:lang w:eastAsia="zh-CN"/>
        </w:rPr>
      </w:pPr>
      <w:r>
        <w:rPr>
          <w:lang w:eastAsia="zh-CN"/>
        </w:rPr>
        <w:t>国际 关系 学院 校长 助理 、 国际 政治 系 主任 达巍 认为 , 当前 美国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 领域 的 种种 言行 , 是 贸易 霸凌 主义  的 集中 体现 , 势必 遭到 国际 社会 坚决 反对 。</w:t>
      </w:r>
    </w:p>
    <w:p w14:paraId="5E670F65">
      <w:pPr>
        <w:rPr>
          <w:lang w:eastAsia="zh-CN"/>
        </w:rPr>
      </w:pPr>
      <w:r>
        <w:rPr>
          <w:lang w:eastAsia="zh-CN"/>
        </w:rPr>
        <w:t>同时 , 中国 将 持续 推进 高 水平 对 外  开放 , 不断 深化 与 欧盟 、 东盟 、 金砖 国家 等 伙伴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关系 , 并 通过 世界 贸易 组织 等 多边 机构 坚决 捍卫 自身 权利 。</w:t>
      </w:r>
    </w:p>
    <w:p w14:paraId="32C68BDB">
      <w:pPr>
        <w:rPr>
          <w:lang w:eastAsia="zh-CN"/>
        </w:rPr>
      </w:pPr>
      <w:r>
        <w:rPr>
          <w:lang w:eastAsia="zh-CN"/>
        </w:rPr>
        <w:t>他们 标榜 的 市场 经济 哪里 去 了 他们 标榜 的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又 到 哪里 去 了 他们 又 是 从 哪里 获得 了 随心所欲 决断 的 权力 美国 的 市场 经济 莫 不 会 就 此 被 灭掉 吧 现在 的 美国 市场 究竟 由 谁 说 了 算 人们 不得不 提出 这样 的 疑问 。</w:t>
      </w:r>
    </w:p>
    <w:p w14:paraId="05F01532">
      <w:pPr>
        <w:rPr>
          <w:lang w:eastAsia="zh-CN"/>
        </w:rPr>
      </w:pPr>
      <w:r>
        <w:rPr>
          <w:lang w:eastAsia="zh-CN"/>
        </w:rPr>
        <w:t>人们 可以 看到 这样 一 个 市场 风险 分析 样本 : 当 一 个 国家 的 政策 被 零和 对抗 思维 驱使 , 实践 中 偏执 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行径 , 这个 国家 便 无法 踏踏实实 参与 全球 产业 分工 了 , 因为 它 随时 可以 摇身一变 成为 麻烦 制造者 、 风险 酝酿者 , 它 注定 要 不停 地 在 有 实力 同 其 竞争 的 国家 中间 寻找 新 的 靶子 。</w:t>
      </w:r>
    </w:p>
    <w:p w14:paraId="6669E153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开始 以来 , 美国 农民 到底 遭受 了 怎样 的 损失 美国 农业 受到 怎样 的 影响 本 报 记者 就此 采访 了 受 影响 的 农民 和 相关 专家 学者 , 听 他们 算算 这 本 " 关税 账 " 。</w:t>
      </w:r>
    </w:p>
    <w:p w14:paraId="06F615E8">
      <w:pPr>
        <w:rPr>
          <w:lang w:eastAsia="zh-CN"/>
        </w:rPr>
      </w:pPr>
      <w:r>
        <w:rPr>
          <w:lang w:eastAsia="zh-CN"/>
        </w:rPr>
        <w:t>他 在 电话 里 告诉 本 报 记者 : "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中 , 豆农 一直 是 首当其冲 的 受害者 。</w:t>
      </w:r>
    </w:p>
    <w:p w14:paraId="29B31636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当时 , 由于 美国 对 中国 进口 产品 加征 关税 , 中国 不得不 将 大豆 列入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反制 清单 。</w:t>
      </w:r>
    </w:p>
    <w:p w14:paraId="5667E08B">
      <w:pPr>
        <w:rPr>
          <w:lang w:eastAsia="zh-CN"/>
        </w:rPr>
      </w:pPr>
      <w:r>
        <w:rPr>
          <w:lang w:eastAsia="zh-CN"/>
        </w:rPr>
        <w:t>至于 美国 政府 所 言 让 美国 农民 " 短期 会 疼 , 长期 会 赢 " , 维尔萨克 认为 , 这 取决于 如何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如果 最终 还是 以 加征 关税 来 解决 , 并 不 会 产生 什么 赢 的 效果 , 因为 失去 的 市场 很 难 再次 获得 。</w:t>
      </w:r>
    </w:p>
    <w:p w14:paraId="6A1E26E9">
      <w:pPr>
        <w:rPr>
          <w:lang w:eastAsia="zh-CN"/>
        </w:rPr>
      </w:pPr>
      <w:r>
        <w:rPr>
          <w:lang w:eastAsia="zh-CN"/>
        </w:rPr>
        <w:t>由于 市场 低迷 、 全球 形势 变化 以及 一系列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农业 收入 在 短短 两 年 内 减少 了 50% 。</w:t>
      </w:r>
    </w:p>
    <w:p w14:paraId="21C7A07F">
      <w:pPr>
        <w:rPr>
          <w:lang w:eastAsia="zh-CN"/>
        </w:rPr>
      </w:pPr>
      <w:r>
        <w:rPr>
          <w:lang w:eastAsia="zh-CN"/>
        </w:rPr>
        <w:t>在 他 看来 , 由于 长期 悬而未决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在 加剧 , 许多 农场 已 到 了 山穷水尽 的 地步 , 越来越 多 的 农民 将 短期 债务 转为 长期 债务 , 导致 在 全 美 范围 内 , 农场 破产 案例 数量 呈 上升 趋势 。</w:t>
      </w:r>
    </w:p>
    <w:p w14:paraId="0264F88A">
      <w:pPr>
        <w:rPr>
          <w:lang w:eastAsia="zh-CN"/>
        </w:rPr>
      </w:pPr>
      <w:r>
        <w:rPr>
          <w:lang w:eastAsia="zh-CN"/>
        </w:rPr>
        <w:t>美国 众议院 农业 委员会 主席 、 明尼苏达州 民主党人 科林</w:t>
      </w:r>
      <w:r>
        <w:t>・</w:t>
      </w:r>
      <w:r>
        <w:rPr>
          <w:lang w:eastAsia="zh-CN"/>
        </w:rPr>
        <w:t>彼得森 表示 , 农民们 对现 政府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越来越 感到 失望 , 政府 发放 农业 贸易 补贴 , 只是 试图 向 农民们 " 购买 和平 " 。</w:t>
      </w:r>
    </w:p>
    <w:p w14:paraId="769F75C9">
      <w:pPr>
        <w:rPr>
          <w:lang w:eastAsia="zh-CN"/>
        </w:rPr>
      </w:pPr>
      <w:r>
        <w:rPr>
          <w:lang w:eastAsia="zh-CN"/>
        </w:rPr>
        <w:t>美国 政府 声称 , 对 中国 输 美 商品 征收 更 高 关税 带来 的 额外 收入 , 可以 用来 从 受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影响 的 美国 种植者 那里 购买 谷物 和 其他 大宗 商品 , 而 这些 商品 反 过来 又 可能 被 运往 贫困 国家 。</w:t>
      </w:r>
    </w:p>
    <w:p w14:paraId="5E768DF1">
      <w:pPr>
        <w:rPr>
          <w:lang w:eastAsia="zh-CN"/>
        </w:rPr>
      </w:pPr>
      <w:r>
        <w:rPr>
          <w:lang w:eastAsia="zh-CN"/>
        </w:rPr>
        <w:t>据 美国 " 政治 " 新闻网 报道 , 2015年 , 美国 和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其他 成员 达成 协议 , 要求 国际 粮食 援助 必须 以 需求 为 导向 , 美国 的 大规模 粮食 援助 计划 因此 涉嫌 违反 国际 贸易法 。</w:t>
      </w:r>
    </w:p>
    <w:p w14:paraId="053032F1">
      <w:pPr>
        <w:rPr>
          <w:lang w:eastAsia="zh-CN"/>
        </w:rPr>
      </w:pPr>
      <w:r>
        <w:rPr>
          <w:lang w:eastAsia="zh-CN"/>
        </w:rPr>
        <w:t>《 洛杉矶 时报 》 发表 的 文章 指出 ,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正 使 美国 农场 经济 陷入 浩劫 " , 农产品 价格 下降 , 农场 破产率 上升 , 美国 对 钢铝 加征 关税 导致 农用 设备 涨价 , 出口 市场 正 在 消失 。</w:t>
      </w:r>
    </w:p>
    <w:p w14:paraId="251EF99B">
      <w:pPr>
        <w:rPr>
          <w:lang w:eastAsia="zh-CN"/>
        </w:rPr>
      </w:pPr>
      <w:r>
        <w:rPr>
          <w:lang w:eastAsia="zh-CN"/>
        </w:rPr>
        <w:t>5月 21日 , 美国 农业 部长 桑尼</w:t>
      </w:r>
      <w:r>
        <w:t>・</w:t>
      </w:r>
      <w:r>
        <w:rPr>
          <w:lang w:eastAsia="zh-CN"/>
        </w:rPr>
        <w:t>珀杜 宣布 , 将 对 因 对 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受到 损失 的 农民 提供 160亿 美元 的 补贴 。</w:t>
      </w:r>
    </w:p>
    <w:p w14:paraId="187AF473">
      <w:pPr>
        <w:rPr>
          <w:lang w:eastAsia="zh-CN"/>
        </w:rPr>
      </w:pPr>
      <w:r>
        <w:rPr>
          <w:lang w:eastAsia="zh-CN"/>
        </w:rPr>
        <w:t>一 段 时间 以来 , 美国 一些 政客 手 握 双 重 标准 ,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债务 、 规则 、 人权 等 领域 大放厥词 , 暴露 出 混乱 的 逻辑 和 倨傲 的 姿态 。</w:t>
      </w:r>
    </w:p>
    <w:p w14:paraId="4000A6E2">
      <w:pPr>
        <w:rPr>
          <w:lang w:eastAsia="zh-CN"/>
        </w:rPr>
      </w:pPr>
      <w:r>
        <w:rPr>
          <w:lang w:eastAsia="zh-CN"/>
        </w:rPr>
        <w:t>比如 , 在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问题 上 , 众所周知 美国 才 是 迄今 为止 最 大 的 " 不 守 规矩 者 " , 然而 美国 一些 政客 却 颠倒 黑白 , 指责 中国 破坏 世贸 规则 。</w:t>
      </w:r>
    </w:p>
    <w:p w14:paraId="740F1466">
      <w:pPr>
        <w:rPr>
          <w:lang w:eastAsia="zh-CN"/>
        </w:rPr>
      </w:pPr>
      <w:r>
        <w:rPr>
          <w:lang w:eastAsia="zh-CN"/>
        </w:rPr>
        <w:t>蓬佩奥 以 危害 国家 安全 为由 四处 游说 , 威逼 利诱 各 国 政府 拒绝 同 华为 公司 合作 , 恰 是 对 美国 标榜 的 市场 规则 、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准则 的 肆意 践踏 。</w:t>
      </w:r>
    </w:p>
    <w:p w14:paraId="018E8744">
      <w:pPr>
        <w:rPr>
          <w:lang w:eastAsia="zh-CN"/>
        </w:rPr>
      </w:pPr>
      <w:r>
        <w:rPr>
          <w:lang w:eastAsia="zh-CN"/>
        </w:rPr>
        <w:t>比如 , 针对 美国 副总统 彭斯 假惺惺 提醒 他国 " 勿 轻易 掉入 中国 的 ' 债务 陷阱 ' " , 巴基斯坦 国民 议会 财政 、 税收 和 经济 事务 常务 委员会 主席 阿萨德</w:t>
      </w:r>
      <w:r>
        <w:t>・</w:t>
      </w:r>
      <w:r>
        <w:rPr>
          <w:lang w:eastAsia="zh-CN"/>
        </w:rPr>
        <w:t>奥马尔 直言 : " 当 他们 自己 投资 时 , 称 这 是 出于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目的 。</w:t>
      </w:r>
    </w:p>
    <w:p w14:paraId="53E7F912">
      <w:pPr>
        <w:rPr>
          <w:lang w:eastAsia="zh-CN"/>
        </w:rPr>
      </w:pPr>
      <w:r>
        <w:rPr>
          <w:lang w:eastAsia="zh-CN"/>
        </w:rPr>
        <w:t>去年 5月 19日 , 中 美 双方 达成 不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共识 , 仅仅 10 天 后 , 美方 就 公然 违背 承诺 、 挥起 关税 大棒 ; 今年 5月 5日 , 美方 又 重启 关税 威胁 , 使 双方 磋商 遭受 严重 挫折 。</w:t>
      </w:r>
    </w:p>
    <w:p w14:paraId="054AF851">
      <w:pPr>
        <w:rPr>
          <w:lang w:eastAsia="zh-CN"/>
        </w:rPr>
      </w:pPr>
      <w:r>
        <w:rPr>
          <w:lang w:eastAsia="zh-CN"/>
        </w:rPr>
        <w:t>国 有关 部门 已经 多 次 发表 严正 声明 , 中 美 两 国 产业链 高度 融合 , 互补性 极 强 , 正 所谓 合则两利 、 斗 则 俱 伤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。</w:t>
      </w:r>
    </w:p>
    <w:p w14:paraId="2824F306">
      <w:pPr>
        <w:rPr>
          <w:lang w:eastAsia="zh-CN"/>
        </w:rPr>
      </w:pPr>
      <w:r>
        <w:rPr>
          <w:lang w:eastAsia="zh-CN"/>
        </w:rPr>
        <w:t>《 纽约 时报 》 评论 说 , 美方 " 多 次 表示 同意 与 其他 国家 达成 新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条款 , 但 紧接 着 就 谈论 取消 这些 协议 以 实现 更 多 目的 " 。</w:t>
      </w:r>
    </w:p>
    <w:p w14:paraId="2C8BFE7A">
      <w:pPr>
        <w:rPr>
          <w:lang w:eastAsia="zh-CN"/>
        </w:rPr>
      </w:pPr>
      <w:r>
        <w:rPr>
          <w:lang w:eastAsia="zh-CN"/>
        </w:rPr>
        <w:t>当然 , 要求 本 届 美国 联邦 政府 更 多 关注 低 收入 群体 , 本 就 是 一 种 " 苛求 " –– 如果 决策者 真的 将 低 收入 群体 的 利益 放 在 政策 制定 的 核心 位置 , 又 怎么 会 四处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给 他们 本 就 不 易 的 生活 带来 更 多 冲击 呢 ?</w:t>
      </w:r>
    </w:p>
    <w:p w14:paraId="6B549943">
      <w:pPr>
        <w:rPr>
          <w:lang w:eastAsia="zh-CN"/>
        </w:rPr>
      </w:pPr>
      <w:r>
        <w:rPr>
          <w:lang w:eastAsia="zh-CN"/>
        </w:rPr>
        <w:t>国际 人士 纷纷 批评 美方 单边主义 贸易 政策 , 普遍 认为 –– 国际 关系 应当 建立 在 互利 互惠 基础 上 【 作者 : 张志文 】 【 人民 日报 2019年 5月 30日 第17 版 国际 】 本 报 记者 张志文 针对 美国 在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等 问题 上 采取 零 和 思维 、 极限 施压 等 行径 , 日前 参加 中共 中央 对 外 联络部 活动 的 外宾 在 接受 采访 时 表示 , 国际 关系 发展 需要 遵循 相互 尊重 、 平等 互利 的 基本 原则 , 合作 共赢 是 大势所趋 , 他们 奉劝 美国 不 要 走入 单边主义 的 死 胡同 。</w:t>
      </w:r>
    </w:p>
    <w:p w14:paraId="27888F96">
      <w:pPr>
        <w:rPr>
          <w:lang w:eastAsia="zh-CN"/>
        </w:rPr>
      </w:pPr>
      <w:r>
        <w:rPr>
          <w:lang w:eastAsia="zh-CN"/>
        </w:rPr>
        <w:t>尼日尔 争取 民主 和 社会主义党 第一 副总书记 、 外长 卡拉 表示 , 尼日尔 坚定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遵守 政治 、 安全 和 贸易 等 经过 各 国 充分 讨论 而 形成 的 国际 协定 , " 如果 有 某 一 个 国家 摒弃 这样 的 合作 , 这 对 任何 国家 都 是 没有 益处 的 " 。</w:t>
      </w:r>
    </w:p>
    <w:p w14:paraId="3CF924DD">
      <w:pPr>
        <w:rPr>
          <w:lang w:eastAsia="zh-CN"/>
        </w:rPr>
      </w:pPr>
      <w:r>
        <w:rPr>
          <w:lang w:eastAsia="zh-CN"/>
        </w:rPr>
        <w:t>他 表示 , 单边主义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并 不 可取 , " 之所以 一 个 世纪 以来 , 所有 国家 都 致力于 建立 多边 贸易 体系 , 是 因为 各 国 都 希望 参与 并 从中 获益 , 如果 某 一 个 国家 一直 坚定 地 要 奉行 单边主义 的话 , 将 会 造成 不 可 控制 的 后果 " 。</w:t>
      </w:r>
    </w:p>
    <w:p w14:paraId="3D08150B">
      <w:pPr>
        <w:rPr>
          <w:lang w:eastAsia="zh-CN"/>
        </w:rPr>
      </w:pPr>
      <w:r>
        <w:rPr>
          <w:lang w:eastAsia="zh-CN"/>
        </w:rPr>
        <w:t>对于 美国 挑起 的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亚美尼亚 和平 委员会 副主席 科云 表示 , 美国 的 " 如意 算盘 " 一定 会 落空 , " 美国 当局 现在 的 所作所为 , 只 会 让 中国 的 经济 更加 自主 和 强大 " 。</w:t>
      </w:r>
    </w:p>
    <w:p w14:paraId="7A1C09E7">
      <w:pPr>
        <w:rPr>
          <w:lang w:eastAsia="zh-CN"/>
        </w:rPr>
      </w:pPr>
      <w:r>
        <w:rPr>
          <w:lang w:eastAsia="zh-CN"/>
        </w:rPr>
        <w:t>加拿大 和平 大会 成员 、 加 共 党员 奥马尔</w:t>
      </w:r>
      <w:r>
        <w:t>・</w:t>
      </w:r>
      <w:r>
        <w:rPr>
          <w:lang w:eastAsia="zh-CN"/>
        </w:rPr>
        <w:t>拉提夫 认为 , 美国 政府 总是 寻找 敌人 , 这 次 将 矛头 对准 中国 , 不仅 影响 了 两 国 关系 , 更 对 全球 和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 产生 了 负面 影响 。</w:t>
      </w:r>
    </w:p>
    <w:p w14:paraId="20B4EAFD">
      <w:pPr>
        <w:rPr>
          <w:lang w:eastAsia="zh-CN"/>
        </w:rPr>
      </w:pPr>
      <w:r>
        <w:rPr>
          <w:lang w:eastAsia="zh-CN"/>
        </w:rPr>
        <w:t>受访 人士 一致 表示 , 中国 不断 扩大 对 外  开放 、 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交往 中 秉持 互利 共赢 理念 , 为 世界 各 国 提供 了 更 多 发展 机遇 , 为 世界 经济 注入 了 蓬勃 动力 , 他们 对于 中国 的 发展 前景 拥有 充分 信心 。</w:t>
      </w:r>
    </w:p>
    <w:p w14:paraId="57A7C05A">
      <w:pPr>
        <w:rPr>
          <w:lang w:eastAsia="zh-CN"/>
        </w:rPr>
      </w:pPr>
      <w:r>
        <w:rPr>
          <w:lang w:eastAsia="zh-CN"/>
        </w:rPr>
        <w:t>卡拉 认为 , 中国 改革 开放 取得 了 伟大 发展 成就 , 中国 坚定 地 支持 各 国 根据 本国 国情 选择 自主 发展 道路 , 尼日尔 十分 重视 与 中国 的 合作 , 支持 中国 提出 的 " 一带一路 " 倡议 , 相信 这 一 倡议 将 有效 促进 和 推动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598B31BB">
      <w:pPr>
        <w:rPr>
          <w:lang w:eastAsia="zh-CN"/>
        </w:rPr>
      </w:pPr>
      <w:r>
        <w:rPr>
          <w:lang w:eastAsia="zh-CN"/>
        </w:rPr>
        <w:t>科云 认为 , 中国 决策 具有 长远 眼光 和 战略 谋划 , 同时 中国 是 世界 上 最 大 的 出口国 , 伟大 的 " 一带一路 " 倡议 将 促进 各 国 之间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发展 , 特别是 对于 发展中 国家 十分 有益 , 将 吸引 更 多 志同道合 的 朋友 , " 从 长远 角度 看 , 我 相信 中国 最终 能够 迈过 这 道坎 , 实现 经济 健康 发展 " 。</w:t>
      </w:r>
    </w:p>
    <w:p w14:paraId="4BFFC87F">
      <w:pPr>
        <w:rPr>
          <w:lang w:eastAsia="zh-CN"/>
        </w:rPr>
      </w:pPr>
      <w:r>
        <w:rPr>
          <w:lang w:eastAsia="zh-CN"/>
        </w:rPr>
        <w:t>" 我 相信 中国 将 与 世界 各 国 发展 公平 自由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2EBB89C1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美国 所谓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的 根源 是 其 日益 严重 的 宏观 经济 失衡 , 尽管 相隔 10余 年 , 美国 国内 储蓄 的 严重 减少 仍 在 催生 大量 双边 经常 账户 赤字 和 贸易 赤字 。</w:t>
      </w:r>
    </w:p>
    <w:p w14:paraId="04A4367F">
      <w:pPr>
        <w:rPr>
          <w:lang w:eastAsia="zh-CN"/>
        </w:rPr>
      </w:pPr>
      <w:r>
        <w:rPr>
          <w:lang w:eastAsia="zh-CN"/>
        </w:rPr>
        <w:t>美国 若 不 提高 国内 储蓄率 , 即使 不 与 中国 进行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往来 , 也 会 把 外贸 转向 其他 伙伴 , 而 这 一 贸易 分流 势必 指向 成本 更 高 的 地区 , 最终 等于 变相 对 美国 消费者 加税 。</w:t>
      </w:r>
    </w:p>
    <w:p w14:paraId="2ACB4D07">
      <w:pPr>
        <w:rPr>
          <w:lang w:eastAsia="zh-CN"/>
        </w:rPr>
      </w:pPr>
      <w:r>
        <w:rPr>
          <w:lang w:eastAsia="zh-CN"/>
        </w:rPr>
        <w:t>古巴 外长 –– 坚决 反对 美方 一 系列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歧视性 举措 【 作者 : 张志文 】 【 人民 日报 2019年 5月 11日 第1 版 要闻 】 本 报 北京 5月 10日 电 ( 记者 张志文 ) 5月 10日 , 参加 中共 中央 对 外 联络部 活动 的 古巴 共产党 中央 政治局 委员 、 外长 罗德里格斯 对 本 报 记者 表示 , 美国 对 中国 和 其他 国家 采取 的 贸易 歧视性 举措 , 是 完全 违法 和 完全 不 可 接受 的 , 古巴 坚决 反对 美国 的 一 系列 单边 制裁 和 歧视性 措施 , 并 对 中国 表示 坚定 支持 。</w:t>
      </w:r>
    </w:p>
    <w:p w14:paraId="1F945484">
      <w:pPr>
        <w:rPr>
          <w:lang w:eastAsia="zh-CN"/>
        </w:rPr>
      </w:pPr>
      <w:r>
        <w:rPr>
          <w:lang w:eastAsia="zh-CN"/>
        </w:rPr>
        <w:t>从 刚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时 认为 " 贸易战 是 件 好事 且 很 容易 打赢 " , 到 主观 认为 " 极限 施压 " 就 能 迫使 别人 " 就 范 " ; 从 把 出尔反尔 当作 " 交易 艺术 " , 到 滥用 国家 力量 抹黑 和 打压 他国 企业 ; 从 处心积虑 炮制 " 中国 盗窃 知识 产权 论 " , 到 耸人听闻 地 抛出 " 对 华 文明 冲突论 " ...... 美国 一些 政客 不停 地 折腾 , 让 世人 看到 了 什么 叫 " 机关算尽 " 。</w:t>
      </w:r>
    </w:p>
    <w:p w14:paraId="187B019B">
      <w:pPr>
        <w:rPr>
          <w:lang w:eastAsia="zh-CN"/>
        </w:rPr>
      </w:pPr>
      <w:r>
        <w:rPr>
          <w:lang w:eastAsia="zh-CN"/>
        </w:rPr>
        <w:t>美国 彭博社 指出 , 美国 政府 在 各 处 开展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战场 上 频繁 动用 国家 安全 审查 手段 , 如此 行事 会 开 糟糕 的 先河 , 也 难以 避免 引火烧身 。</w:t>
      </w:r>
    </w:p>
    <w:p w14:paraId="41F94CE2">
      <w:pPr>
        <w:rPr>
          <w:lang w:eastAsia="zh-CN"/>
        </w:rPr>
      </w:pPr>
      <w:r>
        <w:rPr>
          <w:lang w:eastAsia="zh-CN"/>
        </w:rPr>
        <w:t>国际 货币 基金 组织 发布 报告 称 , 美国 挑起 对 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以来 , 关税 上升 造成 的 成本 几乎 全部 由 美国 进口商 承担 , 部分 关税 已 转嫁 给 美国 消费者 。</w:t>
      </w:r>
    </w:p>
    <w:p w14:paraId="14074F13">
      <w:pPr>
        <w:rPr>
          <w:lang w:eastAsia="zh-CN"/>
        </w:rPr>
      </w:pPr>
      <w:r>
        <w:rPr>
          <w:lang w:eastAsia="zh-CN"/>
        </w:rPr>
        <w:t>在 一 个 你 中 有 我 、 我 中 有 你 的 世界 , 始终 幻想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" 很 好 赢 " 、 对手 " 很 容易 输 " , 实在 是 愚不可及 。</w:t>
      </w:r>
    </w:p>
    <w:p w14:paraId="77713EA0">
      <w:pPr>
        <w:rPr>
          <w:lang w:eastAsia="zh-CN"/>
        </w:rPr>
      </w:pPr>
      <w:r>
        <w:rPr>
          <w:lang w:eastAsia="zh-CN"/>
        </w:rPr>
        <w:t>已 有 多 个 国家 对 美国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采取 反制 措施 , 并 在 世界 贸易 组织 起诉 美国 。</w:t>
      </w:r>
    </w:p>
    <w:p w14:paraId="4E7C7F34">
      <w:pPr>
        <w:rPr>
          <w:lang w:eastAsia="zh-CN"/>
        </w:rPr>
      </w:pPr>
      <w:r>
        <w:rPr>
          <w:lang w:eastAsia="zh-CN"/>
        </w:rPr>
        <w:t>与会 专家 表示 , 坚持 平等 协商 , 既 看到 竞争 关系 , 更 看到 合作 关系 , 并 积极 维护 国际 关系 准则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才 是 人间 正道 。</w:t>
      </w:r>
    </w:p>
    <w:p w14:paraId="1928CA21">
      <w:pPr>
        <w:rPr>
          <w:lang w:eastAsia="zh-CN"/>
        </w:rPr>
      </w:pPr>
      <w:r>
        <w:rPr>
          <w:lang w:eastAsia="zh-CN"/>
        </w:rPr>
        <w:t>美方 的 做法 不仅 伤害 别 国 企业 , 也 将 使 美国 企业 和 民众 受害 中国 国际 经济 交流 中心 理事长 曾培炎 说 , 中方 一贯 主张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磋商 应 秉持 相互 尊重 、 平等 互利 的 原则 , 并 抱有 足够 诚意 , 美方 却 出尔反尔 , 继续 加征 关税 , 致使 经贸 摩擦 再次 升级 。</w:t>
      </w:r>
    </w:p>
    <w:p w14:paraId="4CDF1E77">
      <w:pPr>
        <w:rPr>
          <w:lang w:eastAsia="zh-CN"/>
        </w:rPr>
      </w:pPr>
      <w:r>
        <w:rPr>
          <w:lang w:eastAsia="zh-CN"/>
        </w:rPr>
        <w:t>国家 发改委 原 副主任 张晓强 说 , 美 方自 去年 挑起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以来 , 对 中国 高 技术 企业 及 中 美 科技 交往 也 采取 了 一 系列 强制 措施 , 包括 加大 对 华 高 科技 产品 出口 限制 力度 、 对 科技 人才 交往 严格 限制 等 。</w:t>
      </w:r>
    </w:p>
    <w:p w14:paraId="26A0AA33">
      <w:pPr>
        <w:rPr>
          <w:lang w:eastAsia="zh-CN"/>
        </w:rPr>
      </w:pPr>
      <w:r>
        <w:rPr>
          <w:lang w:eastAsia="zh-CN"/>
        </w:rPr>
        <w:t>"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对 我国 石化 产业 的 间接 影响 和 远期 影响 会 有 一些 , 但 直接 影响 不 大 、 近期 影响 有限 , 而 对 美国 的 影响 就 不 一样 了 。</w:t>
      </w:r>
    </w:p>
    <w:p w14:paraId="7CAE40BD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美国 石化 业内 人士 呼吁 美国 政府 通过 谈判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。</w:t>
      </w:r>
    </w:p>
    <w:p w14:paraId="43F6872C">
      <w:pPr>
        <w:rPr>
          <w:lang w:eastAsia="zh-CN"/>
        </w:rPr>
      </w:pPr>
      <w:r>
        <w:rPr>
          <w:lang w:eastAsia="zh-CN"/>
        </w:rPr>
        <w:t>财政部 原 副部长 朱光耀 说 , 由于 美国 肆意妄为 单方面 加征 关税 , 导致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形势 十分 紧张 , 全球 价值链 、 产业链 、 供应链 被 严重 扭曲 , 对 全球 经济 造成 巨大 冲击 , 引发 全球 金融 市场 动荡 。</w:t>
      </w:r>
    </w:p>
    <w:p w14:paraId="63AC8E34">
      <w:pPr>
        <w:rPr>
          <w:lang w:eastAsia="zh-CN"/>
        </w:rPr>
      </w:pPr>
      <w:r>
        <w:rPr>
          <w:lang w:eastAsia="zh-CN"/>
        </w:rPr>
        <w:t>" " 中国 有 能力 应对 美国 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。</w:t>
      </w:r>
    </w:p>
    <w:p w14:paraId="6DD85E51">
      <w:pPr>
        <w:rPr>
          <w:lang w:eastAsia="zh-CN"/>
        </w:rPr>
      </w:pPr>
      <w:r>
        <w:rPr>
          <w:lang w:eastAsia="zh-CN"/>
        </w:rPr>
        <w:t>世界 银行 、 国际 货币 基金 组织 、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纷纷 表示 , 如果 贸易战 持续 发展 将 给 全球 经济 带来 更 大 影响 。</w:t>
      </w:r>
    </w:p>
    <w:p w14:paraId="20A74C2E">
      <w:pPr>
        <w:rPr>
          <w:lang w:eastAsia="zh-CN"/>
        </w:rPr>
      </w:pPr>
      <w:r>
        <w:rPr>
          <w:lang w:eastAsia="zh-CN"/>
        </w:rPr>
        <w:t>如果 美方 继续 坚持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我们 估计 美方 损失 会 继续 加大 。</w:t>
      </w:r>
    </w:p>
    <w:p w14:paraId="4D2232D6">
      <w:pPr>
        <w:rPr>
          <w:lang w:eastAsia="zh-CN"/>
        </w:rPr>
      </w:pPr>
      <w:r>
        <w:rPr>
          <w:lang w:eastAsia="zh-CN"/>
        </w:rPr>
        <w:t>美国 继续 加剧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必定 使 国际 资本 、 商品 、 人才 的 自由 流动 受到 人为 阻挠 , 直接 损害 全球 经济 的 稳定性 、 持续性 。</w:t>
      </w:r>
    </w:p>
    <w:p w14:paraId="34052970">
      <w:pPr>
        <w:rPr>
          <w:lang w:eastAsia="zh-CN"/>
        </w:rPr>
      </w:pPr>
      <w:r>
        <w:rPr>
          <w:lang w:eastAsia="zh-CN"/>
        </w:rPr>
        <w:t>此外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也 会 破坏 全球 价值链 产业链 供应链 大 格局 、 破坏 全球 科技 交流 合作 及 产业 技术 进步 、 破坏 国际 经济 秩序 及 多边 合作 机制 。</w:t>
      </w:r>
    </w:p>
    <w:p w14:paraId="45138488">
      <w:pPr>
        <w:rPr>
          <w:lang w:eastAsia="zh-CN"/>
        </w:rPr>
      </w:pPr>
      <w:r>
        <w:rPr>
          <w:lang w:eastAsia="zh-CN"/>
        </w:rPr>
        <w:t>美国 多 个 农产品 协会 都 反对 美国 政府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做法 , 呼吁 中 美 双方 加强 合作 , 实现 互利 共赢 。</w:t>
      </w:r>
    </w:p>
    <w:p w14:paraId="18D01CE4">
      <w:pPr>
        <w:rPr>
          <w:lang w:eastAsia="zh-CN"/>
        </w:rPr>
      </w:pPr>
      <w:r>
        <w:rPr>
          <w:lang w:eastAsia="zh-CN"/>
        </w:rPr>
        <w:t xml:space="preserve">根据 中国 《 对 外 </w:t>
      </w:r>
      <w:r>
        <w:rPr>
          <w:lang w:eastAsia="zh-CN"/>
        </w:rPr>
        <w:tab/>
      </w:r>
      <w:r>
        <w:rPr>
          <w:lang w:eastAsia="zh-CN"/>
        </w:rPr>
        <w:t xml:space="preserve">贸易法 </w:t>
      </w:r>
      <w:r>
        <w:rPr>
          <w:lang w:eastAsia="zh-CN"/>
        </w:rPr>
        <w:tab/>
      </w:r>
      <w:r>
        <w:rPr>
          <w:lang w:eastAsia="zh-CN"/>
        </w:rPr>
        <w:t>》 的 明确 规定 , 任何 国家 或者 地区 在 贸易 方面 对 中国 采取 歧视性 的 禁止 、 限制 或者 其他 类似 措施 , 中方 都 可 对 其 采取 相应 措施 。</w:t>
      </w:r>
    </w:p>
    <w:p w14:paraId="02F1153F">
      <w:pPr>
        <w:rPr>
          <w:lang w:eastAsia="zh-CN"/>
        </w:rPr>
      </w:pPr>
      <w:r>
        <w:rPr>
          <w:lang w:eastAsia="zh-CN"/>
        </w:rPr>
        <w:t>国际 社会 普遍 认为 , 中方 所 采取 的 应对 措施 , 既 是 在 维护 自身 的 正当 合法 权益 , 也 是 在 维护 多边主义 和 全球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。</w:t>
      </w:r>
    </w:p>
    <w:p w14:paraId="75C8D120">
      <w:pPr>
        <w:rPr>
          <w:lang w:eastAsia="zh-CN"/>
        </w:rPr>
      </w:pPr>
      <w:r>
        <w:rPr>
          <w:lang w:eastAsia="zh-CN"/>
        </w:rPr>
        <w:t>美国 媒体 日前 报道 称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已经 把 美国 农民 逼到 " 命悬 一 线 " 的 境地 。</w:t>
      </w:r>
    </w:p>
    <w:p w14:paraId="340B9E28">
      <w:pPr>
        <w:rPr>
          <w:lang w:eastAsia="zh-CN"/>
        </w:rPr>
      </w:pPr>
      <w:r>
        <w:rPr>
          <w:lang w:eastAsia="zh-CN"/>
        </w:rPr>
        <w:t>美国 学者 对 1996 至 2014年 间 151 个 国家 ( 包括 14 个 发达 国家 ) 发生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冲突 进行 研究 , 得出 的 结论 是 贸易 保护 主义 对 发达 国家 的 冲击 通常 更 大 , 美方 一些 政客 想象 中国 将 在 贸易 争端 中 损失 更 大 , 完全 属于 站不住脚 的 认知 。</w:t>
      </w:r>
    </w:p>
    <w:p w14:paraId="0E30668D">
      <w:pPr>
        <w:rPr>
          <w:lang w:eastAsia="zh-CN"/>
        </w:rPr>
      </w:pPr>
      <w:r>
        <w:rPr>
          <w:lang w:eastAsia="zh-CN"/>
        </w:rPr>
        <w:t>对 美国 而 言 , 当前 真正 危险 的 并 不 是 什么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问题 , 而 是 认知 赤字 问题 。</w:t>
      </w:r>
    </w:p>
    <w:p w14:paraId="71DAEBFD">
      <w:pPr>
        <w:rPr>
          <w:lang w:eastAsia="zh-CN"/>
        </w:rPr>
      </w:pPr>
      <w:r>
        <w:rPr>
          <w:lang w:eastAsia="zh-CN"/>
        </w:rPr>
        <w:t>美 举措 对 我 外贸 外资 影响 总体 可控 我 国 将 继续 扩大 开放 优化 营商 环境 –– 商务部 副部长 兼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副代表 王受文 就 美 对 我 新 一 轮 加征 关税 影响 答 记者 问 【 作者 : 于佳欣 ; 王珂 】 【 人民 日报 2019年 6月 1日 第2 版 要闻 】 新华社 记者 于佳欣 本 报 记者 王 珂 近期 , 美 对 华 不断 升级 贸易 摩擦 , 并 进行 一系列 无理 指责 。</w:t>
      </w:r>
    </w:p>
    <w:p w14:paraId="769C2EA9">
      <w:pPr>
        <w:rPr>
          <w:lang w:eastAsia="zh-CN"/>
        </w:rPr>
      </w:pPr>
      <w:r>
        <w:rPr>
          <w:lang w:eastAsia="zh-CN"/>
        </w:rPr>
        <w:t>中方 如何 看待 美国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行径 ?</w:t>
      </w:r>
    </w:p>
    <w:p w14:paraId="60B6FD02">
      <w:pPr>
        <w:rPr>
          <w:lang w:eastAsia="zh-CN"/>
        </w:rPr>
      </w:pPr>
      <w:r>
        <w:rPr>
          <w:lang w:eastAsia="zh-CN"/>
        </w:rPr>
        <w:t>商务部 副部长 兼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副代表 王受文 11日 接受 了 记者 采访 。</w:t>
      </w:r>
    </w:p>
    <w:p w14:paraId="67151A0E">
      <w:pPr>
        <w:rPr>
          <w:lang w:eastAsia="zh-CN"/>
        </w:rPr>
      </w:pPr>
      <w:r>
        <w:rPr>
          <w:lang w:eastAsia="zh-CN"/>
        </w:rPr>
        <w:t>王受文 : 美方 指责 中方 " 盗窃 " 知识 产权 、 强制 技术 转让 , 并 以 此 为 由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这 完全 是 无中生有 , 欲加之罪 。</w:t>
      </w:r>
    </w:p>
    <w:p w14:paraId="2F956D3E">
      <w:pPr>
        <w:rPr>
          <w:lang w:eastAsia="zh-CN"/>
        </w:rPr>
      </w:pPr>
      <w:r>
        <w:rPr>
          <w:lang w:eastAsia="zh-CN"/>
        </w:rPr>
        <w:t>美方 欲 通过 极限 施压 迫使 中方 让步 不 可能 实现 记者 : 美方 近期 不断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并 对 华为 等 高科技 公司 实施 制裁 , 商务部 对 此 怎么 看 ?</w:t>
      </w:r>
    </w:p>
    <w:p w14:paraId="128CBB6B">
      <w:pPr>
        <w:rPr>
          <w:lang w:eastAsia="zh-CN"/>
        </w:rPr>
      </w:pPr>
      <w:r>
        <w:rPr>
          <w:lang w:eastAsia="zh-CN"/>
        </w:rPr>
        <w:t>随后 , 美方 又 宣布 启动 对 从 中国 进口 的 约 1000亿 美元 商品 加征 关税 程序 , 并 滥用 出口 管制 措施 , 将 华为 等 公司 列入 出口 管制 " 实体 清单 " , 不断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。</w:t>
      </w:r>
    </w:p>
    <w:p w14:paraId="3BFEADD2">
      <w:pPr>
        <w:rPr>
          <w:lang w:eastAsia="zh-CN"/>
        </w:rPr>
      </w:pPr>
      <w:r>
        <w:rPr>
          <w:lang w:eastAsia="zh-CN"/>
        </w:rPr>
        <w:t>美方 凭借 强权 , 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, 每 个 国家 任何 企业 都 可能 成为 下 一 个 受害者 。</w:t>
      </w:r>
    </w:p>
    <w:p w14:paraId="345F22BD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, 合作 是 唯一 正确 选择 。</w:t>
      </w:r>
    </w:p>
    <w:p w14:paraId="40C47125">
      <w:pPr>
        <w:rPr>
          <w:lang w:eastAsia="zh-CN"/>
        </w:rPr>
      </w:pPr>
      <w:r>
        <w:rPr>
          <w:lang w:eastAsia="zh-CN"/>
        </w:rPr>
        <w:t>中国 有 210多 个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, 是 其中 110 个 贸易 伙伴 的 前 三 大 进口 来源地 , 是 61 个 贸易 伙伴 的 第一 大 进口 来源地 。</w:t>
      </w:r>
    </w:p>
    <w:p w14:paraId="4B357308">
      <w:pPr>
        <w:rPr>
          <w:lang w:eastAsia="zh-CN"/>
        </w:rPr>
      </w:pPr>
      <w:r>
        <w:rPr>
          <w:lang w:eastAsia="zh-CN"/>
        </w:rPr>
        <w:t>一般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出口 占比 从 2012年 的 48.2% 提高 到 2018年 的 56.1% , 高新 技术 产品 出口 比重 提高 到 10% 。</w:t>
      </w:r>
    </w:p>
    <w:p w14:paraId="52A29250">
      <w:pPr>
        <w:rPr>
          <w:lang w:eastAsia="zh-CN"/>
        </w:rPr>
      </w:pPr>
      <w:r>
        <w:rPr>
          <w:lang w:eastAsia="zh-CN"/>
        </w:rPr>
        <w:t>还 比如 , 进一步 提升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便利化 水平 。</w:t>
      </w:r>
    </w:p>
    <w:p w14:paraId="41D3D909">
      <w:pPr>
        <w:rPr>
          <w:lang w:eastAsia="zh-CN"/>
        </w:rPr>
      </w:pPr>
      <w:r>
        <w:rPr>
          <w:lang w:eastAsia="zh-CN"/>
        </w:rPr>
        <w:t>企业 向 外 转移 , 虽然 可能 节省 一些 成本 , 但 也 面临 其他 不 确定 风险 , 例如 产业 配套 能力 、 经济 发展 环境 、 劳动力 素质 等 , 同时 也 包括 美国 对 其 投资 地 采取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的 风险 。</w:t>
      </w:r>
    </w:p>
    <w:p w14:paraId="7739FD2A">
      <w:pPr>
        <w:rPr>
          <w:lang w:eastAsia="zh-CN"/>
        </w:rPr>
      </w:pPr>
      <w:r>
        <w:rPr>
          <w:lang w:eastAsia="zh-CN"/>
        </w:rPr>
        <w:t>我们 还 要 新 布局 一 批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试验区 , 加快 探索 自由 贸易 港 建设 , 推动 实施 更 高 水平 的 开放 。</w:t>
      </w:r>
    </w:p>
    <w:p w14:paraId="06B23EBB">
      <w:pPr>
        <w:rPr>
          <w:lang w:eastAsia="zh-CN"/>
        </w:rPr>
      </w:pPr>
      <w:r>
        <w:rPr>
          <w:lang w:eastAsia="zh-CN"/>
        </w:rPr>
        <w:t>" 应当 坚持 多边主义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–– 记 " 比邻 共话 –– 维护 多边 贸易 体制 促进 地区 共同 发展 " 座谈会 【 作者 : 刘慧 】 【 人民 日报 2019年 6月 2日 第1 版 要闻 】 本 报 记者 刘 慧 5月 11日 , 东南亚 执政党 干部 考察团 一行 来到 广西 大学 , 与 广西 大学 专家 及 师生 共同 探讨 中 美 经贸 摩擦 及 其 给 东盟 等 地区 带来 的 影响 。</w:t>
      </w:r>
    </w:p>
    <w:p w14:paraId="7F1D32D1">
      <w:pPr>
        <w:rPr>
          <w:lang w:eastAsia="zh-CN"/>
        </w:rPr>
      </w:pPr>
      <w:r>
        <w:rPr>
          <w:lang w:eastAsia="zh-CN"/>
        </w:rPr>
        <w:t>" 美国 发动 对 华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, 不 是 站 在 经济学 的 角度 , 更 不 是 因为 贸易 的 不平衡 。</w:t>
      </w:r>
    </w:p>
    <w:p w14:paraId="1E33868C">
      <w:pPr>
        <w:rPr>
          <w:lang w:eastAsia="zh-CN"/>
        </w:rPr>
      </w:pPr>
      <w:r>
        <w:rPr>
          <w:lang w:eastAsia="zh-CN"/>
        </w:rPr>
        <w:t xml:space="preserve">中国 经济 在 过去 40 年 的 迅速 增长 让 美国 感到 担忧 和 焦虑 , 美国 就 想 通过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打压 中国 发展 。</w:t>
      </w:r>
    </w:p>
    <w:p w14:paraId="39BD5DD6">
      <w:pPr>
        <w:rPr>
          <w:lang w:eastAsia="zh-CN"/>
        </w:rPr>
      </w:pPr>
      <w:r>
        <w:rPr>
          <w:lang w:eastAsia="zh-CN"/>
        </w:rPr>
        <w:t xml:space="preserve">广西 大学 国际 关系 问题 专家 一针见血 地 指出 了 美国 打 </w:t>
      </w:r>
      <w:r>
        <w:rPr>
          <w:lang w:eastAsia="zh-CN"/>
        </w:rPr>
        <w:tab/>
      </w:r>
      <w:r>
        <w:rPr>
          <w:lang w:eastAsia="zh-CN"/>
        </w:rPr>
        <w:t xml:space="preserve">贸易战 </w:t>
      </w:r>
      <w:r>
        <w:rPr>
          <w:lang w:eastAsia="zh-CN"/>
        </w:rPr>
        <w:tab/>
      </w:r>
      <w:r>
        <w:rPr>
          <w:lang w:eastAsia="zh-CN"/>
        </w:rPr>
        <w:t>的 战略 意图 。</w:t>
      </w:r>
    </w:p>
    <w:p w14:paraId="30C59E54">
      <w:pPr>
        <w:rPr>
          <w:lang w:eastAsia="zh-CN"/>
        </w:rPr>
      </w:pPr>
      <w:r>
        <w:rPr>
          <w:lang w:eastAsia="zh-CN"/>
        </w:rPr>
        <w:t>针对 如何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问题 , 来自 印尼 、 老挝 等 国 的 外宾 表示 , 贸易 逆差 是 国际 贸易 中 的 正常 现象 。</w:t>
      </w:r>
    </w:p>
    <w:p w14:paraId="2857D036">
      <w:pPr>
        <w:rPr>
          <w:lang w:eastAsia="zh-CN"/>
        </w:rPr>
      </w:pPr>
      <w:r>
        <w:rPr>
          <w:lang w:eastAsia="zh-CN"/>
        </w:rPr>
        <w:t>出现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并 不 可怕 , 关键 在 如何 解决 。</w:t>
      </w:r>
    </w:p>
    <w:p w14:paraId="4BDB7D56">
      <w:pPr>
        <w:rPr>
          <w:lang w:eastAsia="zh-CN"/>
        </w:rPr>
      </w:pPr>
      <w:r>
        <w:rPr>
          <w:lang w:eastAsia="zh-CN"/>
        </w:rPr>
        <w:t>正确 有效 方式 是 通过 调整 经济 和 产业 结构 、 加强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协商 合作 , 而 不 是 通过 加征 关税 限制 进口 。</w:t>
      </w:r>
    </w:p>
    <w:p w14:paraId="3E641E4A">
      <w:pPr>
        <w:rPr>
          <w:lang w:eastAsia="zh-CN"/>
        </w:rPr>
      </w:pPr>
      <w:r>
        <w:rPr>
          <w:lang w:eastAsia="zh-CN"/>
        </w:rPr>
        <w:t>针对 美国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问题 上 搞 极限 施压 、 动用 国家 力量 打压 华为 等 中国 高科技 企业 的 做法 , 来自 马来西亚 民主 行动 党 的 外宾 指出 , 没有 哪 个 国家 能够 通过 打压 其他 国家 实现 发展 进步 。</w:t>
      </w:r>
    </w:p>
    <w:p w14:paraId="21EAD2C1">
      <w:pPr>
        <w:rPr>
          <w:lang w:eastAsia="zh-CN"/>
        </w:rPr>
      </w:pPr>
      <w:r>
        <w:rPr>
          <w:lang w:eastAsia="zh-CN"/>
        </w:rPr>
        <w:t>来自 柬埔寨 、 缅甸 、 菲律宾 等 国 执政党 的 外宾 表示 , 在 全球 经济 面临 下行 压力 增大 的 背景 下 , 中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不仅 影响 中 美 两 国 , 也 殃及 东盟 乃至 世界 经济 复苏 。</w:t>
      </w:r>
    </w:p>
    <w:p w14:paraId="48A3EFBC">
      <w:pPr>
        <w:rPr>
          <w:lang w:eastAsia="zh-CN"/>
        </w:rPr>
      </w:pPr>
      <w:r>
        <w:rPr>
          <w:lang w:eastAsia="zh-CN"/>
        </w:rPr>
        <w:t>东盟 国家 执政党 和 政府 对 美 发动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危害 深表 关切 和 担忧 , 希望 中 美 双方 回到 谈判桌 上 , 本着 友好 、 理性 和 负责任 的 态度 尽快 解决 有关 问题 。</w:t>
      </w:r>
    </w:p>
    <w:p w14:paraId="5430CCEC">
      <w:pPr>
        <w:rPr>
          <w:lang w:eastAsia="zh-CN"/>
        </w:rPr>
      </w:pPr>
      <w:r>
        <w:rPr>
          <w:lang w:eastAsia="zh-CN"/>
        </w:rPr>
        <w:t>" 美国 发动 对 华 贸易战 , 不 是 站 在 经济学 的 角度 , 更 不 是 因为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的 不平衡 。</w:t>
      </w:r>
    </w:p>
    <w:p w14:paraId="6F325A77">
      <w:pPr>
        <w:rPr>
          <w:lang w:eastAsia="zh-CN"/>
        </w:rPr>
      </w:pPr>
      <w:r>
        <w:rPr>
          <w:lang w:eastAsia="zh-CN"/>
        </w:rPr>
        <w:t>作为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参与者 和 受益者 , 东盟 国家 十分 关注 美国 发起 贸易战 对 多边 贸易 体制 的 影响 。</w:t>
      </w:r>
    </w:p>
    <w:p w14:paraId="79C5742C">
      <w:pPr>
        <w:rPr>
          <w:lang w:eastAsia="zh-CN"/>
        </w:rPr>
      </w:pPr>
      <w:r>
        <w:rPr>
          <w:lang w:eastAsia="zh-CN"/>
        </w:rPr>
        <w:t>来自 马来西亚 人民 公正 党 的 外宾 表示 , 在 经济 全球化 深入 发展 的 今天 , 我们 应该 推动 形成 自由 市场 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, 不应 人为 设置 贸易 壁垒 , 更 不 应该 搞 单边主义 。</w:t>
      </w:r>
    </w:p>
    <w:p w14:paraId="2706C062">
      <w:pPr>
        <w:rPr>
          <w:lang w:eastAsia="zh-CN"/>
        </w:rPr>
      </w:pPr>
      <w:r>
        <w:rPr>
          <w:lang w:eastAsia="zh-CN"/>
        </w:rPr>
        <w:t>外宾们 一致 表示 , " 应当 坚持 多边主义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这 是 抵御 贸易战 最 好 的 方式 " , 中国 和 东盟 应该 加强 在 这 方面 的 通力 合作 。</w:t>
      </w:r>
    </w:p>
    <w:p w14:paraId="490F47F1">
      <w:pPr>
        <w:rPr>
          <w:lang w:eastAsia="zh-CN"/>
        </w:rPr>
      </w:pPr>
      <w:r>
        <w:rPr>
          <w:lang w:eastAsia="zh-CN"/>
        </w:rPr>
        <w:t>自 中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以来 , 农产品 进出口 一直 受 各 方 高度 关切 。</w:t>
      </w:r>
    </w:p>
    <w:p w14:paraId="6A47C84F">
      <w:pPr>
        <w:rPr>
          <w:lang w:eastAsia="zh-CN"/>
        </w:rPr>
      </w:pPr>
      <w:r>
        <w:rPr>
          <w:lang w:eastAsia="zh-CN"/>
        </w:rPr>
        <w:t>" 可以 说 , 美国 出口 到 中国 的 几乎 所有 农产品 , 都 因为 美方 率先 发起 的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而 被 加征 了 反制 关税 。</w:t>
      </w:r>
    </w:p>
    <w:p w14:paraId="4706AEC0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受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影响 , 去年 美国 大豆 对 中国 出口 减少 1621万 吨 , 遭遇 " 腰斩 " ; 去年 下半年 至 今年 第一 季度 , 美国 对 中国 农产品 出口额 为 62.5亿 美元 , 同比 下降 近 七成 , 其中 大豆 同比 减少 87% , 谷物 减少 95.5% , 棉花 减少 41.6% 。</w:t>
      </w:r>
    </w:p>
    <w:p w14:paraId="2E42B47E">
      <w:pPr>
        <w:rPr>
          <w:lang w:eastAsia="zh-CN"/>
        </w:rPr>
      </w:pPr>
      <w:r>
        <w:rPr>
          <w:lang w:eastAsia="zh-CN"/>
        </w:rPr>
        <w:t>中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对 我国 部分 制造业 企业 、 特别是 出口型 企业 在 短期 内 有 一定 影响 , 这 是否 波及 农民工 就业 ?</w:t>
      </w:r>
    </w:p>
    <w:p w14:paraId="50130131">
      <w:pPr>
        <w:rPr>
          <w:lang w:eastAsia="zh-CN"/>
        </w:rPr>
      </w:pPr>
      <w:r>
        <w:rPr>
          <w:lang w:eastAsia="zh-CN"/>
        </w:rPr>
        <w:t>他 强调 , 如果 美国 不 取消 全部 加征 关税 , 中 美 农产品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包括 大豆 贸易 不 可能 恢复 正常 。</w:t>
      </w:r>
    </w:p>
    <w:p w14:paraId="04219038">
      <w:pPr>
        <w:rPr>
          <w:lang w:eastAsia="zh-CN"/>
        </w:rPr>
      </w:pPr>
      <w:r>
        <w:rPr>
          <w:lang w:eastAsia="zh-CN"/>
        </w:rPr>
        <w:t>国际 大豆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竞争性 非常 强 , 中国 可以 扩大 从 南美 、 俄罗斯 等 国家 的 进口 。</w:t>
      </w:r>
    </w:p>
    <w:p w14:paraId="16A65889">
      <w:pPr>
        <w:rPr>
          <w:lang w:eastAsia="zh-CN"/>
        </w:rPr>
      </w:pPr>
      <w:r>
        <w:rPr>
          <w:lang w:eastAsia="zh-CN"/>
        </w:rPr>
        <w:t>韩俊 说 , 中国 一方面 继续 加大 力度 开发 东盟 、 日本 、 欧盟 等 传统 市场 的 潜力 , 另 一 方面 强化 与 " 一带一路 " 国家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合作 , 积极 开拓 新兴 替代 市场 。</w:t>
      </w:r>
    </w:p>
    <w:p w14:paraId="069F4F59">
      <w:pPr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中国 不 愿 打 , 不 怕 打 , 必要 时 不得不 打 , 这 个 态度 一直 没 变 。</w:t>
      </w:r>
    </w:p>
    <w:p w14:paraId="28B3B910">
      <w:pPr>
        <w:rPr>
          <w:lang w:eastAsia="zh-CN"/>
        </w:rPr>
      </w:pPr>
      <w:r>
        <w:rPr>
          <w:lang w:eastAsia="zh-CN"/>
        </w:rPr>
        <w:t>白皮书 指出 , 2017年 新 一 届 美国 政府 上任 以来 , 以 加征 关税 等 手段 相 威胁 , 频频 挑起 与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之间 的 经贸 摩擦 。</w:t>
      </w:r>
    </w:p>
    <w:p w14:paraId="11CF6957">
      <w:pPr>
        <w:rPr>
          <w:lang w:eastAsia="zh-CN"/>
        </w:rPr>
      </w:pPr>
      <w:r>
        <w:rPr>
          <w:lang w:eastAsia="zh-CN"/>
        </w:rPr>
        <w:t>商务部 副部长 兼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副代表 王受文 、 国新办 副主任 郭卫民 当天 出席 新闻 发布会 , 就 中 美 经贸 热点 问题 回应 中外 媒体 记者 关切 。</w:t>
      </w:r>
    </w:p>
    <w:p w14:paraId="5D08EFDE">
      <w:pPr>
        <w:rPr>
          <w:lang w:eastAsia="zh-CN"/>
        </w:rPr>
      </w:pPr>
      <w:r>
        <w:rPr>
          <w:lang w:eastAsia="zh-CN"/>
        </w:rPr>
        <w:t>但 近 一 段 时间 , 美方 不仅 对 中国 输 美 商品 的 加征 关税 升级 , 还 滥用 出口 管制 措施 , 将 中国 一些 企业 纳入 出口 管制 实体 清单 , 不断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。</w:t>
      </w:r>
    </w:p>
    <w:p w14:paraId="3AE6F981">
      <w:pPr>
        <w:rPr>
          <w:lang w:eastAsia="zh-CN"/>
        </w:rPr>
      </w:pPr>
      <w:r>
        <w:rPr>
          <w:lang w:eastAsia="zh-CN"/>
        </w:rPr>
        <w:t>如果 美方 想 通过 极限 施压 、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方式 , 逼迫 中方 屈服 作出 让步 , 那 是 决 不 可能 的 。</w:t>
      </w:r>
    </w:p>
    <w:p w14:paraId="49FEAC3E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。</w:t>
      </w:r>
    </w:p>
    <w:p w14:paraId="4A22B352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美国 采取 的 一 系列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, 给 全球 经济 复苏 带来 严峻 挑战 王受文 指出 , 贸易战 没有 赢家 。</w:t>
      </w:r>
    </w:p>
    <w:p w14:paraId="0D62C53C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对 美方 有 多少 影响 , 我 想 美国 的 研究 最 有 说服力 。</w:t>
      </w:r>
    </w:p>
    <w:p w14:paraId="213548B8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王受文 介绍 , 据 美国 自己 的 统计 , 去年 , 美国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增长 了 10.4% , 美国 对 中国 大豆 出口 下降 了 50% , 美国 对 中国 的 汽车 出口 也 下降 了 20% 以上 。</w:t>
      </w:r>
    </w:p>
    <w:p w14:paraId="14337DFC">
      <w:pPr>
        <w:rPr>
          <w:lang w:eastAsia="zh-CN"/>
        </w:rPr>
      </w:pPr>
      <w:r>
        <w:rPr>
          <w:lang w:eastAsia="zh-CN"/>
        </w:rPr>
        <w:t>可以 看出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限制 措施 损害 了 美国 工人 的 利益 , 损害 了 美国 农民 的 利益 。</w:t>
      </w:r>
    </w:p>
    <w:p w14:paraId="1674D66F">
      <w:pPr>
        <w:rPr>
          <w:lang w:eastAsia="zh-CN"/>
        </w:rPr>
      </w:pPr>
      <w:r>
        <w:rPr>
          <w:lang w:eastAsia="zh-CN"/>
        </w:rPr>
        <w:t>此外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还 将 给 美国 的 就业 带来 压力 。</w:t>
      </w:r>
    </w:p>
    <w:p w14:paraId="1B532868">
      <w:pPr>
        <w:rPr>
          <w:lang w:eastAsia="zh-CN"/>
        </w:rPr>
      </w:pPr>
      <w:r>
        <w:rPr>
          <w:lang w:eastAsia="zh-CN"/>
        </w:rPr>
        <w:t>据 美国 智库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" 研究 , 如 美国 对 所有 中国 输 美 商品 加征 25% 的 关税 , 就业 岗位 将 减少 216万 个 。</w:t>
      </w:r>
    </w:p>
    <w:p w14:paraId="6041ED94">
      <w:pPr>
        <w:rPr>
          <w:lang w:eastAsia="zh-CN"/>
        </w:rPr>
      </w:pPr>
      <w:r>
        <w:rPr>
          <w:lang w:eastAsia="zh-CN"/>
        </w:rPr>
        <w:t>白皮书 指出 , 美国 采取 的 一 系列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, 违反 世界 贸易 组织 规则 , 损害 多边 贸易 体制 , 严重 干扰 全球 产业链 和 供应链 , 损害 市场 信心 , 给 全球 经济 复苏 带来 严峻 挑战 , 给 经济 全球化 趋势 造成 重大 威胁 。</w:t>
      </w:r>
    </w:p>
    <w:p w14:paraId="5C4431C3">
      <w:pPr>
        <w:rPr>
          <w:lang w:eastAsia="zh-CN"/>
        </w:rPr>
      </w:pPr>
      <w:r>
        <w:rPr>
          <w:lang w:eastAsia="zh-CN"/>
        </w:rPr>
        <w:t>王受文 说 , 这 一 制度 主要 针对 一些 违背 市场 原则 、 违背 契约 精神 , 出于 非商业 目的 对 中国 企业 进行 断供 或 封锁 , 给 中国 企业 的 合法 权利 造成 损害 , 可能 还 会 危及 中国 国家 安全 和 社会 公共 利益 的 实体 , 将 其 列入 清单 , 也 是 为了 保护 企业 之间 稳定 、 公平 、 可 持续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。</w:t>
      </w:r>
    </w:p>
    <w:p w14:paraId="3F35EE5D">
      <w:pPr>
        <w:rPr>
          <w:lang w:eastAsia="zh-CN"/>
        </w:rPr>
      </w:pPr>
      <w:r>
        <w:rPr>
          <w:lang w:eastAsia="zh-CN"/>
        </w:rPr>
        <w:t>那些 标 着 " 201 " " 212 " " 101 " 号牌 的 一 系列 单边 调查 , 对 包括 中国 在内 的 各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频频 出手 , 搅乱 全球 经贸 格局 。</w:t>
      </w:r>
    </w:p>
    <w:p w14:paraId="13064E8A">
      <w:pPr>
        <w:rPr>
          <w:lang w:eastAsia="zh-CN"/>
        </w:rPr>
      </w:pPr>
      <w:r>
        <w:rPr>
          <w:lang w:eastAsia="zh-CN"/>
        </w:rPr>
        <w:t>美国 无视 中 美 经济 结构 、 发展 阶段 特点 和 国际 产业 分工 现实 , 坚持 认为 中国 采取 不 公平 、 不 对等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, 把 美国 对 华 贸易 逆差 当作 " 吃亏 " , 并 采取 单边 加征 关税 措施 。</w:t>
      </w:r>
    </w:p>
    <w:p w14:paraId="73FFB50F">
      <w:pPr>
        <w:rPr>
          <w:lang w:eastAsia="zh-CN"/>
        </w:rPr>
      </w:pPr>
      <w:r>
        <w:rPr>
          <w:lang w:eastAsia="zh-CN"/>
        </w:rPr>
        <w:t>美国 一些 政客 一味 挑事 找 " 亏 " 吃 , 还 要 把 世界 经济 " 拖下水 " ––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将 2019年 全球 贸易 增长 速度 由 1.7% 下调 至 2.6% , 世界 银行 、 国际 货币 基金 组织 等 国际 组织 纷纷 调低 2019年 世界 经济 增长 预期 。</w:t>
      </w:r>
    </w:p>
    <w:p w14:paraId="371C5E83">
      <w:pPr>
        <w:rPr>
          <w:lang w:eastAsia="zh-CN"/>
        </w:rPr>
      </w:pPr>
      <w:r>
        <w:rPr>
          <w:lang w:eastAsia="zh-CN"/>
        </w:rPr>
        <w:t>" 我们 比 以往 任何 时候 都 需要 多边 而 非 单边 思考 和 行动 " " 如今 的 美国 对 国际 秩序 毫 无 敬意 " " 违反 世界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组织 规则 , 损害 多边 贸易 体制 , 注定 不得人心 " " 阻止 中国 的 发展 对 美国 和 整 个 世界 来说 可能 是 灾难性 的 " " 中 美 关系 若 持续 紧张 和 不 明朗 , 即便 最后 没有 发生 严重 冲突 , 也 将 对 全球 带来 巨大 破坏 " ...... 直言不讳 的 警告 来自 欧洲 、 亚洲 以至 世界 各 地 , 迫切 渴望 维护 世界 和平 与 繁荣 的 世界 各 国 人民 的 心 都 揪 得 很 紧 。</w:t>
      </w:r>
    </w:p>
    <w:p w14:paraId="56629D9B">
      <w:pPr>
        <w:rPr>
          <w:lang w:eastAsia="zh-CN"/>
        </w:rPr>
      </w:pPr>
      <w:r>
        <w:rPr>
          <w:lang w:eastAsia="zh-CN"/>
        </w:rPr>
        <w:t>白皮书 再 一 次 向 世界 宣明 , 中国 政府 始终 认为 , 以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相 威胁 , 不断 加征 关税 的 做法 无益于 经贸 问题 的 解决 。</w:t>
      </w:r>
    </w:p>
    <w:p w14:paraId="2045313B">
      <w:pPr>
        <w:rPr>
          <w:lang w:eastAsia="zh-CN"/>
        </w:rPr>
      </w:pPr>
      <w:r>
        <w:rPr>
          <w:lang w:eastAsia="zh-CN"/>
        </w:rPr>
        <w:t>答 : 新 中国 成立 70 年 来 , 特别是 改革 开放 40 年 来 , 中国 经济 发展 取得 举世瞩目 的 成就 , 中国 成为 世界 第二 大 经济体 以及 制造业 、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外汇 储备 第一 大 国 。</w:t>
      </w:r>
    </w:p>
    <w:p w14:paraId="197E69D2">
      <w:pPr>
        <w:rPr>
          <w:lang w:eastAsia="zh-CN"/>
        </w:rPr>
      </w:pPr>
      <w:r>
        <w:rPr>
          <w:lang w:eastAsia="zh-CN"/>
        </w:rPr>
        <w:t>今年 以来 , 面对 世界 经济 增长 和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有所 放缓 的 大 环境 , 中国 经济 开局 良好 , 主要 经济 指标 保持 在 合理 区间 。</w:t>
      </w:r>
    </w:p>
    <w:p w14:paraId="21AE5869">
      <w:pPr>
        <w:rPr>
          <w:lang w:eastAsia="zh-CN"/>
        </w:rPr>
      </w:pPr>
      <w:r>
        <w:rPr>
          <w:lang w:eastAsia="zh-CN"/>
        </w:rPr>
        <w:t>记者 :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背景 下 , 两 国 教育 交流 合作 形势 日趋 复杂 。</w:t>
      </w:r>
    </w:p>
    <w:p w14:paraId="388273AF">
      <w:pPr>
        <w:rPr>
          <w:lang w:eastAsia="zh-CN"/>
        </w:rPr>
      </w:pPr>
      <w:r>
        <w:rPr>
          <w:lang w:eastAsia="zh-CN"/>
        </w:rPr>
        <w:t>程 家财 ( 教育部 留学 服务 中心 主任 ) : 在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背景 下 , 美国 国会 和 联邦 政府 部门 将 部分 正常 中 美 教育 交流 合作 活动 政治化 , 冠以 " 中国 威胁 " " 中国 渗透 " 之 名 进行 打压 , 诬陷 我 学生 学者 在 美国 开展 " 非 传统 间谍 " 活动 并 进行 无端 滋扰 , 对 我 部分 专业 赴 美 学生 进行 签证 限制 , 延长 签证 审查 周期 、 缩短 有效期 , 拒签率 上升 。</w:t>
      </w:r>
    </w:p>
    <w:p w14:paraId="7F9CDB9C">
      <w:pPr>
        <w:rPr>
          <w:lang w:eastAsia="zh-CN"/>
        </w:rPr>
      </w:pPr>
      <w:r>
        <w:rPr>
          <w:lang w:eastAsia="zh-CN"/>
        </w:rPr>
        <w:t>" 总体上 来看 , 尽管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一直 在 持续 , 但是 中国 学生 到 美国 去 留学 的 总体 形势 保持 了 平稳 态势 。</w:t>
      </w:r>
    </w:p>
    <w:p w14:paraId="3FA1E41C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科学 不 是 自私自利 的 享乐 【 作者 : 五月 荷 】 【 人民 日报 2019年 6月 4日 第2 版 要闻 】 五月 荷 中国 教育部 6月 1日 发布 的 2019年 第1 号 留学 预警 颇 不 寻常 , 折射 了 当前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背景 下 , 两 国 教育 交流 合作 日趋 复杂 的 形势 。</w:t>
      </w:r>
    </w:p>
    <w:p w14:paraId="110912A9">
      <w:pPr>
        <w:rPr>
          <w:lang w:eastAsia="zh-CN"/>
        </w:rPr>
      </w:pPr>
      <w:r>
        <w:rPr>
          <w:lang w:eastAsia="zh-CN"/>
        </w:rPr>
        <w:t>美国 一些 政客 在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问题 上 振振有词 早 就 不 是 什么 新鲜 事 , 但 为何 会 把 火 烧 到 中国 学生 学者 身上 ?</w:t>
      </w:r>
    </w:p>
    <w:p w14:paraId="241D8EED">
      <w:pPr>
        <w:rPr>
          <w:lang w:eastAsia="zh-CN"/>
        </w:rPr>
      </w:pPr>
      <w:r>
        <w:rPr>
          <w:lang w:eastAsia="zh-CN"/>
        </w:rPr>
        <w:t>面对 咄咄逼人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, 中方 保持 战略 定力 , 沉着 应对 , 展现 了 中国 维护 自身 合法 权益 、 捍卫 多边 贸易 体制 和 国际 贸易 秩序 的 坚定 决心 。</w:t>
      </w:r>
    </w:p>
    <w:p w14:paraId="1D00D00C">
      <w:pPr>
        <w:rPr>
          <w:lang w:eastAsia="zh-CN"/>
        </w:rPr>
      </w:pPr>
      <w:r>
        <w:rPr>
          <w:lang w:eastAsia="zh-CN"/>
        </w:rPr>
        <w:t>从 国际 组织 和 多边 协议 " 退 群 " , 对 别家 挥舞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大棒 , 美国 政府 的 霸蛮 行径 , 危害 国际 合作 , 损害 各 方 利益 , 遭到 包括 美国 盟友 在内 的 世界 各 国 普遍 反对 。</w:t>
      </w:r>
    </w:p>
    <w:p w14:paraId="433A2DCE">
      <w:pPr>
        <w:rPr>
          <w:lang w:eastAsia="zh-CN"/>
        </w:rPr>
      </w:pPr>
      <w:r>
        <w:rPr>
          <w:lang w:eastAsia="zh-CN"/>
        </w:rPr>
        <w:t>法国 总统 马克龙 曾 忧心忡忡 地 说 , 当今 世界 发生 深刻 变化 , 多边 体系 正 面临 崩塌</w:t>
      </w:r>
      <w:r>
        <w:rPr>
          <w:lang w:eastAsia="zh-CN"/>
        </w:rPr>
        <w:br w:type="textWrapping"/>
      </w:r>
      <w:r>
        <w:rPr>
          <w:lang w:eastAsia="zh-CN"/>
        </w:rPr>
        <w:t xml:space="preserve"> 从 国际 组织 和 多边 协议 " 退 群 " , 对 别家 挥舞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大棒 , 美国 政府 的 霸蛮 行径 , 危害 国际 合作 , 损害 各 方 利益 , 遭到 包括 美国 盟友 在内 的 世界 各 国 普遍 反对 。</w:t>
      </w:r>
    </w:p>
    <w:p w14:paraId="29FC22AF">
      <w:pPr>
        <w:rPr>
          <w:lang w:eastAsia="zh-CN"/>
        </w:rPr>
      </w:pPr>
      <w:r>
        <w:rPr>
          <w:lang w:eastAsia="zh-CN"/>
        </w:rPr>
        <w:t>从 国际 组织 和 多边 协议 " 退 群 " , 对 别家 挥舞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大棒 , 美国 政府 的 霸蛮 行径 , 危害 国际 合作 , 损害 各 方 利益 , 遭到 包括 美国 盟友 在内 的 世界 各 国 普遍 反对 。</w:t>
      </w:r>
    </w:p>
    <w:p w14:paraId="48CB6E2A">
      <w:pPr>
        <w:rPr>
          <w:lang w:eastAsia="zh-CN"/>
        </w:rPr>
      </w:pPr>
      <w:r>
        <w:rPr>
          <w:lang w:eastAsia="zh-CN"/>
        </w:rPr>
        <w:t>美国 挑起 经贸 摩擦  两 国 和 全球 利益 –– 访 中国 社会 科学院 世界 经济 与 政治 所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研究室 主任 东艳 【 作者 : 罗珊珊 】 【 人民 日报 2019年 6月 4日 第3 版 要闻 】 本 报 记者 罗珊珊 国务院 新闻 办公室 6月 2日 发布 《 关于 中 美 经贸 磋商 的 中方 立场 》 白皮书 。</w:t>
      </w:r>
    </w:p>
    <w:p w14:paraId="3F4E0BE3">
      <w:pPr>
        <w:rPr>
          <w:lang w:eastAsia="zh-CN"/>
        </w:rPr>
      </w:pPr>
      <w:r>
        <w:rPr>
          <w:lang w:eastAsia="zh-CN"/>
        </w:rPr>
        <w:t>中国 社会 科学院 世界 经济 与 政治 所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研究室 主任 东艳 表示 , 这 段 时间 以来 , 中 美 经贸 磋商 受到 中 美 双方 和 国际 社会 的 高度 关注 , 其中 也 有 一些 传言 和 猜测 , 为了 澄清 事实 , 有 必要 向 社会 各 界 全面 介绍 中 美 经贸 磋商 的 来龙去脉 和 基本 情况 , 阐明 中国 政府 关于 中 美 经贸 磋商 的 原则 立场 。</w:t>
      </w:r>
    </w:p>
    <w:p w14:paraId="302ADA02">
      <w:pPr>
        <w:rPr>
          <w:lang w:eastAsia="zh-CN"/>
        </w:rPr>
      </w:pPr>
      <w:r>
        <w:rPr>
          <w:lang w:eastAsia="zh-CN"/>
        </w:rPr>
        <w:t>东艳 表示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。</w:t>
      </w:r>
    </w:p>
    <w:p w14:paraId="76FA50B2">
      <w:pPr>
        <w:rPr>
          <w:lang w:eastAsia="zh-CN"/>
        </w:rPr>
      </w:pPr>
      <w:r>
        <w:rPr>
          <w:lang w:eastAsia="zh-CN"/>
        </w:rPr>
        <w:t>东艳 说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不仅 没有 给 美国 带来 所谓 的 " 再次 伟大 " , 反而 带来 了 严重 伤害 。</w:t>
      </w:r>
    </w:p>
    <w:p w14:paraId="7BF6B1EC">
      <w:pPr>
        <w:rPr>
          <w:lang w:eastAsia="zh-CN"/>
        </w:rPr>
      </w:pPr>
      <w:r>
        <w:rPr>
          <w:lang w:eastAsia="zh-CN"/>
        </w:rPr>
        <w:t>美国 智库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" 研究 显示 , 如 美国 对 所有 中国 输 美 商品 加征 25% 的 关税 , 美国 国内 生产 总值 将 减少 1.01% , 就业 岗位 将 减少 216万 个 , 一 个 四 口 之 家 每 年 支出 将 增加 2294 美元 。</w:t>
      </w:r>
    </w:p>
    <w:p w14:paraId="4214B547">
      <w:pPr>
        <w:rPr>
          <w:lang w:eastAsia="zh-CN"/>
        </w:rPr>
      </w:pPr>
      <w:r>
        <w:rPr>
          <w:lang w:eastAsia="zh-CN"/>
        </w:rPr>
        <w:t>" 正 如 白皮书 中 指出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行径 殃及 全球 。</w:t>
      </w:r>
    </w:p>
    <w:p w14:paraId="2549E818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东艳 表示 , 美国 采取 的 一 系列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措施 , 不仅 影响 美国 的 经济 增长 和 民生 , 也 严重 干扰 全球 产业链 和 供应链 , 给 全球 经济 复苏 带来 严峻 挑战 。</w:t>
      </w:r>
    </w:p>
    <w:p w14:paraId="1B0091E8">
      <w:pPr>
        <w:rPr>
          <w:lang w:eastAsia="zh-CN"/>
        </w:rPr>
      </w:pPr>
      <w:r>
        <w:rPr>
          <w:lang w:eastAsia="zh-CN"/>
        </w:rPr>
        <w:t xml:space="preserve">  " 没有 人 能 从 ' 贸易战 ' 中 获得 好处 " 论坛 结束 前 , 与会 嘉宾 达成 共识 : " 各 国 应 秉持 开放 包容 、 文明 互鉴 、 合作 共赢 理念 , 加强 多边 合作 , 促进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投资 自由化 便利化 , 共同 构建 开放型 世界 经济 , 实现 共同 发展 繁荣 。</w:t>
      </w:r>
    </w:p>
    <w:p w14:paraId="57D85262">
      <w:pPr>
        <w:rPr>
          <w:lang w:eastAsia="zh-CN"/>
        </w:rPr>
      </w:pPr>
      <w:r>
        <w:rPr>
          <w:lang w:eastAsia="zh-CN"/>
        </w:rPr>
        <w:t>奉行 现在 这 种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会 付出 代价 。</w:t>
      </w:r>
    </w:p>
    <w:p w14:paraId="20DD6B6B">
      <w:pPr>
        <w:rPr>
          <w:lang w:eastAsia="zh-CN"/>
        </w:rPr>
      </w:pPr>
      <w:r>
        <w:rPr>
          <w:lang w:eastAsia="zh-CN"/>
        </w:rPr>
        <w:t>" 斯洛文尼亚 前 总统 达尼 洛</w:t>
      </w:r>
      <w:r>
        <w:t>・</w:t>
      </w:r>
      <w:r>
        <w:rPr>
          <w:lang w:eastAsia="zh-CN"/>
        </w:rPr>
        <w:t>图尔克 认为 , 在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中 , 德国 和 日本 的 汽车 制造商 、 美国 的 消费者 都 会 受到 影响 , 中国 发布 的 《 关于 中 美 经贸 磋商 的 中方 立场 》 白皮书 对 美国 予以 回应 , 其中 强调 的 原则 对 全 世界 来说 都 很 重要 。</w:t>
      </w:r>
    </w:p>
    <w:p w14:paraId="696EBE56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br w:type="textWrapping"/>
      </w:r>
      <w:r>
        <w:rPr>
          <w:lang w:eastAsia="zh-CN"/>
        </w:rPr>
        <w:t xml:space="preserve"> 某些 国家 的 行为 直接 违反 了 国际法 和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。</w:t>
      </w:r>
    </w:p>
    <w:p w14:paraId="5888DA9C">
      <w:pPr>
        <w:rPr>
          <w:lang w:eastAsia="zh-CN"/>
        </w:rPr>
      </w:pPr>
      <w:r>
        <w:rPr>
          <w:lang w:eastAsia="zh-CN"/>
        </w:rPr>
        <w:t>这 种 裁决 、 单边 制裁 、 加征 关税 的 自私自利 的 极端 行径 , 有悖于 合作 与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原则 。</w:t>
      </w:r>
    </w:p>
    <w:p w14:paraId="153765B2">
      <w:pPr>
        <w:rPr>
          <w:lang w:eastAsia="zh-CN"/>
        </w:rPr>
      </w:pPr>
      <w:r>
        <w:rPr>
          <w:lang w:eastAsia="zh-CN"/>
        </w:rPr>
        <w:t>但 现在 , 美国 一些 政客 背离 常理 另 搞 一 套 , 挑起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打压 中国 企业 , 滋扰 中国 公民 , 为 双方 人员 往来 制造 了 太 多 麻烦 。</w:t>
      </w:r>
    </w:p>
    <w:p w14:paraId="09451B09">
      <w:pPr>
        <w:rPr>
          <w:lang w:eastAsia="zh-CN"/>
        </w:rPr>
      </w:pPr>
      <w:r>
        <w:rPr>
          <w:lang w:eastAsia="zh-CN"/>
        </w:rPr>
        <w:t>国外 不少 媒体 报道 指出 , 赴 美 中国 企业 高管 、 游客 和 学生 数量 正在 减少 的 迹象 表明 , 华盛顿 与 北京 之间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规模 可能 以 不 可 预测 和 代价 高昂 的 方式 扩大 。</w:t>
      </w:r>
    </w:p>
    <w:p w14:paraId="3B2AD2AE">
      <w:pPr>
        <w:rPr>
          <w:lang w:eastAsia="zh-CN"/>
        </w:rPr>
      </w:pPr>
      <w:r>
        <w:rPr>
          <w:lang w:eastAsia="zh-CN"/>
        </w:rPr>
        <w:t>并 不 算 复杂 的 数学 题 摆 在 那里 : 美方 小 账本 里 求 不 出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平衡 的 正解 , 美国 旅游 收益 的 曲线 却 垂头丧气 一路 走低 ; 如 收益 大幅 减少 , 还 将 必然 导致 就业 岗位 流失 ...... 这 真的 是 美方 想要 的 结局 吗 ?</w:t>
      </w:r>
    </w:p>
    <w:p w14:paraId="74E12FB4">
      <w:pPr>
        <w:rPr>
          <w:lang w:eastAsia="zh-CN"/>
        </w:rPr>
      </w:pPr>
      <w:r>
        <w:rPr>
          <w:lang w:eastAsia="zh-CN"/>
        </w:rPr>
        <w:t>中国 政府 2日 发布 了 《 关于 中 美 经贸 磋商 的 中方 立场 》 白皮书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和 美国 财政部 1日 就 白皮书 发表 声明 。</w:t>
      </w:r>
    </w:p>
    <w:p w14:paraId="7DF00C11">
      <w:pPr>
        <w:rPr>
          <w:lang w:eastAsia="zh-CN"/>
        </w:rPr>
      </w:pPr>
      <w:r>
        <w:rPr>
          <w:lang w:eastAsia="zh-CN"/>
        </w:rPr>
        <w:t>商务部 新闻 发言人 表示 , 美方 不 顾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规则 , 以 贸易 逆差 为 由 频繁 采取 单边主义 和 保护 主义 措施 , 挑起 中 美 经贸 摩擦 , 同时 在 中 美 经贸 磋商 中 企图 将 自身 利益 诉求 强加 于 中国 , 是 典型 的 贸易 霸凌 主义  行为 。</w:t>
      </w:r>
    </w:p>
    <w:p w14:paraId="7D0BD5CB">
      <w:pPr>
        <w:rPr>
          <w:lang w:eastAsia="zh-CN"/>
        </w:rPr>
      </w:pPr>
      <w:r>
        <w:rPr>
          <w:lang w:eastAsia="zh-CN"/>
        </w:rPr>
        <w:t>中方 认为 , 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受到 多 种 客观 因素 影响 , 是 市场 作用 的 结果 。</w:t>
      </w:r>
    </w:p>
    <w:p w14:paraId="4A15C30F">
      <w:pPr>
        <w:rPr>
          <w:lang w:eastAsia="zh-CN"/>
        </w:rPr>
      </w:pPr>
      <w:r>
        <w:rPr>
          <w:lang w:eastAsia="zh-CN"/>
        </w:rPr>
        <w:t>美方 从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获益 巨大 , " 吃亏 " 论 完全 站不住脚 。</w:t>
      </w:r>
    </w:p>
    <w:p w14:paraId="3FE8E918">
      <w:pPr>
        <w:rPr>
          <w:lang w:eastAsia="zh-CN"/>
        </w:rPr>
      </w:pPr>
      <w:r>
        <w:rPr>
          <w:lang w:eastAsia="zh-CN"/>
        </w:rPr>
        <w:t>在 磋商 过程 中 , 就 文本 内容 及 相关 表述 提出 修改 建议 、 做出 调整 , 这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的 通常 做法 。</w:t>
      </w:r>
    </w:p>
    <w:p w14:paraId="654324F8">
      <w:pPr>
        <w:rPr>
          <w:lang w:eastAsia="zh-CN"/>
        </w:rPr>
      </w:pPr>
      <w:r>
        <w:rPr>
          <w:lang w:eastAsia="zh-CN"/>
        </w:rPr>
        <w:t>就 美方 指责 中方 从事 " 不 公平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行为 " , 耿爽 指出 , 去年 9月 24日 , 中方 发布 了 《 关于 中 美 经贸 摩擦 的 事实 与 中方 立场 》 白皮书 , 对 美方 在 贸易 逆差 、 知识 产权 、 技术 转让 等 方面 对 中方 的 不实 指责 一一 进行 了 权威 回应 和 批驳 。</w:t>
      </w:r>
    </w:p>
    <w:p w14:paraId="5BEE2378">
      <w:pPr>
        <w:rPr>
          <w:lang w:eastAsia="zh-CN"/>
        </w:rPr>
      </w:pPr>
      <w:r>
        <w:rPr>
          <w:lang w:eastAsia="zh-CN"/>
        </w:rPr>
        <w:t>耿爽 表示 , 通过 对话 协商 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才 是 正道 。</w:t>
      </w:r>
    </w:p>
    <w:p w14:paraId="59D3A994">
      <w:pPr>
        <w:rPr>
          <w:lang w:eastAsia="zh-CN"/>
        </w:rPr>
      </w:pPr>
      <w:r>
        <w:rPr>
          <w:lang w:eastAsia="zh-CN"/>
        </w:rPr>
        <w:t>德国 商业 银行 日前 开展 的 一 项 最新 调查 显示 , 德国 中小 企业 认为 , 如今 中国 是 比 美国 或 英国 更 可信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。</w:t>
      </w:r>
    </w:p>
    <w:p w14:paraId="281D7DB1">
      <w:pPr>
        <w:rPr>
          <w:lang w:eastAsia="zh-CN"/>
        </w:rPr>
      </w:pPr>
      <w:r>
        <w:rPr>
          <w:lang w:eastAsia="zh-CN"/>
        </w:rPr>
        <w:t>"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不得人心 , 中国 有 能力 应对 挑战 。</w:t>
      </w:r>
    </w:p>
    <w:p w14:paraId="537890A5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张燕生 认为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主义  集中 表现 在 1 个 方面 : 在 关税 问题 上 , 美国 不 顾 中国 坚决 反对 , 在 加征 关税 上 层层 加码 ; 在 采购 方面 , 美方 不 顾 去年 底 中 美 两 国 元首 达成 的 共识 , " 狮子 大 开口 " 漫天 要 价 ; 在 文本 平衡 方面 , 美方 对 关涉 中国 主权 事项 指手画脚 , 缺少 国际 交往 中 起码 的 尊重 。</w:t>
      </w:r>
    </w:p>
    <w:p w14:paraId="072C2660">
      <w:pPr>
        <w:rPr>
          <w:lang w:eastAsia="zh-CN"/>
        </w:rPr>
      </w:pPr>
      <w:r>
        <w:rPr>
          <w:lang w:eastAsia="zh-CN"/>
        </w:rPr>
        <w:t>试问 , 如果 华盛顿 真的 追寻 互惠 互利 , 美国 一些 政客 为什么 动辄 挥舞 关税 大棒 , 毫 不 掩饰 地 吹嘘 加征 的 关税 能 给 美国 带来 数百亿 美元 收入 , 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将 蒙受 巨大 损失 ?</w:t>
      </w:r>
    </w:p>
    <w:p w14:paraId="43C8EB2B">
      <w:pPr>
        <w:rPr>
          <w:lang w:eastAsia="zh-CN"/>
        </w:rPr>
      </w:pPr>
      <w:r>
        <w:rPr>
          <w:lang w:eastAsia="zh-CN"/>
        </w:rPr>
        <w:t>美国 作为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主要 创建者 和 长期 主导者 , 一直 在 贸易 自由化 、 投资 便利化 方面 占 得 先机 。</w:t>
      </w:r>
    </w:p>
    <w:p w14:paraId="0DF2B69A">
      <w:pPr>
        <w:rPr>
          <w:lang w:eastAsia="zh-CN"/>
        </w:rPr>
      </w:pPr>
      <w:r>
        <w:rPr>
          <w:lang w:eastAsia="zh-CN"/>
        </w:rPr>
        <w:t>" 美国 希望 控制 整 个 世界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" 它 重新 定位 了 自己 的 情报 机构 , 侧重于 收集 经济 情报 和 秘密 监视 竞争 对手 , 就 像 斯诺登 所 揭发 的 那样 " " 《 反 海外 腐败 法 》 得以 应用 , 美国 司法部 主要 针对 欧洲 公司 展开 行动 。</w:t>
      </w:r>
    </w:p>
    <w:p w14:paraId="3353ED97">
      <w:pPr>
        <w:rPr>
          <w:lang w:eastAsia="zh-CN"/>
        </w:rPr>
      </w:pPr>
      <w:r>
        <w:rPr>
          <w:lang w:eastAsia="zh-CN"/>
        </w:rPr>
        <w:t>6月 1日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和 财政部 就 中方 立场 白皮书 发表 声明 , 污称 中国 " 玩 推卸 责任 的 游戏 " " 歪曲 两 国 贸易 谈判 的 性质 和 历史 " 。</w:t>
      </w:r>
    </w:p>
    <w:p w14:paraId="35CE83D0">
      <w:pPr>
        <w:rPr>
          <w:lang w:eastAsia="zh-CN"/>
        </w:rPr>
      </w:pPr>
      <w:r>
        <w:rPr>
          <w:lang w:eastAsia="zh-CN"/>
        </w:rPr>
        <w:t>美方 一再 渲染 与 中国 " 持久 、 不 可 持续 的 "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不过 是 说明 其 顽固 的 认知 赤字 。</w:t>
      </w:r>
    </w:p>
    <w:p w14:paraId="4EA380C1">
      <w:pPr>
        <w:rPr>
          <w:lang w:eastAsia="zh-CN"/>
        </w:rPr>
      </w:pPr>
      <w:r>
        <w:rPr>
          <w:lang w:eastAsia="zh-CN"/>
        </w:rPr>
        <w:t>应当 看到 , 美国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受到 多 种 客观 因素 影响 , 是 市场 作用 的 结果 。</w:t>
      </w:r>
    </w:p>
    <w:p w14:paraId="718F3CCF">
      <w:pPr>
        <w:rPr>
          <w:lang w:eastAsia="zh-CN"/>
        </w:rPr>
      </w:pPr>
      <w:r>
        <w:rPr>
          <w:lang w:eastAsia="zh-CN"/>
        </w:rPr>
        <w:t>中 美 两 国 发挥 各自 比较 优势 , 在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互补 互惠 。</w:t>
      </w:r>
    </w:p>
    <w:p w14:paraId="1F1CC318">
      <w:pPr>
        <w:rPr>
          <w:lang w:eastAsia="zh-CN"/>
        </w:rPr>
      </w:pPr>
      <w:r>
        <w:rPr>
          <w:lang w:eastAsia="zh-CN"/>
        </w:rPr>
        <w:t>大量 数据 显示 ,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丰富 了 美国 消费者 的 选择 , 降低 了 生活 成本 , 提高 了 美国 民众 特别是 中低 收入 群体 实际 购买力 , 中国 物美价廉 的 消费品 是 美国 通胀率 长期 保持 低位 的 重要 因素 之一 。</w:t>
      </w:r>
    </w:p>
    <w:p w14:paraId="2D7526CB">
      <w:pPr>
        <w:rPr>
          <w:lang w:eastAsia="zh-CN"/>
        </w:rPr>
      </w:pPr>
      <w:r>
        <w:rPr>
          <w:lang w:eastAsia="zh-CN"/>
        </w:rPr>
        <w:t>如果 把 中 美 双方 在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、 服务 贸易 和 双向 投资 等 方面 情况 加以 综合 考虑 , 就 很 容易 看出 双方 是 有 买 有 卖 、 各取所需 、 惠泽 彼此 。</w:t>
      </w:r>
    </w:p>
    <w:p w14:paraId="025E00A2">
      <w:pPr>
        <w:rPr>
          <w:lang w:eastAsia="zh-CN"/>
        </w:rPr>
      </w:pPr>
      <w:r>
        <w:rPr>
          <w:lang w:eastAsia="zh-CN"/>
        </w:rPr>
        <w:t>在 磋商 过程 中 , 就 文本 内容 及 相关 表述 提出 修改 建议 、 做出 调整 , 这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的 通常 做法 , 美国 政府 在 过去 十余 轮 谈判 中 就 曾 不断 调整 相关 诉求 。</w:t>
      </w:r>
    </w:p>
    <w:p w14:paraId="6B4AF3E2">
      <w:pPr>
        <w:rPr>
          <w:lang w:eastAsia="zh-CN"/>
        </w:rPr>
      </w:pPr>
      <w:r>
        <w:rPr>
          <w:lang w:eastAsia="zh-CN"/>
        </w:rPr>
        <w:t>然而 , 随着 使用 关税 手段 对 其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施压 , 美国 已经 抛弃 了 这 份 责任感 。</w:t>
      </w:r>
    </w:p>
    <w:p w14:paraId="357B0550">
      <w:pPr>
        <w:rPr>
          <w:lang w:eastAsia="zh-CN"/>
        </w:rPr>
      </w:pPr>
      <w:r>
        <w:rPr>
          <w:lang w:eastAsia="zh-CN"/>
        </w:rPr>
        <w:t>我们 不妨 听听 白宫 前 首席 战略 顾问 班农 是 如何 叫嚣 的 –– "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最终 结果 将 重新 洗牌 全球 的 创新链 、 生产链 、 供应链 , 使 全球 重新 围绕 在 以 美国 为 中心 的 热爱 自由 的 国家 周围 " 。</w:t>
      </w:r>
    </w:p>
    <w:p w14:paraId="4B87A14F">
      <w:pPr>
        <w:rPr>
          <w:lang w:eastAsia="zh-CN"/>
        </w:rPr>
      </w:pPr>
      <w:r>
        <w:rPr>
          <w:lang w:eastAsia="zh-CN"/>
        </w:rPr>
        <w:t>说 到底 , 还是 白皮书 上 那 句 话 : " 对于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中国 不 愿 打 , 不 怕 打 , 必要 时 不得不 打 , 这 个 态度 一直 没 变 。</w:t>
      </w:r>
    </w:p>
    <w:p w14:paraId="2A7185DE">
      <w:pPr>
        <w:rPr>
          <w:lang w:eastAsia="zh-CN"/>
        </w:rPr>
      </w:pPr>
      <w:r>
        <w:rPr>
          <w:lang w:eastAsia="zh-CN"/>
        </w:rPr>
        <w:t xml:space="preserve">" </w:t>
      </w:r>
      <w:r>
        <w:rPr>
          <w:lang w:eastAsia="zh-CN"/>
        </w:rPr>
        <w:br w:type="textWrapping"/>
      </w:r>
      <w:r>
        <w:rPr>
          <w:lang w:eastAsia="zh-CN"/>
        </w:rPr>
        <w:t xml:space="preserve">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行径 不仅 不 能 让 美国 " 再次 伟大 " , 也 会 危害 国际 经贸 秩序 , 给 全球 经济 复苏 带来 严峻 挑战 。</w:t>
      </w:r>
    </w:p>
    <w:p w14:paraId="2FB84AD1">
      <w:pPr>
        <w:rPr>
          <w:lang w:eastAsia="zh-CN"/>
        </w:rPr>
      </w:pPr>
      <w:r>
        <w:rPr>
          <w:lang w:eastAsia="zh-CN"/>
        </w:rPr>
        <w:t>美国 不 应 将 国内 问题 国际化 , 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国家 发难 中国 社会 科学院 副院长 蔡� 认为 , 美国 对 中国 及 其他 主要 贸易 伙伴 大 打 贸易战 , 不仅 是 一 种 针对 他国 的 霸凌 行为 , 而且 极 大 危害 全球 经贸 秩序 , 造成 巨大 的 负外部性 , 旨 在 阻挡 甚至 逆转 经济 全球化 。</w:t>
      </w:r>
    </w:p>
    <w:p w14:paraId="4C1B0A18">
      <w:pPr>
        <w:rPr>
          <w:lang w:eastAsia="zh-CN"/>
        </w:rPr>
      </w:pPr>
      <w:r>
        <w:rPr>
          <w:lang w:eastAsia="zh-CN"/>
        </w:rPr>
        <w:t>美国 不 应 将 国内 问题 国际化 , 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国家 发难 , 将 产业 竞争力 下降 和 部分 社会 群体 收入 下降 归咎于 其他 国家 的 发展 和 全球 竞争 。</w:t>
      </w:r>
    </w:p>
    <w:p w14:paraId="5C66467E">
      <w:pPr>
        <w:rPr>
          <w:lang w:eastAsia="zh-CN"/>
        </w:rPr>
      </w:pPr>
      <w:r>
        <w:rPr>
          <w:lang w:eastAsia="zh-CN"/>
        </w:rPr>
        <w:t>用 孤立主义 、 单边主义 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等 套路 , 以 换取 与 别人 " 脱钩 " 或 靠 " 本国 优先 " 使 自己 " 再次 伟大 " , 都 无济于事 。</w:t>
      </w:r>
    </w:p>
    <w:p w14:paraId="5AAB2EA2">
      <w:pPr>
        <w:rPr>
          <w:lang w:eastAsia="zh-CN"/>
        </w:rPr>
      </w:pPr>
      <w:r>
        <w:rPr>
          <w:lang w:eastAsia="zh-CN"/>
        </w:rPr>
        <w:t>美国 升级 经贸 摩擦 加剧 全球 经济 下行 风险 , 危害 全球 经贸 秩序 " 将 美国 出现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视为 美国 ' 吃亏 ' , 本身 就 是 弥天大谎 。</w:t>
      </w:r>
    </w:p>
    <w:p w14:paraId="5D81D8D1">
      <w:pPr>
        <w:rPr>
          <w:lang w:eastAsia="zh-CN"/>
        </w:rPr>
      </w:pPr>
      <w:r>
        <w:rPr>
          <w:lang w:eastAsia="zh-CN"/>
        </w:rPr>
        <w:br w:type="textWrapping"/>
      </w:r>
      <w:r>
        <w:rPr>
          <w:lang w:eastAsia="zh-CN"/>
        </w:rPr>
        <w:t xml:space="preserve"> 中国 社会 科学院 原 副院长 李扬 表示 , 一 国 出现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意味 着 该 国 国民 超出 本 国 的 生产 能力 、 享受 了 更 多 的 物质 财富 , 由于 享受 了 质量 高 、 价格 便宜 的 产品 和 劳务 , 该 国 国民 的 福利 得到 显著 增进 。</w:t>
      </w:r>
    </w:p>
    <w:p w14:paraId="5967B140">
      <w:pPr>
        <w:rPr>
          <w:lang w:eastAsia="zh-CN"/>
        </w:rPr>
      </w:pPr>
      <w:r>
        <w:rPr>
          <w:lang w:eastAsia="zh-CN"/>
        </w:rPr>
        <w:t>商务部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经济 合作 研究院 美大所 副所长 周密 认为 , 美方 对 中 美 贸易 谈判 共识 和 承诺 屡次 出尔反尔 , 导致 磋商 进程 屡屡 受挫 。</w:t>
      </w:r>
    </w:p>
    <w:p w14:paraId="7A07D098">
      <w:pPr>
        <w:rPr>
          <w:lang w:eastAsia="zh-CN"/>
        </w:rPr>
      </w:pPr>
      <w:r>
        <w:rPr>
          <w:lang w:eastAsia="zh-CN"/>
        </w:rPr>
        <w:t>从 国际 市场 看 , 2018年 中美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仅 占 中国 全部 对 外 贸易 的 1/7 。</w:t>
      </w:r>
    </w:p>
    <w:p w14:paraId="18DA4A16">
      <w:pPr>
        <w:rPr>
          <w:lang w:eastAsia="zh-CN"/>
        </w:rPr>
      </w:pPr>
      <w:r>
        <w:rPr>
          <w:lang w:eastAsia="zh-CN"/>
        </w:rPr>
        <w:t>美 国 挑起 对 华 经贸 摩擦 损害 两 国 和 全球 利益 –– 中国 社会 科学院 " 中 美 经贸 摩擦 问题 与 出路 " 国家 高端 智库 论坛 发言 摘编 经济 全球化 是 不 可 阻挡 的 历史 潮流 【 作者 : 蔡� 】 【 人民 日报 2019年 6月 6日 第10 版 综合 】 中国 社会 科学院 副院长 、 学部 委员 、 研究员 蔡 � 美国 对 中国 及 其他 主要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大 打 贸易战 , 不仅 是 一 种 针对 他国 的 霸凌 行为 , 而且 极 大 地 危害 着 全球 经贸 秩序 , 造成 巨大 的 负外部性 , 旨 在 阻挡 甚至 逆转 经济 全球化 。</w:t>
      </w:r>
    </w:p>
    <w:p w14:paraId="346F2C01">
      <w:pPr>
        <w:rPr>
          <w:lang w:eastAsia="zh-CN"/>
        </w:rPr>
      </w:pPr>
      <w:r>
        <w:rPr>
          <w:lang w:eastAsia="zh-CN"/>
        </w:rPr>
        <w:t>首先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不再 是 东西 之间 、 南北 之 间 割裂 下 的 发达 国家 内部 贸易 , 而 是 不同 发展 水平 国家 之间 依据 比较 优势 进行 的 贸易 。</w:t>
      </w:r>
    </w:p>
    <w:p w14:paraId="27F7F682">
      <w:pPr>
        <w:rPr>
          <w:lang w:eastAsia="zh-CN"/>
        </w:rPr>
      </w:pPr>
      <w:r>
        <w:rPr>
          <w:lang w:eastAsia="zh-CN"/>
        </w:rPr>
        <w:t>美国 制造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并 不断 升级 , 试图 打击 中国 经济 , 阻挠 中国 的 发展 , 必然 极 大 损害 世界 经济 增长 , 甚至 可能 使 世界 从 迄今 为止 取得 成就 上 倒退 。</w:t>
      </w:r>
    </w:p>
    <w:p w14:paraId="6EB8B264">
      <w:pPr>
        <w:rPr>
          <w:lang w:eastAsia="zh-CN"/>
        </w:rPr>
      </w:pPr>
      <w:r>
        <w:rPr>
          <w:lang w:eastAsia="zh-CN"/>
        </w:rPr>
        <w:t>美国 破坏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秩序 、 伤害 世界 经济 增长 , 乃至 阻挡 经济 全球化 不 得 人心 。</w:t>
      </w:r>
    </w:p>
    <w:p w14:paraId="3EA08603">
      <w:pPr>
        <w:rPr>
          <w:lang w:eastAsia="zh-CN"/>
        </w:rPr>
      </w:pPr>
      <w:r>
        <w:rPr>
          <w:lang w:eastAsia="zh-CN"/>
        </w:rPr>
        <w:t>美国 不断 升级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会 给 世界 经济 带来 破坏 作用 , 不仅 造成 中 美 双方 损失 , 也 直接 伤害 其他 发达 国家 、 新兴 经济体 和 广大 发展中 国家 。</w:t>
      </w:r>
    </w:p>
    <w:p w14:paraId="2F41F948">
      <w:pPr>
        <w:rPr>
          <w:lang w:eastAsia="zh-CN"/>
        </w:rPr>
      </w:pPr>
      <w:r>
        <w:rPr>
          <w:lang w:eastAsia="zh-CN"/>
        </w:rPr>
        <w:t>美国 的 单边主义 做法 导致 全球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放缓 、 跨境 投资 下滑 、 金融 市场 动荡 、 市场 信心 不足 , 主要 国际 机构 纷纷 下调 对 今年 全球 贸易 、 跨境 投资 和 经济 增长 的 预期 。</w:t>
      </w:r>
    </w:p>
    <w:p w14:paraId="110510FB">
      <w:pPr>
        <w:rPr>
          <w:lang w:eastAsia="zh-CN"/>
        </w:rPr>
      </w:pPr>
      <w:r>
        <w:rPr>
          <w:lang w:eastAsia="zh-CN"/>
        </w:rPr>
        <w:t>各 国 之间 的 经贸 争端 应 通过 多边 机构 进行 磋商 解决 , 而 不 是 采取 保护 主义 、 单边主义 和 威胁 施压 , 这 无助于 问题 的 解决 , 而且 损害 了 国际 规则 和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权威 。</w:t>
      </w:r>
    </w:p>
    <w:p w14:paraId="0A692E26">
      <w:pPr>
        <w:rPr>
          <w:lang w:eastAsia="zh-CN"/>
        </w:rPr>
      </w:pPr>
      <w:r>
        <w:rPr>
          <w:lang w:eastAsia="zh-CN"/>
        </w:rPr>
        <w:t>这 次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的 起因 是 美国 的 101 调查 。</w:t>
      </w:r>
    </w:p>
    <w:p w14:paraId="001C2DCB">
      <w:pPr>
        <w:rPr>
          <w:lang w:eastAsia="zh-CN"/>
        </w:rPr>
      </w:pPr>
      <w:r>
        <w:rPr>
          <w:lang w:eastAsia="zh-CN"/>
        </w:rPr>
        <w:t>从 美方 的 角度 来看 , 中 美 双边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是 为了 解决 美国 101 报告 中 所 认定 的 中方 不 公平 贸易 做法 。</w:t>
      </w:r>
    </w:p>
    <w:p w14:paraId="54156AE2">
      <w:pPr>
        <w:rPr>
          <w:lang w:eastAsia="zh-CN"/>
        </w:rPr>
      </w:pPr>
      <w:r>
        <w:rPr>
          <w:lang w:eastAsia="zh-CN"/>
        </w:rPr>
        <w:t>从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谈判 的 性质 出发 , 如果 按照 美方 意图 达成 协议 , 将 给 多边 贸易 体制 以及 整个 世界 经济 治理 带来 负面 影响 。</w:t>
      </w:r>
    </w:p>
    <w:p w14:paraId="54B24B66">
      <w:pPr>
        <w:rPr>
          <w:lang w:eastAsia="zh-CN"/>
        </w:rPr>
      </w:pPr>
      <w:r>
        <w:rPr>
          <w:lang w:eastAsia="zh-CN"/>
        </w:rPr>
        <w:t>第二 , 将 谈判 中 的 许多 内容 放置 在 双边 对等 框架 中 进行 , 构建 新 的 经贸 合作 构架 , 同时 化解 与 多边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体制 的 冲突 , 为 双边 经贸 合作 开拓 更 大 空间 。</w:t>
      </w:r>
    </w:p>
    <w:p w14:paraId="5703747A">
      <w:pPr>
        <w:rPr>
          <w:lang w:eastAsia="zh-CN"/>
        </w:rPr>
      </w:pPr>
      <w:r>
        <w:rPr>
          <w:lang w:eastAsia="zh-CN"/>
        </w:rPr>
        <w:t xml:space="preserve">美国 挑起 对 华 经贸 摩擦 损害 两 国 和 全球 利益 –– 中国 社会 科学院 " 中 美 经贸 摩擦 问题 与 出路 " 国家 高端 智库 论坛 发言 摘编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解决 不 了  问题 反 会 损伤 各 方 利益 【 作者 : 杨伯江 】 【 人民 日报 2019年 6月 6日 第10 版 综合 】 中国 社会 科学院 日本 研究所 所长 、 研究员 杨伯江 从 国际 关系 的 历史 看 , 国家 之间 因 经济 贸易 问题 出现 争端 的 案例 常见 , 但 以 发动 贸易战 的 方式 根本 解决 了 经贸 争端 的 例子 却 少有 。</w:t>
      </w:r>
    </w:p>
    <w:p w14:paraId="3A983FCB">
      <w:pPr>
        <w:rPr>
          <w:lang w:eastAsia="zh-CN"/>
        </w:rPr>
      </w:pP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不仅 解决 不 了 问题 , 反而 会 损伤 各 方 利益 , 没有 任何 一 方 能 是 真正 的 赢家 。</w:t>
      </w:r>
    </w:p>
    <w:p w14:paraId="7DD40F8E">
      <w:pPr>
        <w:rPr>
          <w:lang w:eastAsia="zh-CN"/>
        </w:rPr>
      </w:pPr>
      <w:r>
        <w:rPr>
          <w:lang w:eastAsia="zh-CN"/>
        </w:rPr>
        <w:t>美国 单方面 发起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, 片面 追求 自身 利益 至上 , 无视 国际法 , 违反 国际法 基本 准则 , 破坏 了 世界 经济 增长 和 国际 法律 秩序 。</w:t>
      </w:r>
    </w:p>
    <w:p w14:paraId="4B65BF5C">
      <w:pPr>
        <w:rPr>
          <w:lang w:eastAsia="zh-CN"/>
        </w:rPr>
      </w:pPr>
      <w:r>
        <w:rPr>
          <w:lang w:eastAsia="zh-CN"/>
        </w:rPr>
        <w:t>从 多 个 层面 来看 , 中国 都 有 " 不 怕 打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" 的 底气 。</w:t>
      </w:r>
    </w:p>
    <w:p w14:paraId="196B012B">
      <w:pPr>
        <w:rPr>
          <w:lang w:eastAsia="zh-CN"/>
        </w:rPr>
      </w:pPr>
      <w:r>
        <w:rPr>
          <w:lang w:eastAsia="zh-CN"/>
        </w:rPr>
        <w:t>日 美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在 短期 内 对 日本 造成 严重 冲击 。</w:t>
      </w:r>
    </w:p>
    <w:p w14:paraId="391892CE">
      <w:pPr>
        <w:rPr>
          <w:lang w:eastAsia="zh-CN"/>
        </w:rPr>
      </w:pPr>
      <w:r>
        <w:rPr>
          <w:lang w:eastAsia="zh-CN"/>
        </w:rPr>
        <w:t>然而 , 面对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的 压力 , 日本 实施 了 一 系列 经济 结构性 改革 , 促使 经济 发展 实现 从 要素 驱动型 向 创新 驱动型 的 转变 , 经济 结构 持续 优化 。</w:t>
      </w:r>
    </w:p>
    <w:p w14:paraId="7EC4CDE9">
      <w:pPr>
        <w:rPr>
          <w:lang w:eastAsia="zh-CN"/>
        </w:rPr>
      </w:pPr>
      <w:r>
        <w:rPr>
          <w:lang w:eastAsia="zh-CN"/>
        </w:rPr>
        <w:t>透过 日美 经贸 摩擦 的 历史 可以 看到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没有 赢家 , 贸易战 也 不 可能 真正 解决 问题 。</w:t>
      </w:r>
    </w:p>
    <w:p w14:paraId="5F1C651E">
      <w:pPr>
        <w:rPr>
          <w:lang w:eastAsia="zh-CN"/>
        </w:rPr>
      </w:pPr>
      <w:r>
        <w:rPr>
          <w:lang w:eastAsia="zh-CN"/>
        </w:rPr>
        <w:t>而且 , 无论是 对 美国 还 是 对 日本 而言 ,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>都 会 对 经济 的 正常 发展 造成 长期 或 短期 、 明显 或 隐性 的 严重 损伤 , 而 这 种 损伤 本来 是 可以 避免 的 。</w:t>
      </w:r>
    </w:p>
    <w:p w14:paraId="5F602B4E">
      <w:pPr>
        <w:rPr>
          <w:lang w:eastAsia="zh-CN"/>
        </w:rPr>
      </w:pPr>
      <w:r>
        <w:rPr>
          <w:lang w:eastAsia="zh-CN"/>
        </w:rPr>
        <w:t>美国 挑起 对 华 经贸 摩擦 损害 两 国 和 全球 利益 –– 中国 社会 科学院 " 中 美 经贸 摩擦 问题 与 出路 " 国家 高端 智库 论坛 发言 摘编 不 讲 诚信 对 美国 国际 信用 造成 严重 损害 【 作者 : 周密 】 【 人民 日报 2019年 6月 6日 第10 版 综合 】 商务部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经济 合作 研究院 美大所 副所长 、 研究员 周 密 美方 屡屡 出尔反尔 不仅 增加 了 中 美 磋商 的 难度 , 更 使得 对 美方 的 不信任感 扩散 至 其他 国家 , 从而 导致 美国 与 其他 国家 的 各 项 贸易 协定 的 完成 更 不 容易 , 协定 成果 也 可能 打 折扣 。</w:t>
      </w:r>
    </w:p>
    <w:p w14:paraId="076A2F66">
      <w:pPr>
        <w:rPr>
          <w:lang w:eastAsia="zh-CN"/>
        </w:rPr>
      </w:pPr>
      <w:r>
        <w:rPr>
          <w:lang w:eastAsia="zh-CN"/>
        </w:rPr>
        <w:t xml:space="preserve">美国 单方面 挑起 </w:t>
      </w:r>
      <w:r>
        <w:rPr>
          <w:lang w:eastAsia="zh-CN"/>
        </w:rPr>
        <w:tab/>
      </w:r>
      <w:r>
        <w:rPr>
          <w:lang w:eastAsia="zh-CN"/>
        </w:rPr>
        <w:t>贸易战</w:t>
      </w:r>
      <w:r>
        <w:rPr>
          <w:lang w:eastAsia="zh-CN"/>
        </w:rPr>
        <w:tab/>
      </w:r>
      <w:r>
        <w:rPr>
          <w:lang w:eastAsia="zh-CN"/>
        </w:rPr>
        <w:t xml:space="preserve"> , 其 实质 是 美国 我行我素 , 违反 国际法 特别是 多边 贸易 规则 体系 , 以 国内法 凌驾 国际法 之 上 。</w:t>
      </w:r>
    </w:p>
    <w:p w14:paraId="0FA90A4A">
      <w:pPr>
        <w:rPr>
          <w:lang w:eastAsia="zh-CN"/>
        </w:rPr>
      </w:pPr>
      <w:r>
        <w:rPr>
          <w:lang w:eastAsia="zh-CN"/>
        </w:rPr>
        <w:t>针对 美国 采取 的 一 系列 单边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措施 , 中国 政府 依据 WTO 规则 和 国际法 基本 原则 采取 了 合理 、 适当 的 反制 措施 , 既 依照 WTO 相关 规则 和 争端 解决 程序 向 WTO 提出 对 美国 的 申诉 , 又 针对 美国 提出 的 加征 关税 清单 提出 了 中国 的 反制 清单 , 这 是 主权 国家 捍卫 主权 和 自身 合法 利益 的 正当 举动 。</w:t>
      </w:r>
    </w:p>
    <w:p w14:paraId="62FC6F21">
      <w:pPr>
        <w:rPr>
          <w:lang w:eastAsia="zh-CN"/>
        </w:rPr>
      </w:pPr>
      <w:r>
        <w:rPr>
          <w:lang w:eastAsia="zh-CN"/>
        </w:rPr>
        <w:t>但 美方 却 一再 动用 加征 关税 等 非 理性 手段 , 竟然 将 自己 描绘 成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受害者 。</w:t>
      </w:r>
    </w:p>
    <w:p w14:paraId="09403250">
      <w:pPr>
        <w:rPr>
          <w:lang w:eastAsia="zh-CN"/>
        </w:rPr>
      </w:pPr>
      <w:r>
        <w:rPr>
          <w:lang w:eastAsia="zh-CN"/>
        </w:rPr>
        <w:t>近年 来 , 美国 经济 结构 发生 变化 以及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不断 攀高 。</w:t>
      </w:r>
    </w:p>
    <w:p w14:paraId="7ED6DB0F">
      <w:pPr>
        <w:rPr>
          <w:lang w:eastAsia="zh-CN"/>
        </w:rPr>
      </w:pPr>
      <w:r>
        <w:rPr>
          <w:lang w:eastAsia="zh-CN"/>
        </w:rPr>
        <w:t>美国 政府 把 着力点 放错 了 地方 , 没有 专心致志 地 清理 国内 积弊 及 其 背后 的 制度 成因 , 而 是 将 国内 问题 国际化 , 向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伙伴 国家 发难 , 一味 地 将 其 产业 竞争力 下降 和 部分 社会 群体 的 贫困 归咎于 后者 的 发展 和 全球 竞争 , 甚至 采取 加征 关税 、 限制 投资 、 技术 封锁 等 恶劣 手段 进行 极限 施压 。</w:t>
      </w:r>
    </w:p>
    <w:p w14:paraId="139ED0E7">
      <w:pPr>
        <w:rPr>
          <w:lang w:eastAsia="zh-CN"/>
        </w:rPr>
      </w:pPr>
      <w:r>
        <w:rPr>
          <w:lang w:eastAsia="zh-CN"/>
        </w:rPr>
        <w:t>美国 挑起</w:t>
      </w:r>
      <w:r>
        <w:rPr>
          <w:lang w:eastAsia="zh-CN"/>
        </w:rPr>
        <w:tab/>
      </w:r>
      <w:r>
        <w:rPr>
          <w:lang w:eastAsia="zh-CN"/>
        </w:rPr>
        <w:t xml:space="preserve"> 贸易战 </w:t>
      </w:r>
      <w:r>
        <w:rPr>
          <w:lang w:eastAsia="zh-CN"/>
        </w:rPr>
        <w:tab/>
      </w:r>
      <w:r>
        <w:rPr>
          <w:lang w:eastAsia="zh-CN"/>
        </w:rPr>
        <w:t>将 给 美国 企业 和 家庭 带来 生产 、 生活 成本 的 实际 升高 , 就业 岗位 进一步 减少 , 破坏 既有 的 全球 价值链 , 造成 美国 商品 外部 市场 份额 降低 等 严重 后果 。</w:t>
      </w:r>
    </w:p>
    <w:p w14:paraId="4EC0EA89">
      <w:pPr>
        <w:rPr>
          <w:lang w:eastAsia="zh-CN"/>
        </w:rPr>
      </w:pPr>
      <w:r>
        <w:rPr>
          <w:lang w:eastAsia="zh-CN"/>
        </w:rPr>
        <w:t>因此 , 从 长期 来 看 , 美国 政府 顽固 推行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霸凌 政策 , 不仅 无助于 其 变得 " 再次 伟大 " , 反而 会 使 企业 、 百姓 深 受 其 困 。</w:t>
      </w:r>
    </w:p>
    <w:p w14:paraId="59F26196">
      <w:pPr>
        <w:rPr>
          <w:lang w:eastAsia="zh-CN"/>
        </w:rPr>
      </w:pPr>
      <w:r>
        <w:rPr>
          <w:lang w:eastAsia="zh-CN"/>
        </w:rPr>
        <w:t>美国 挑起 对 华 经贸 摩擦 损害 两 国 和 全球 利益 –– 中国 社会 科学院 " 中 美 经贸 摩擦 问题 与 出路 " 国家 高端 智库 论坛 发言 摘编 " 美国 吃亏论 " 本身 就 是 弥天大谎 【 作者 : 李扬 】 【 人民 日报 2019年 6月 6日 第10 版 综合 】 中国 社会 科学院 原 副院长 、 学部 委员 、 研究员 李 扬 美国 有 人 就 中 美 之间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发难 , 声称 美国 每 年 都 要 " 输给 中国 5000亿 美元 " " 美国 损失 了 数百万 制造业 岗位 " 等等 。</w:t>
      </w:r>
    </w:p>
    <w:p w14:paraId="42968CD6">
      <w:pPr>
        <w:rPr>
          <w:lang w:eastAsia="zh-CN"/>
        </w:rPr>
      </w:pPr>
      <w:r>
        <w:rPr>
          <w:lang w:eastAsia="zh-CN"/>
        </w:rPr>
        <w:t>将 美国 出现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视为 美国 " 吃亏 " , 本身 就 是 弥天大谎 : 首先 , 国际 经济学 告诉 我们 : 一 国 出现 贸易 逆差 , 意味 着 该 国 国民 超出 本 国 的 生产 能力 , 享受 了 更 多 的 物质 财富 , 由于 享受 了 质量 高 、 价格 便宜 的 产品 和 劳务 , 该 国 国民 的 福利 得到 显著 增进 。</w:t>
      </w:r>
    </w:p>
    <w:p w14:paraId="24A5C350">
      <w:pPr>
        <w:rPr>
          <w:lang w:eastAsia="zh-CN"/>
        </w:rPr>
      </w:pPr>
      <w:r>
        <w:rPr>
          <w:lang w:eastAsia="zh-CN"/>
        </w:rPr>
        <w:t>其次 ,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赤字 偶一为之 , 固然 可以 增进 国民 福祉 , 但 若 长期化 , 则 对 经济 发展 不利 , 因为 , 该 国 最终 必须 实实在在 地 拿出 本 国 的 真金 白银 去 平衡 贸易 赤字 。</w:t>
      </w:r>
    </w:p>
    <w:p w14:paraId="0642982D">
      <w:pPr>
        <w:rPr>
          <w:lang w:eastAsia="zh-CN"/>
        </w:rPr>
      </w:pPr>
      <w:r>
        <w:rPr>
          <w:lang w:eastAsia="zh-CN"/>
        </w:rPr>
        <w:t>显然 , 要 知晓 " 美国 吃亏论 " 之 谬 , 我们 不仅 要 列示 美国 从 长期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中 在 实物 层面 获得 的 巨大 好处 ; 还 要 分析 其 货币 金融 体系 对 其 实物 层面 的 国民 经济 操作 给予 的 支持 ; 更 要 条分缕析 , 揭示 出 该 国 利用 其 全球 唯一 超级 大 国 特殊 地位 , 将 其 实体 经济 和 货币 金融 体系 彼此 映照 、 相互 支撑 , 并 据以 形成 由 其 主导 的 全球 经济 金融 治理 体系 , 由此 获得 的 独一无二 的 超额 利益 。</w:t>
      </w:r>
    </w:p>
    <w:p w14:paraId="43D4AE18">
      <w:pPr>
        <w:rPr>
          <w:lang w:eastAsia="zh-CN"/>
        </w:rPr>
      </w:pPr>
      <w:r>
        <w:rPr>
          <w:lang w:eastAsia="zh-CN"/>
        </w:rPr>
        <w:t>美国 挑起 对 华 经贸 摩擦 损害 两 国 和 全球 利益 –– 中国 社会 科学院 " 中 美 经贸 摩擦 问题 与 出路 " 国家 高端 智库 论坛 发言 摘编 美国 技术 保护 主义 破坏 全球 创新 生态 【 作者 : 黄群慧 】 【 人民 日报 2019年 6月 6日 第10 版 综合 】 中国 社会 科学院 经济 研究所 所长 、 研究员 黄群慧 近期 美国 政府 不断 升级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摩擦 , 导致 中 美 经贸 磋商 严重 受挫 , 而且 , 美国 政府 以 所谓 国家 安全 的 " 莫须有 " 名义 , 连续 对 多 家 中国 企业 和 一些 大学 、 研究 机构 实施 " 长臂 管辖 " 制裁 , 还 采用 多 种 方式 推进 技术 保护主义 。</w:t>
      </w:r>
    </w:p>
    <w:p w14:paraId="5127ADF4">
      <w:pPr>
        <w:rPr>
          <w:lang w:eastAsia="zh-CN"/>
        </w:rPr>
      </w:pPr>
      <w:r>
        <w:rPr>
          <w:lang w:eastAsia="zh-CN"/>
        </w:rPr>
        <w:t>美国 新 一 届 政府 上台 以来 , 罔顾 中 美 经贸 合作 互利 共赢 的 本质 , 宣扬 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" 吃亏 " 论 , 并 以 贸易 逆差 问题 为 借口 , 挑起 经贸 摩擦 , 责任 在 美方 。</w:t>
      </w:r>
    </w:p>
    <w:p w14:paraId="7A493E4E">
      <w:pPr>
        <w:rPr>
          <w:lang w:eastAsia="zh-CN"/>
        </w:rPr>
      </w:pPr>
      <w:r>
        <w:rPr>
          <w:lang w:eastAsia="zh-CN"/>
        </w:rPr>
        <w:t>为 揭示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问题 的 本质 和 成因 , 以及 美国 从 中 美 经贸 合作 中 获利 巨大 的 事实 , 中国 商务部 发布 此 研究 报告 。</w:t>
      </w:r>
    </w:p>
    <w:p w14:paraId="66E84047">
      <w:pPr>
        <w:rPr>
          <w:lang w:eastAsia="zh-CN"/>
        </w:rPr>
      </w:pPr>
      <w:r>
        <w:rPr>
          <w:lang w:eastAsia="zh-CN"/>
        </w:rPr>
        <w:t>一 、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在 中国 , 利益 在 双方 美方 宣称 对 华 贸易 逆差 超过 5000亿 美元 、 美国 " 吃亏 " 了 , 这 一 说法 不 符合 事实 。</w:t>
      </w:r>
    </w:p>
    <w:p w14:paraId="76F6CD10">
      <w:pPr>
        <w:rPr>
          <w:lang w:eastAsia="zh-CN"/>
        </w:rPr>
      </w:pPr>
      <w:r>
        <w:rPr>
          <w:lang w:eastAsia="zh-CN"/>
        </w:rPr>
        <w:t>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市场 作用 的 结果 , 受到 多 种 客观 因素 影响 。</w:t>
      </w:r>
    </w:p>
    <w:p w14:paraId="7525E6E1">
      <w:pPr>
        <w:rPr>
          <w:lang w:eastAsia="zh-CN"/>
        </w:rPr>
      </w:pPr>
      <w:r>
        <w:rPr>
          <w:lang w:eastAsia="zh-CN"/>
        </w:rPr>
        <w:t>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, 顺差 在 中国 , 利益 在 双方 。</w:t>
      </w:r>
    </w:p>
    <w:p w14:paraId="4A17408C">
      <w:pPr>
        <w:rPr>
          <w:lang w:eastAsia="zh-CN"/>
        </w:rPr>
      </w:pPr>
      <w:r>
        <w:rPr>
          <w:lang w:eastAsia="zh-CN"/>
        </w:rPr>
        <w:t>( 一 ) 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的 实际 情况 。</w:t>
      </w:r>
    </w:p>
    <w:p w14:paraId="7914099B">
      <w:pPr>
        <w:rPr>
          <w:lang w:eastAsia="zh-CN"/>
        </w:rPr>
      </w:pPr>
      <w:r>
        <w:rPr>
          <w:lang w:eastAsia="zh-CN"/>
        </w:rPr>
        <w:t>中 美 双方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统计 有 差异 。</w:t>
      </w:r>
    </w:p>
    <w:p w14:paraId="10C17BD8">
      <w:pPr>
        <w:rPr>
          <w:lang w:eastAsia="zh-CN"/>
        </w:rPr>
      </w:pPr>
      <w:r>
        <w:rPr>
          <w:lang w:eastAsia="zh-CN"/>
        </w:rPr>
        <w:t>按 中方 统计 , 2018年 中国 对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1211.1亿 美元 , 服务 贸易 逆差 485.0亿 美元 。</w:t>
      </w:r>
    </w:p>
    <w:p w14:paraId="6F2DDCD3">
      <w:pPr>
        <w:rPr>
          <w:lang w:eastAsia="zh-CN"/>
        </w:rPr>
      </w:pPr>
      <w:r>
        <w:rPr>
          <w:lang w:eastAsia="zh-CN"/>
        </w:rPr>
        <w:t>美方 统计 的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数据 存在 水分 , 难以 反映 真实 状况 。</w:t>
      </w:r>
    </w:p>
    <w:p w14:paraId="4D7D8B01">
      <w:pPr>
        <w:rPr>
          <w:lang w:eastAsia="zh-CN"/>
        </w:rPr>
      </w:pPr>
      <w:r>
        <w:rPr>
          <w:lang w:eastAsia="zh-CN"/>
        </w:rPr>
        <w:t>根据 中 美 两 国 商务部 开展 的 联合 研究 , 美方 统计 的 对华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数据 长期 被 高估 , 2015年 被 高估 21% 。</w:t>
      </w:r>
    </w:p>
    <w:p w14:paraId="644A850B">
      <w:pPr>
        <w:rPr>
          <w:lang w:eastAsia="zh-CN"/>
        </w:rPr>
      </w:pPr>
      <w:r>
        <w:rPr>
          <w:lang w:eastAsia="zh-CN"/>
        </w:rPr>
        <w:t>按 这 一 比例 推算 , 2018年 美 对 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被 高估 880亿 美元 。</w:t>
      </w:r>
    </w:p>
    <w:p w14:paraId="19DEF57A">
      <w:pPr>
        <w:rPr>
          <w:lang w:eastAsia="zh-CN"/>
        </w:rPr>
      </w:pPr>
      <w:r>
        <w:rPr>
          <w:lang w:eastAsia="zh-CN"/>
        </w:rPr>
        <w:t>考虑 到 中国 对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近 51% 来自 加工 贸易 , 其中 包括 中国 自 第三 地 进口 零部件 901亿 美元 , 如 将 这 一 部分 减去 , 美 对 华 货物 贸易 逆差 只 有 2409亿 美元 。</w:t>
      </w:r>
    </w:p>
    <w:p w14:paraId="197C142D">
      <w:pPr>
        <w:rPr>
          <w:lang w:eastAsia="zh-CN"/>
        </w:rPr>
      </w:pP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统计 还 应 考虑 两 国 服务 贸易 情况 , 这 包括 两 部分 数据 : 一 是 服务 贸易 ( 跨境 模式 ) , 2018年 美方 统计 的 对华 顺差 为 405亿 美元 ; 二 是 附属 机构 服务 销售 ( 商业 存在 模式 ) , 美方 最新 统计 为 2016年 , 对 华 顺差 468亿 美元 。</w:t>
      </w:r>
    </w:p>
    <w:p w14:paraId="481EC76E">
      <w:pPr>
        <w:rPr>
          <w:lang w:eastAsia="zh-CN"/>
        </w:rPr>
      </w:pPr>
      <w:r>
        <w:rPr>
          <w:lang w:eastAsia="zh-CN"/>
        </w:rPr>
        <w:t>如 按 2018年 商业 存在 模式 顺差 与 2016年 持平 估算 , 2018年 美 对 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总额 为 871亿 美元 。</w:t>
      </w:r>
    </w:p>
    <w:p w14:paraId="5FD5B2EE">
      <w:pPr>
        <w:rPr>
          <w:lang w:eastAsia="zh-CN"/>
        </w:rPr>
      </w:pPr>
      <w:r>
        <w:rPr>
          <w:lang w:eastAsia="zh-CN"/>
        </w:rPr>
        <w:t>据此 测算 , 2018年 美 对 华 总体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逆差额 应 调减 为 约 1516亿 美元 , 仅 为 目前 美方 公布 的 对华 货物 贸易 逆差额 的 17% 。</w:t>
      </w:r>
    </w:p>
    <w:p w14:paraId="243E4ADA">
      <w:pPr>
        <w:rPr>
          <w:lang w:eastAsia="zh-CN"/>
        </w:rPr>
      </w:pPr>
      <w:r>
        <w:rPr>
          <w:lang w:eastAsia="zh-CN"/>
        </w:rPr>
        <w:t>( 二 ) 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产生 的 原因 。</w:t>
      </w:r>
    </w:p>
    <w:p w14:paraId="04CA4060">
      <w:pPr>
        <w:rPr>
          <w:lang w:eastAsia="zh-CN"/>
        </w:rPr>
      </w:pPr>
      <w:r>
        <w:rPr>
          <w:lang w:eastAsia="zh-CN"/>
        </w:rPr>
        <w:t>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是 历史 形成 的 , 是 市场 作用 的 结果 , 受到 两 国 产业 竞争力 、 经济 结构 、 国际 分工 、 贸易 政策 、 美元 货币 地位 等 多 种 因素 影响 。</w:t>
      </w:r>
    </w:p>
    <w:p w14:paraId="5E1458AC">
      <w:pPr>
        <w:rPr>
          <w:lang w:eastAsia="zh-CN"/>
        </w:rPr>
      </w:pPr>
      <w:r>
        <w:rPr>
          <w:lang w:eastAsia="zh-CN"/>
        </w:rPr>
        <w:t>在 汇率 水平 保持 不变 的 情形 下 , 中方 在 飞机 、 集成 电路 、 汽车 等 资本 技术 密集型 产品 、 农产品 和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方面 都 是 逆差 。</w:t>
      </w:r>
    </w:p>
    <w:p w14:paraId="4D9AA85C">
      <w:pPr>
        <w:rPr>
          <w:lang w:eastAsia="zh-CN"/>
        </w:rPr>
      </w:pPr>
      <w:r>
        <w:rPr>
          <w:lang w:eastAsia="zh-CN"/>
        </w:rPr>
        <w:t>这 说明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是 双方 发挥 各自 产业 竞争 优势 的 结果 。</w:t>
      </w:r>
    </w:p>
    <w:p w14:paraId="41399E26">
      <w:pPr>
        <w:rPr>
          <w:lang w:eastAsia="zh-CN"/>
        </w:rPr>
      </w:pPr>
      <w:r>
        <w:rPr>
          <w:lang w:eastAsia="zh-CN"/>
        </w:rPr>
        <w:t>美国 只 有 采取 宏观 调控 政策 , 量入为出 , 实现 供需 平衡 , 才 能 从 根本 上 消除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。</w:t>
      </w:r>
    </w:p>
    <w:p w14:paraId="5A74F1A4">
      <w:pPr>
        <w:rPr>
          <w:lang w:eastAsia="zh-CN"/>
        </w:rPr>
      </w:pPr>
      <w:r>
        <w:rPr>
          <w:lang w:eastAsia="zh-CN"/>
        </w:rPr>
        <w:t>在 此 过程 中 , 中国 在 很 大 程度 上 承接 了 过去 日本 、 韩国 等 其他 东亚 经济体 对 美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。</w:t>
      </w:r>
    </w:p>
    <w:p w14:paraId="5367189D">
      <w:pPr>
        <w:rPr>
          <w:lang w:eastAsia="zh-CN"/>
        </w:rPr>
      </w:pPr>
      <w:r>
        <w:rPr>
          <w:lang w:eastAsia="zh-CN"/>
        </w:rPr>
        <w:t>美 对 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占 美 逆差 总额 的 比重 从 2001年 的 20% 升至 2018年 的 48% , 但 同期 美 对 日本 、 韩国 、 中国 香港 和 中国 台湾 贸易 逆差 占比 则 从 21% 降至 8% 。</w:t>
      </w:r>
    </w:p>
    <w:p w14:paraId="5E3DDBD2">
      <w:pPr>
        <w:rPr>
          <w:lang w:eastAsia="zh-CN"/>
        </w:rPr>
      </w:pPr>
      <w:r>
        <w:rPr>
          <w:lang w:eastAsia="zh-CN"/>
        </w:rPr>
        <w:t>美 对 华 货物 贸易 逆差 占 美 逆差 总额 的 比重 从 2001年 的 20% 升至 2018年 的 48% , 但 同期 美 对 日本 、 韩国 、 中国 香港 和 中国 台湾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占比 则 从 21% 降至 8% 。</w:t>
      </w:r>
    </w:p>
    <w:p w14:paraId="0626F969">
      <w:pPr>
        <w:rPr>
          <w:lang w:eastAsia="zh-CN"/>
        </w:rPr>
      </w:pPr>
      <w:r>
        <w:rPr>
          <w:lang w:eastAsia="zh-CN"/>
        </w:rPr>
        <w:t>四 是 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政策 看 , 美国 对 华 实施 严格 的 出口 管制 是 导致 贸易 逆差 的 重要 原因 之一 。</w:t>
      </w:r>
    </w:p>
    <w:p w14:paraId="203AD6C3">
      <w:pPr>
        <w:rPr>
          <w:lang w:eastAsia="zh-CN"/>
        </w:rPr>
      </w:pPr>
      <w:r>
        <w:rPr>
          <w:lang w:eastAsia="zh-CN"/>
        </w:rPr>
        <w:t>严格 的 出口 管制 政策 造成 美 企业 丧失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机会 。</w:t>
      </w:r>
    </w:p>
    <w:p w14:paraId="0C4DB15D">
      <w:pPr>
        <w:rPr>
          <w:lang w:eastAsia="zh-CN"/>
        </w:rPr>
      </w:pPr>
      <w:r>
        <w:rPr>
          <w:lang w:eastAsia="zh-CN"/>
        </w:rPr>
        <w:t>据 美 卡内基 国际 和平 基金会 分析 , 如 美 将 对 华 出口 管制 程度 调整 到 对 法国 的 水平 , 美 对 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可 缩减 三分之一 。</w:t>
      </w:r>
    </w:p>
    <w:p w14:paraId="1B99EAF2">
      <w:pPr>
        <w:rPr>
          <w:lang w:eastAsia="zh-CN"/>
        </w:rPr>
      </w:pPr>
      <w:r>
        <w:rPr>
          <w:lang w:eastAsia="zh-CN"/>
        </w:rPr>
        <w:t>五 是 从 货币 供给 看 , 美元 作为 全球 主要 结算 和 储备 货币 , 其 供给 不仅 取决于 美 自身 经济 , 还 必须 满足 国际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和 世界 经济 增长 需要 。</w:t>
      </w:r>
    </w:p>
    <w:p w14:paraId="7AD6F531">
      <w:pPr>
        <w:rPr>
          <w:lang w:eastAsia="zh-CN"/>
        </w:rPr>
      </w:pPr>
      <w:r>
        <w:rPr>
          <w:lang w:eastAsia="zh-CN"/>
        </w:rPr>
        <w:t>美 对 其他 国家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净额 必须 是 逆差 , 否则 美元 无法 流向 世界 , 发挥 国际 结算 和 储备 货币 功能 , 这 是 美元 特殊 地位 导致 的 必然 结果 。</w:t>
      </w:r>
    </w:p>
    <w:p w14:paraId="23894A3F">
      <w:pPr>
        <w:rPr>
          <w:lang w:eastAsia="zh-CN"/>
        </w:rPr>
      </w:pPr>
      <w:r>
        <w:rPr>
          <w:lang w:eastAsia="zh-CN"/>
        </w:rPr>
        <w:t>( 三 ) 中 美 双边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, 顺差 在 中国 , 利益 在 双方 , 美方 " 吃亏 " 论 站不住脚 。</w:t>
      </w:r>
    </w:p>
    <w:p w14:paraId="64F206A9">
      <w:pPr>
        <w:rPr>
          <w:lang w:eastAsia="zh-CN"/>
        </w:rPr>
      </w:pPr>
      <w:r>
        <w:rPr>
          <w:lang w:eastAsia="zh-CN"/>
        </w:rPr>
        <w:t>中 美 服务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增长 强劲 、 互补性 强 。</w:t>
      </w:r>
    </w:p>
    <w:p w14:paraId="33F66EF1">
      <w:pPr>
        <w:rPr>
          <w:lang w:eastAsia="zh-CN"/>
        </w:rPr>
      </w:pPr>
      <w:r>
        <w:rPr>
          <w:lang w:eastAsia="zh-CN"/>
        </w:rPr>
        <w:t>2019年 5月 美 中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全国 委员会 发布 的 《 2019年 各 州 对 华 出口 报告 》 指出 , 2009年 至 2018年 10 年 间 , 美国 对 华 出口 支撑 了 超过 110万 个 美国 就业 岗位 , 中国 市场 对 美国 经济 至关 重要 。</w:t>
      </w:r>
    </w:p>
    <w:p w14:paraId="100ADC76">
      <w:pPr>
        <w:rPr>
          <w:lang w:eastAsia="zh-CN"/>
        </w:rPr>
      </w:pPr>
      <w:r>
        <w:rPr>
          <w:lang w:eastAsia="zh-CN"/>
        </w:rPr>
        <w:t>二 是 美方 从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获利 丰厚 。</w:t>
      </w:r>
    </w:p>
    <w:p w14:paraId="0BB8443B">
      <w:pPr>
        <w:rPr>
          <w:lang w:eastAsia="zh-CN"/>
        </w:rPr>
      </w:pPr>
      <w:r>
        <w:rPr>
          <w:lang w:eastAsia="zh-CN"/>
        </w:rPr>
        <w:t>中国 对 美 货物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顺差 中 , 54% 来自 外资 企业 , 51% 来自 加工 贸易 。</w:t>
      </w:r>
    </w:p>
    <w:p w14:paraId="371E491A">
      <w:pPr>
        <w:rPr>
          <w:lang w:eastAsia="zh-CN"/>
        </w:rPr>
      </w:pPr>
      <w:r>
        <w:rPr>
          <w:lang w:eastAsia="zh-CN"/>
        </w:rPr>
        <w:t>中国 从 加工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中 只 赚取 少量 加工费 , 而 美国 从 设计 、 零部件 供应 、 营销 等 环节 获益 巨大 。</w:t>
      </w:r>
    </w:p>
    <w:p w14:paraId="1FE730BB">
      <w:pPr>
        <w:rPr>
          <w:lang w:eastAsia="zh-CN"/>
        </w:rPr>
      </w:pPr>
      <w:r>
        <w:rPr>
          <w:lang w:eastAsia="zh-CN"/>
        </w:rPr>
        <w:t>美国 运输 、 批发 和 零售 行业 得益 于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创造 大量 就业 岗位 , 同样 获利 颇 丰 。</w:t>
      </w:r>
    </w:p>
    <w:p w14:paraId="034537F3">
      <w:pPr>
        <w:rPr>
          <w:lang w:eastAsia="zh-CN"/>
        </w:rPr>
      </w:pPr>
      <w:r>
        <w:rPr>
          <w:lang w:eastAsia="zh-CN"/>
        </w:rPr>
        <w:t>三 是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与 经济 、 就业 不 存在 必然 联系 。</w:t>
      </w:r>
    </w:p>
    <w:p w14:paraId="118019BB">
      <w:pPr>
        <w:rPr>
          <w:lang w:eastAsia="zh-CN"/>
        </w:rPr>
      </w:pPr>
      <w:r>
        <w:rPr>
          <w:lang w:eastAsia="zh-CN"/>
        </w:rPr>
        <w:t>在 20世纪 10年代 大 萧条 时期 ,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是 盈余 。</w:t>
      </w:r>
    </w:p>
    <w:p w14:paraId="7A67D41A">
      <w:pPr>
        <w:rPr>
          <w:lang w:eastAsia="zh-CN"/>
        </w:rPr>
      </w:pPr>
      <w:r>
        <w:rPr>
          <w:lang w:eastAsia="zh-CN"/>
        </w:rPr>
        <w:t>在 上 世纪 90年代 末 , 美国 虽然 存在 巨额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逆差 , 经济 却 保持 强劲 增长 。</w:t>
      </w:r>
    </w:p>
    <w:p w14:paraId="7C40F0FD">
      <w:pPr>
        <w:rPr>
          <w:lang w:eastAsia="zh-CN"/>
        </w:rPr>
      </w:pPr>
      <w:r>
        <w:rPr>
          <w:lang w:eastAsia="zh-CN"/>
        </w:rPr>
        <w:t>美国 卡托 研究所 发布 的 报告 指出 , 美国 制造业 岗位 减少 的 原因 在 产业 升级 , 与 中 美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没有 直接 关联 。</w:t>
      </w:r>
    </w:p>
    <w:p w14:paraId="626A0A60">
      <w:pPr>
        <w:rPr>
          <w:lang w:eastAsia="zh-CN"/>
        </w:rPr>
      </w:pPr>
      <w:r>
        <w:rPr>
          <w:lang w:eastAsia="zh-CN"/>
        </w:rPr>
        <w:t>解决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问题 需要 中 美 双方 共同 努力 , 相向 而 行 。</w:t>
      </w:r>
    </w:p>
    <w:p w14:paraId="191CF771">
      <w:pPr>
        <w:rPr>
          <w:lang w:eastAsia="zh-CN"/>
        </w:rPr>
      </w:pPr>
      <w:r>
        <w:rPr>
          <w:lang w:eastAsia="zh-CN"/>
        </w:rPr>
        <w:t>中方 愿 积极 扩大 自 美 进口 , 美方 也 应 放宽 对 华 高 技术 出口 管制 , 积极 用好 中国 国际 进口 博览会 等 平台 推介 美国 产品 , 为 化解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不 平衡 创造 有利 条件 。</w:t>
      </w:r>
    </w:p>
    <w:p w14:paraId="074D797B">
      <w:pPr>
        <w:rPr>
          <w:lang w:eastAsia="zh-CN"/>
        </w:rPr>
      </w:pPr>
      <w:r>
        <w:rPr>
          <w:lang w:eastAsia="zh-CN"/>
        </w:rPr>
        <w:t>国务院 关税税 则 委员会 : 美方 延长 过渡期 措施 不 改变 其 5月 10日 起 提高 对 华 加征 关税 本质 【 作者 : 申铖 ; 韩洁 】 【 人民 日报 2019年 6月 7日 第4 版 要闻 】 新华社 北京 6月 6日 电 ( 记者 申铖 、 韩洁 ) 国务院 关税税 则 委员会 办公室 有关 负责人 6日 发表 谈话 说 , 我们 注意 到 美国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代表 办公室 宣布 , 对 在 2019年 5月 10日 之前 从 中国 离岸 、 并 在 2019年 6月 15日 之前 进入 美国 的 相关 商品 , 适用 的 加征 关税 将 继续 维持 10% 。</w:t>
      </w:r>
    </w:p>
    <w:p w14:paraId="423A057A">
      <w:pPr>
        <w:rPr>
          <w:lang w:eastAsia="zh-CN"/>
        </w:rPr>
      </w:pPr>
      <w:r>
        <w:rPr>
          <w:lang w:eastAsia="zh-CN"/>
        </w:rPr>
        <w:t>打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之 名 , 行 贸易 保护 之 实 ( 钟声 ) –– 看清 美国 某些 政客 " 合 则 用 、 不 合 则 弃 " 的 真 面目 【 人民 日报 2019年 6月 7日 第4 版 要闻 】 打 自由 贸易 之 名 , 行 贸易 保护 之 实 , 美国 政客 算是 给 世界 " 上 了 一 课 " 。</w:t>
      </w:r>
    </w:p>
    <w:p w14:paraId="46F0F016">
      <w:pPr>
        <w:rPr>
          <w:lang w:eastAsia="zh-CN"/>
        </w:rPr>
      </w:pPr>
      <w:r>
        <w:rPr>
          <w:lang w:eastAsia="zh-CN"/>
        </w:rPr>
        <w:t>人们 看到 , 美方 单方面 挑起 对 多国 的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争端 , 筑起 了 " 关税 壁垒 " , 关上 了 自由 贸易 大门 。</w:t>
      </w:r>
    </w:p>
    <w:p w14:paraId="243762DF">
      <w:pPr>
        <w:rPr>
          <w:lang w:eastAsia="zh-CN"/>
        </w:rPr>
      </w:pPr>
      <w:r>
        <w:rPr>
          <w:lang w:eastAsia="zh-CN"/>
        </w:rPr>
        <w:t>世界 各 国 早 已 对 美方 大搞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保护 主义 表明 严正 立场 , 可惜 美国 一些 政客 似乎 充耳不闻 、 无动于衷 。</w:t>
      </w:r>
    </w:p>
    <w:p w14:paraId="7BD8C78B"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br w:type="textWrapping"/>
      </w:r>
      <w:r>
        <w:rPr>
          <w:lang w:eastAsia="zh-CN"/>
        </w:rPr>
        <w:t xml:space="preserve"> 当 美国 对 中国 输 美 商品 开出 加征 关税 清单 时 , 白宫 国家 经济 委员会 主任 库德洛 说 , 这 可能 并不 会 执行 , 而 是 一 种 谈判 策略 , 美方 " 归根结底 还 是 一 个 自由 贸易 者 " ; 白宫 国家 贸易 委员会 主任 纳瓦罗 在 哈德逊 研究所 也 大 喊 美方 是 " 自由 贸易 者 " , 并 声言 " 对于 这 届 政府 来说 , 自由 贸易 的 意思 是 , 贸易 是 自由 、 公平 、 对等 和 平衡 的 " ; 在 世界 经济 论坛 年会 上 , 美方 信誓旦旦 : " 我们 支持 自由</w:t>
      </w:r>
      <w:r>
        <w:rPr>
          <w:lang w:eastAsia="zh-CN"/>
        </w:rPr>
        <w:tab/>
      </w:r>
      <w:r>
        <w:rPr>
          <w:lang w:eastAsia="zh-CN"/>
        </w:rPr>
        <w:t>贸易</w:t>
      </w:r>
      <w:r>
        <w:rPr>
          <w:lang w:eastAsia="zh-CN"/>
        </w:rPr>
        <w:tab/>
      </w:r>
      <w:r>
        <w:rPr>
          <w:lang w:eastAsia="zh-CN"/>
        </w:rPr>
        <w:t>, 但 必须 是 公平 、 互惠 的 " ; 在 向 进口 钢铝 产品 加征 关税 时 , 美方 宣称 " 我们 想要 的 是 自由 、 平等 且 聪明 的 贸易 " ; 美方 还 堂而皇之 提出 了 零 关税 、 零 壁垒 、 零 补贴 的 口号 ...... 尤其 可笑 的 是 , 美国 的 政客 一边 表</w:t>
      </w:r>
      <w:r>
        <w:t>白 " 将 继续 要求 与 中国 建立 一 种 自由 、 公平 和 互惠 的 经济 关系 " , 一边 转而 对 价值 2500亿 美元 中国 输 美 商品 加征 25% 的 关税 。</w:t>
      </w:r>
    </w:p>
    <w:p w14:paraId="3EBDD41E">
      <w:r>
        <w:t>难怪 德国 《 商报 》 评价 : 把 " 美国 优先 " 硬 说成 " 自由</w:t>
      </w:r>
      <w:r>
        <w:tab/>
      </w:r>
      <w:r>
        <w:t>贸易</w:t>
      </w:r>
      <w:r>
        <w:tab/>
      </w:r>
      <w:r>
        <w:t>" , 是 美方 在 搞 " 词语 杂耍 " 。</w:t>
      </w:r>
    </w:p>
    <w:p w14:paraId="137F56AC">
      <w:r>
        <w:t>如果 美方 真的 拥护 自由</w:t>
      </w:r>
      <w:r>
        <w:tab/>
      </w:r>
      <w:r>
        <w:t>贸易</w:t>
      </w:r>
      <w:r>
        <w:tab/>
      </w:r>
      <w:r>
        <w:t>, 且 同 中方 一样 有志于 构建 开放型 世界 经济 , 就 应该 拿出 诚意 和 行动 解决 问题 , 而 非 出尔反尔 , 自 以为 挥舞 关税 大棒 就 能 将 非分之想 化为 现实 。</w:t>
      </w:r>
    </w:p>
    <w:p w14:paraId="0F7A70B5">
      <w:r>
        <w:t>如果 美方 真的 拥护 自由</w:t>
      </w:r>
      <w:r>
        <w:tab/>
      </w:r>
      <w:r>
        <w:t>贸易</w:t>
      </w:r>
      <w:r>
        <w:tab/>
      </w:r>
      <w:r>
        <w:t>, 期冀 互利 互惠 , 就 不 会 断然 拒绝 欧盟 去年 提出 的 对 进口 工业 产品 对等 实施 零关税 的 提议 , 也 不 会 选择 从 6月 10日 起 对 所有 墨西哥 输 美 商品 加征 5% 关税 。</w:t>
      </w:r>
    </w:p>
    <w:p w14:paraId="674299EE">
      <w:r>
        <w:t>人心 是 一 杆秤 , 掂 得 清 公平</w:t>
      </w:r>
      <w:r>
        <w:tab/>
      </w:r>
      <w:r>
        <w:t>贸易</w:t>
      </w:r>
      <w:r>
        <w:tab/>
      </w:r>
      <w:r>
        <w:t>与 霸凌 蒙骗 。</w:t>
      </w:r>
    </w:p>
    <w:p w14:paraId="011838ED">
      <w:r>
        <w:t>美方 今天 所谓 的 自由</w:t>
      </w:r>
      <w:r>
        <w:tab/>
      </w:r>
      <w:r>
        <w:t>贸易</w:t>
      </w:r>
      <w:r>
        <w:tab/>
      </w:r>
      <w:r>
        <w:t>, 不过 是 妄图 继续 压榨 多边 贸易 体制 、 骗取 他国 信任 、 大 捞 一己 私利 的 单边 游戏 。</w:t>
      </w:r>
    </w:p>
    <w:p w14:paraId="194C7A12">
      <w:r>
        <w:t>" 美 中 之间 的 协议 不 可能 是 对等 的 , 由于 中国 过去 的</w:t>
      </w:r>
      <w:r>
        <w:tab/>
      </w:r>
      <w:r>
        <w:t>贸易</w:t>
      </w:r>
      <w:r>
        <w:tab/>
      </w:r>
      <w:r>
        <w:t>做法 , 协议 必须 更 有利于 美国 。</w:t>
      </w:r>
    </w:p>
    <w:p w14:paraId="25F3D132">
      <w:r>
        <w:t xml:space="preserve">" </w:t>
      </w:r>
      <w:r>
        <w:br w:type="textWrapping"/>
      </w:r>
      <w:r>
        <w:t xml:space="preserve"> 自由 、 对等 是 国际</w:t>
      </w:r>
      <w:r>
        <w:tab/>
      </w:r>
      <w:r>
        <w:t>贸易</w:t>
      </w:r>
      <w:r>
        <w:tab/>
      </w:r>
      <w:r>
        <w:t>的 基础 和 前提 , 支持 自由 贸易 、 反对 保护 主义 是 世贸 组织 的 核心 价值 和 基本 原则 。</w:t>
      </w:r>
    </w:p>
    <w:p w14:paraId="2E2B336D">
      <w:r>
        <w:t>美方 是 世贸 组织 重要 成员 , 也 是 多边</w:t>
      </w:r>
      <w:r>
        <w:tab/>
      </w:r>
      <w:r>
        <w:t>贸易</w:t>
      </w:r>
      <w:r>
        <w:tab/>
      </w:r>
      <w:r>
        <w:t>规则 的 主要 制定者 , 充分 享受 到 了 自由 贸易 带来 的 好处 。</w:t>
      </w:r>
    </w:p>
    <w:p w14:paraId="4A60B606">
      <w:r>
        <w:t>自由</w:t>
      </w:r>
      <w:r>
        <w:tab/>
      </w:r>
      <w:r>
        <w:t>贸易</w:t>
      </w:r>
      <w:r>
        <w:tab/>
      </w:r>
      <w:r>
        <w:t>就 是 自由 贸易 , 贸易 保护 主义 就 是 贸易 保护 主义 。</w:t>
      </w:r>
    </w:p>
    <w:p w14:paraId="7B33E911">
      <w:r>
        <w:t>美国 发起 的</w:t>
      </w:r>
      <w:r>
        <w:tab/>
      </w:r>
      <w:r>
        <w:t>贸易战</w:t>
      </w:r>
      <w:r>
        <w:tab/>
      </w:r>
      <w:r>
        <w:t>解决 不 了 任何 问题 , 不 符合 中 美 两 国 的 利益 , 违背 中 美 两 国 人民 的 意愿 , 注定 会 被 历史 唾弃 。</w:t>
      </w:r>
    </w:p>
    <w:p w14:paraId="11813474">
      <w:r>
        <w:t>" 中方 近期 发布 的 《 关于 中 美 经贸 磋商 的 中方 立场 》 白皮书 , 详细 介绍 了 中 美</w:t>
      </w:r>
      <w:r>
        <w:tab/>
      </w:r>
      <w:r>
        <w:t>贸易</w:t>
      </w:r>
      <w:r>
        <w:tab/>
      </w:r>
      <w:r>
        <w:t>磋商 的 真实 情况 。</w:t>
      </w:r>
    </w:p>
    <w:p w14:paraId="24C6029C">
      <w:r>
        <w:t>" " 每 一 个 相关 国家 、 企业 和 个人 面对</w:t>
      </w:r>
      <w:r>
        <w:tab/>
      </w:r>
      <w:r>
        <w:t>贸易</w:t>
      </w:r>
      <w:r>
        <w:tab/>
      </w:r>
      <w:r>
        <w:t>摩擦 导致 的 负面 作用 都 会 做出 反应 。</w:t>
      </w:r>
    </w:p>
    <w:p w14:paraId="5B5EE48D">
      <w:r>
        <w:t>我 曾经 在 美国 学习 经济 全球化 与 国际</w:t>
      </w:r>
      <w:r>
        <w:tab/>
      </w:r>
      <w:r>
        <w:t>贸易</w:t>
      </w:r>
      <w:r>
        <w:tab/>
      </w:r>
      <w:r>
        <w:t>的 理论 和 实践 , 但 我们 今天 看到 是 一切 都 颠倒 过来 了 。</w:t>
      </w:r>
    </w:p>
    <w:p w14:paraId="6272D2CE">
      <w:r>
        <w:t>中国 是 多边 机制 和 国际</w:t>
      </w:r>
      <w:r>
        <w:tab/>
      </w:r>
      <w:r>
        <w:t>贸易</w:t>
      </w:r>
      <w:r>
        <w:tab/>
      </w:r>
      <w:r>
        <w:t>的 维护者 , 而 美国 正在 退缩 。</w:t>
      </w:r>
    </w:p>
    <w:p w14:paraId="6A0E2404">
      <w:r>
        <w:t>美方 不仅 挑起 了</w:t>
      </w:r>
      <w:r>
        <w:tab/>
      </w:r>
      <w:r>
        <w:t>贸易</w:t>
      </w:r>
      <w:r>
        <w:tab/>
      </w:r>
      <w:r>
        <w:t>争端 , 还 在 很多 其他 领域 挑起 矛盾 , 这 将 导致 最终 受 伤害 的 不 只 是 中 美 两 国 , 还 有 其他 国家 。</w:t>
      </w:r>
    </w:p>
    <w:p w14:paraId="3B889EF8">
      <w:r>
        <w:t>种种 迹象 表明 , 提高 关税 已 成为 美国 打压</w:t>
      </w:r>
      <w:r>
        <w:tab/>
      </w:r>
      <w:r>
        <w:t>贸易</w:t>
      </w:r>
      <w:r>
        <w:tab/>
      </w:r>
      <w:r>
        <w:t>伙伴 的 工具 , 任何 国家 都 可能 受到 伤害 。</w:t>
      </w:r>
    </w:p>
    <w:p w14:paraId="0347710E">
      <w:r>
        <w:t>就 连 《 纽约 时报 》 也 承认 , 美方 " 多 次 表示 同意 与 其他 国家 达成 新 的</w:t>
      </w:r>
      <w:r>
        <w:tab/>
      </w:r>
      <w:r>
        <w:t>贸易</w:t>
      </w:r>
      <w:r>
        <w:tab/>
      </w:r>
      <w:r>
        <w:t>条款 , 但 紧接 着 就 谈论 取消 这些 协议 以 实现 更 多 目的 " 。</w:t>
      </w:r>
    </w:p>
    <w:p w14:paraId="66C8DB35">
      <w:r>
        <w:t>中国 将 坚定不移 扩大 开放 、 捍卫 多边</w:t>
      </w:r>
      <w:r>
        <w:tab/>
      </w:r>
      <w:r>
        <w:t>贸易</w:t>
      </w:r>
      <w:r>
        <w:tab/>
      </w:r>
      <w:r>
        <w:t>体制 , 坚定不移 推进 人类 命运 共同体 建设 , 以 更加 开放 的 胸怀 拥抱 世界 , 为 世界 的 繁荣 、 稳定 和 可持续 发展 担负 起 中国 责任 、 贡献 中国 力量 。</w:t>
      </w:r>
    </w:p>
    <w:p w14:paraId="428E7824">
      <w:r>
        <w:t xml:space="preserve">( 作者 分别 为 商务部 研究院 院长 、 商务部 研究院 对 外 </w:t>
      </w:r>
      <w:r>
        <w:tab/>
      </w:r>
      <w:r>
        <w:t>贸易</w:t>
      </w:r>
      <w:r>
        <w:tab/>
      </w:r>
      <w:r>
        <w:t xml:space="preserve">研究所 所长 ) </w:t>
      </w:r>
      <w:r>
        <w:br w:type="textWrapping"/>
      </w:r>
      <w:r>
        <w:t>正 如 英国 《 卫报 》 一针见血 地 指出 的 , 与 中国 的</w:t>
      </w:r>
      <w:r>
        <w:tab/>
      </w:r>
      <w:r>
        <w:t>贸易战</w:t>
      </w:r>
      <w:r>
        <w:tab/>
      </w:r>
      <w:r>
        <w:t>几乎 伤害 了 美国 经济 的 每 一 个 领域 , 几乎 没有 产生 赢家 。</w:t>
      </w:r>
    </w:p>
    <w:p w14:paraId="6EA3DF88">
      <w:r>
        <w:t>正 如 英国 《 卫报 》 一针见血 地 指出 的 , 与 中国 的</w:t>
      </w:r>
      <w:r>
        <w:tab/>
      </w:r>
      <w:r>
        <w:t>贸易战</w:t>
      </w:r>
      <w:r>
        <w:tab/>
      </w:r>
      <w:r>
        <w:t>几乎 伤害 了 美国 经济 的 每 一 个 领域 , 几乎 没有 产生 赢家 。</w:t>
      </w:r>
    </w:p>
    <w:p w14:paraId="2243ED62">
      <w:r>
        <w:t>搬 梯子 , 还是 扔 砖头 ( 钟声 ) –– 看清 美国 某些 政客 " 合 则 用 、 不 合 则 弃 " 的 真 面目 【 人民 日报 2019年 6月 9日 第4 版 要闻 】 " 保护 消费者 的 最 有效 方法 是 国内 的 自由 竞争 和 遍及 全 世界 的 自由</w:t>
      </w:r>
      <w:r>
        <w:tab/>
      </w:r>
      <w:r>
        <w:t>贸易</w:t>
      </w:r>
      <w:r>
        <w:tab/>
      </w:r>
      <w:r>
        <w:t>。</w:t>
      </w:r>
      <w:r>
        <w:br w:type="textWrapping"/>
      </w:r>
      <w:r>
        <w:tab/>
      </w:r>
      <w:r>
        <w:t>贸易</w:t>
      </w:r>
      <w:r>
        <w:tab/>
      </w:r>
      <w:r>
        <w:t>合作 带来 双赢 、 贸易 冲突 没有 赢家 , 这 是 一 个 早 已 被 世界 历史 反复 证明 的 道理 。</w:t>
      </w:r>
    </w:p>
    <w:p w14:paraId="64D4DF01">
      <w:r>
        <w:t>然而 , 美国 一些 政客 完全 无视 经济 规律 , 完全 脱离 中 美 经贸 结构 高度 互补 、 利益 深度 交融 的 基本 事实 , 先 是 抛出 " 美国 吃亏论 " , 宣称 " 在 与 中国 的</w:t>
      </w:r>
      <w:r>
        <w:tab/>
      </w:r>
      <w:r>
        <w:t>贸易</w:t>
      </w:r>
      <w:r>
        <w:tab/>
      </w:r>
      <w:r>
        <w:t>中 , 我们 每 年 损失 5000亿 美元 " , 抱怨 " 中国 出口 过剩 掏空 美国 中西部 工业 地区 " " 美国 损失 了 数百万 制造业 岗位 " ; 随后 又 炮制 " 加征 关税 有利 论 " , 高呼 " 今后 , 我们 将 从 中国 收取 数千亿 美元 的 关税 " , 鼓吹 增收 关税 对 美国 经济 和 国民 福利 都 是 好事 。</w:t>
      </w:r>
    </w:p>
    <w:p w14:paraId="557C1E53">
      <w:r>
        <w:t>于是 , 护佑 民生 福祉 、 增加 国民 福利 , 不仅 成 了 这些 政客 挑起</w:t>
      </w:r>
      <w:r>
        <w:tab/>
      </w:r>
      <w:r>
        <w:t>贸易</w:t>
      </w:r>
      <w:r>
        <w:tab/>
      </w:r>
      <w:r>
        <w:t>争端 的 " 正当 理由 " , 也 成 了 挥舞 关税 大棒 将 带来 的 " 胜利 结果 " 。</w:t>
      </w:r>
    </w:p>
    <w:p w14:paraId="15A444C0">
      <w:r>
        <w:t>不仅 如此 , 根据 代表 美国 150多 家</w:t>
      </w:r>
      <w:r>
        <w:tab/>
      </w:r>
      <w:r>
        <w:t>贸易</w:t>
      </w:r>
      <w:r>
        <w:tab/>
      </w:r>
      <w:r>
        <w:t>协会 的 " 关税 伤害 美国 腹地 " 组织 估算 , 将 关税 上调 至 25% 会 损害 近 100万 个 美国 就业 岗位 , 并 加大 金融 市场 动荡 。</w:t>
      </w:r>
    </w:p>
    <w:p w14:paraId="59EE311F">
      <w:r>
        <w:t>去年 , 美国 通过 发布 多 份 报告 , 指责 中国 不 遵守 世界</w:t>
      </w:r>
      <w:r>
        <w:tab/>
      </w:r>
      <w:r>
        <w:t>贸易</w:t>
      </w:r>
      <w:r>
        <w:tab/>
      </w:r>
      <w:r>
        <w:t>组织 规则 , 并 将 此 作为 对 中国 实施 单边 贸易 措施 的 理由 。</w:t>
      </w:r>
    </w:p>
    <w:p w14:paraId="21DF5505">
      <w:r>
        <w:t>关于 前者 , 中方 去年 6月 发布 《 中国 与 世界</w:t>
      </w:r>
      <w:r>
        <w:tab/>
      </w:r>
      <w:r>
        <w:t>贸易</w:t>
      </w:r>
      <w:r>
        <w:tab/>
      </w:r>
      <w:r>
        <w:t>组织 》 白皮书 , 用 无可 辩驳 的 事实 正告 : 中国 切实 履行 了 加入 世贸 组织 承诺 。</w:t>
      </w:r>
    </w:p>
    <w:p w14:paraId="0FCD63BB">
      <w:r>
        <w:t>美方 则 不然 , 强行 将 国内法 凌驾于 世贸 组织 规则 之上 , 单方面 挑起 与 多 国 的</w:t>
      </w:r>
      <w:r>
        <w:tab/>
      </w:r>
      <w:r>
        <w:t>贸易</w:t>
      </w:r>
      <w:r>
        <w:tab/>
      </w:r>
      <w:r>
        <w:t>争端 , 肆意 践踏 多边 贸易 体制 。</w:t>
      </w:r>
    </w:p>
    <w:p w14:paraId="5577B847">
      <w:r>
        <w:t>国际 舆论 普遍 认为 , 美方 在 同 中方 的 经贸 磋商 中 如此 出尔反尔 , 不 可能 取信 于 其他 正在 同 其 谈判 的</w:t>
      </w:r>
      <w:r>
        <w:tab/>
      </w:r>
      <w:r>
        <w:t>贸易</w:t>
      </w:r>
      <w:r>
        <w:tab/>
      </w:r>
      <w:r>
        <w:t>伙伴 。</w:t>
      </w:r>
    </w:p>
    <w:p w14:paraId="6CE5503C">
      <w:r>
        <w:t>美国 决策 圈 一 遍 又 一 遍 强调 " 为了 避免 高 关税 , 很多 企业 从 中国 搬到 了 包括 美国 在内 的 其他 国家 " , 但 美国 民众 在 社交 媒体 平台 上 纷纷 发文 反对 加征 关税 的 做法 , 美国 各界 纷纷 致信 美国 政府 呼吁 停止</w:t>
      </w:r>
      <w:r>
        <w:tab/>
      </w:r>
      <w:r>
        <w:t>贸易</w:t>
      </w:r>
      <w:r>
        <w:tab/>
      </w:r>
      <w:r>
        <w:t>争端 , 美国 研究 机构 基于 民意 调查 纷纷 发出 预警 报告 。</w:t>
      </w:r>
    </w:p>
    <w:p w14:paraId="344402D6">
      <w:r>
        <w:t>当前 , " 一带一路 " 建设 已 完成 夯 基垒台 、 立柱 架梁 的 阶段 , 转入 落地生根 、 开花 结果 的 全面 推进 阶段 , 促进 了 参与 国家 和 地区</w:t>
      </w:r>
      <w:r>
        <w:tab/>
      </w:r>
      <w:r>
        <w:t>贸易</w:t>
      </w:r>
      <w:r>
        <w:tab/>
      </w:r>
      <w:r>
        <w:t>和 投资 自由化 便利化 , 降低 了 交易 成本 和 营商 成本 , 释放 了 发展 潜力 , 这 为 中国 经济 发展 营造 了 良好 外部 环境 。</w:t>
      </w:r>
    </w:p>
    <w:p w14:paraId="302D9B18">
      <w:r>
        <w:t>2011 – 2018年 , 中国 与 沿线 国家 货物</w:t>
      </w:r>
      <w:r>
        <w:tab/>
      </w:r>
      <w:r>
        <w:t>贸易</w:t>
      </w:r>
      <w:r>
        <w:tab/>
      </w:r>
      <w:r>
        <w:t>进出口 总额 超过 6万亿 美元 , 占 中国 货物 贸易 总额 的 比重 达到 27.4% 。</w:t>
      </w:r>
    </w:p>
    <w:p w14:paraId="60A3A8E8">
      <w:r>
        <w:t>其中 , 2018年 中国 与 沿线 国家 货物</w:t>
      </w:r>
      <w:r>
        <w:tab/>
      </w:r>
      <w:r>
        <w:t>贸易</w:t>
      </w:r>
      <w:r>
        <w:tab/>
      </w:r>
      <w:r>
        <w:t>进出口 总额 达到 1.1万亿 美元 , 同比 增长 16.4% 。</w:t>
      </w:r>
    </w:p>
    <w:p w14:paraId="0193A72C">
      <w:r>
        <w:t>外贸 运行 稳 中 提质 ( 经济 发展 亮点 多 韧性 足 ) 前 5月 , 货物</w:t>
      </w:r>
      <w:r>
        <w:tab/>
      </w:r>
      <w:r>
        <w:t>贸易</w:t>
      </w:r>
      <w:r>
        <w:tab/>
      </w:r>
      <w:r>
        <w:t>进出口 总值 12.1万亿 元 , 同比 增 4.1% 【 作者 : 杜海涛 】 【 人民 日报 2019年 6月 11日 第10 版 经济 】 本 报 记者 杜海涛 对 " 一带一路 " 沿线 国家 进出口 增速 高于 整体 , 出口 市场 更加 多元 。</w:t>
      </w:r>
    </w:p>
    <w:p w14:paraId="18810320">
      <w:r>
        <w:t>美国 为 我国 第三 大</w:t>
      </w:r>
      <w:r>
        <w:tab/>
      </w:r>
      <w:r>
        <w:t>贸易</w:t>
      </w:r>
      <w:r>
        <w:tab/>
      </w:r>
      <w:r>
        <w:t>伙伴 , 中 美 贸易 总值 为 1.42万亿 元 , 下降 9.6% , 占 我 外贸 总值 的 11.7% 。</w:t>
      </w:r>
    </w:p>
    <w:p w14:paraId="2861A8B0">
      <w:r>
        <w:t>玛丽 向 我 介绍 比斯马克 农场 的 经营 情况 时 谈到 当前 美国</w:t>
      </w:r>
      <w:r>
        <w:tab/>
      </w:r>
      <w:r>
        <w:t>贸易</w:t>
      </w:r>
      <w:r>
        <w:tab/>
      </w:r>
      <w:r>
        <w:t>政策 , 她 带 着 愠气 说 : " 他们 ( 那些 制定 贸易 政策 的 人 ) 根本 不 在乎 农民 , 就 让 我们 这么 苦苦 挣扎 。</w:t>
      </w:r>
    </w:p>
    <w:p w14:paraId="6B9A6A52">
      <w:r>
        <w:br w:type="textWrapping"/>
      </w:r>
      <w:r>
        <w:t xml:space="preserve"> 玛丽 的话 , 让 我 想到 了</w:t>
      </w:r>
      <w:r>
        <w:tab/>
      </w:r>
      <w:r>
        <w:t>贸易</w:t>
      </w:r>
      <w:r>
        <w:tab/>
      </w:r>
      <w:r>
        <w:t>争端 这 一 年 多 来 采访 过 的 很 多 美国 农民 , 他们 勤劳 、 淳朴 、 乐观 , 踏踏实实 地 耕耘 脚下 的 土地 , 经营 着 一 大 家子 人 的 生计 。</w:t>
      </w:r>
    </w:p>
    <w:p w14:paraId="1DEDAAA7">
      <w:r>
        <w:t>而 美国 政府 的</w:t>
      </w:r>
      <w:r>
        <w:tab/>
      </w:r>
      <w:r>
        <w:t>贸易</w:t>
      </w:r>
      <w:r>
        <w:tab/>
      </w:r>
      <w:r>
        <w:t>政策 , 让 他们 苦不堪言 。</w:t>
      </w:r>
    </w:p>
    <w:p w14:paraId="41B87AA5">
      <w:r>
        <w:t>贸易</w:t>
      </w:r>
      <w:r>
        <w:tab/>
      </w:r>
      <w:r>
        <w:t>争端 受害者 中 , 大豆 种植者 被 认为 是 首当其冲 。</w:t>
      </w:r>
    </w:p>
    <w:p w14:paraId="5D45EBB3">
      <w:r>
        <w:t>中 美</w:t>
      </w:r>
      <w:r>
        <w:tab/>
      </w:r>
      <w:r>
        <w:t>贸易</w:t>
      </w:r>
      <w:r>
        <w:tab/>
      </w:r>
      <w:r>
        <w:t>争端 开始 前 , 我 曾 在 参农戴夫 的 种植 地上 , 听 他 描绘 着 进一步 开拓 中国 市场 的 愿景 。</w:t>
      </w:r>
    </w:p>
    <w:p w14:paraId="5E70111C">
      <w:r>
        <w:t>如今 , 他 告诉 我 , 由于</w:t>
      </w:r>
      <w:r>
        <w:tab/>
      </w:r>
      <w:r>
        <w:t>贸易</w:t>
      </w:r>
      <w:r>
        <w:tab/>
      </w:r>
      <w:r>
        <w:t>争端 悬而未决 , 一些 参农 不得不 放弃 种植 , " 农产品 价格 一 分 一 毫 的 变化 , 看似 不 起眼 , 但 对 农民 而 言 却 意义 重大 , 关乎 生存 " 。</w:t>
      </w:r>
    </w:p>
    <w:p w14:paraId="0C4D4C45">
      <w:r>
        <w:t>美国</w:t>
      </w:r>
      <w:r>
        <w:tab/>
      </w:r>
      <w:r>
        <w:t>贸易</w:t>
      </w:r>
      <w:r>
        <w:tab/>
      </w:r>
      <w:r>
        <w:t>代表 办公室 ( USTR ) 就 " 拟 针对 2000亿 美元 中国 输 美 商品 加征 关税 " 举办 听证会 的 第一 天 , 我 从 早上 开始 一直 听到 下午 5点半 结束 , 8 组 61 位 代表 发言 , 反对 美国 政府 对 华 加征 关税 的 达 55 人 。</w:t>
      </w:r>
    </w:p>
    <w:p w14:paraId="0C73B887">
      <w:r>
        <w:t>有些 人 辩称 ,</w:t>
      </w:r>
      <w:r>
        <w:tab/>
      </w:r>
      <w:r>
        <w:t>贸易</w:t>
      </w:r>
      <w:r>
        <w:tab/>
      </w:r>
      <w:r>
        <w:t>逆差 是 中国 占 了 美国 的 便宜 、 加征 的 关税 是 中国 在 支付 。</w:t>
      </w:r>
    </w:p>
    <w:p w14:paraId="4E7AD521">
      <w:r>
        <w:t>美国 挑起 的</w:t>
      </w:r>
      <w:r>
        <w:tab/>
      </w:r>
      <w:r>
        <w:t>贸易</w:t>
      </w:r>
      <w:r>
        <w:tab/>
      </w:r>
      <w:r>
        <w:t>争端 , 不仅 自损 , 也 给 世界 经济 前景 蒙上 了 乌云 。</w:t>
      </w:r>
    </w:p>
    <w:p w14:paraId="594F34C5">
      <w:r>
        <w:t>我 多 次 采访 国际 货币 基金 组织 ( IMF ) 举行 的 年会 , 见证 了 这样 的 场景 : 世界 经济 终于 迎来 复苏 之际 , 2018年 春季 年会 上 曾经 洋溢 喜悦 ; 但 到 了 秋季 年会 , 各 方 人士 因 美国 挑起 的</w:t>
      </w:r>
      <w:r>
        <w:tab/>
      </w:r>
      <w:r>
        <w:t>贸易</w:t>
      </w:r>
      <w:r>
        <w:tab/>
      </w:r>
      <w:r>
        <w:t>争端 而 生 的 不安 情绪 弥漫 会场 。</w:t>
      </w:r>
    </w:p>
    <w:p w14:paraId="4EA844FA">
      <w:r>
        <w:t>今年 春季 年会 发布 的 研究 报告 明确 指出 , 由于</w:t>
      </w:r>
      <w:r>
        <w:tab/>
      </w:r>
      <w:r>
        <w:t>贸易</w:t>
      </w:r>
      <w:r>
        <w:tab/>
      </w:r>
      <w:r>
        <w:t>紧张 局势 导致 2019年 全球 70% 的 经济体 都 会 经历 衰退 , IMF 一再 下调 世界 经济 增长 预测 指标 。</w:t>
      </w:r>
    </w:p>
    <w:p w14:paraId="286B1BBD">
      <w:r>
        <w:t>面对 美方 咄咄逼人 的</w:t>
      </w:r>
      <w:r>
        <w:tab/>
      </w:r>
      <w:r>
        <w:t>贸易</w:t>
      </w:r>
      <w:r>
        <w:tab/>
      </w:r>
      <w:r>
        <w:t>政策 , 受 影响 国家 不 可能 不 进行 反击 。</w:t>
      </w:r>
    </w:p>
    <w:p w14:paraId="3013F13C">
      <w:r>
        <w:t>被 华盛顿</w:t>
      </w:r>
      <w:r>
        <w:tab/>
      </w:r>
      <w:r>
        <w:t>贸易</w:t>
      </w:r>
      <w:r>
        <w:tab/>
      </w:r>
      <w:r>
        <w:t>政策 拖累 的 美国 群体 不断 扩大 , 虽然 美国 一些 政客 煞有介事 地 宣称 贸易战 很 容易 赢 , 但 贸易战 没有 赢家 , 农场主 玛丽・罗斯们 对此 深有 感触 。</w:t>
      </w:r>
    </w:p>
    <w:p w14:paraId="081A60E5">
      <w:r>
        <w:t>美国 一些 政客 嘴 上 说 着 " 自由 、 公平 和 互惠 的</w:t>
      </w:r>
      <w:r>
        <w:tab/>
      </w:r>
      <w:r>
        <w:t>贸易</w:t>
      </w:r>
      <w:r>
        <w:tab/>
      </w:r>
      <w:r>
        <w:t>" , 却 不断 挥舞 关税 大棒 , 搞 极限 讹诈 ; 口口声声 说 " 打造 开放 投资 环境 " , 却 以 " 莫须有 " 名义 打压 他国 企业 ; 自身 发展 遇到 问题 , 却 蒙骗 民众 , 转嫁 国内 矛盾 ; 天天 高谈阔论 国际 责任 , 自己 却 单方面 退出 巴黎 协定 等 国际 条约 ; 自我 标榜 " 维护 世界 和平 的 重要 力量 " , 却 肆意 干预 他国 内政 ; 毫 无 根据地 指责 别 国 侵犯 人权 , 自己 却 执意 退出 联合国 人权 理事会 ...... 咨询 机构 盖洛普 的 一 项 民调 显示 , 在 抽取 的 114 个 国家 中 , 对 当下 的 美国 持 正面 看法 的 人 持续 减少 , 和 几 年 前 相比 降幅 高达 近 20 个 百分点 。</w:t>
      </w:r>
    </w:p>
    <w:p w14:paraId="7703D95A">
      <w:r>
        <w:br w:type="textWrapping"/>
      </w:r>
      <w:r>
        <w:t xml:space="preserve"> 玛丽 向 我 介绍 比斯马克 农场 的 经营 情况 时 谈到 当前 美国</w:t>
      </w:r>
      <w:r>
        <w:tab/>
      </w:r>
      <w:r>
        <w:t>贸易</w:t>
      </w:r>
      <w:r>
        <w:tab/>
      </w:r>
      <w:r>
        <w:t>政策 , 她 带 着 愠气 说 : " 他们 ( 那些 制定 贸易 政策 的 人 ) 根本 不 在乎 农民 , 就 让 我们 这么 苦苦 挣扎 。</w:t>
      </w:r>
    </w:p>
    <w:p w14:paraId="0EC1E0B9">
      <w:r>
        <w:br w:type="textWrapping"/>
      </w:r>
      <w:r>
        <w:t xml:space="preserve"> 玛丽 的话 , 让 我 想到 了</w:t>
      </w:r>
      <w:r>
        <w:tab/>
      </w:r>
      <w:r>
        <w:t>贸易</w:t>
      </w:r>
      <w:r>
        <w:tab/>
      </w:r>
      <w:r>
        <w:t>争端 这 一 年 多 来 采访 过 的 很 多 美国 农民 , 他们 勤劳 、 淳朴 、 乐观 , 踏踏实实 地 耕耘 脚下 的 土地 , 经营 着 一 大 家子 人 的 生计 。</w:t>
      </w:r>
    </w:p>
    <w:p w14:paraId="3ED6DC31">
      <w:r>
        <w:t>而 美国 政府 的</w:t>
      </w:r>
      <w:r>
        <w:tab/>
      </w:r>
      <w:r>
        <w:t>贸易</w:t>
      </w:r>
      <w:r>
        <w:tab/>
      </w:r>
      <w:r>
        <w:t>政策 , 让 他们 苦不堪言 。</w:t>
      </w:r>
    </w:p>
    <w:p w14:paraId="53CA2C7A">
      <w:r>
        <w:t>贸易</w:t>
      </w:r>
      <w:r>
        <w:tab/>
      </w:r>
      <w:r>
        <w:t>争端 受害者 中 , 大豆 种植者 被 认为 是 首当其冲 。</w:t>
      </w:r>
    </w:p>
    <w:p w14:paraId="0E1914A6">
      <w:r>
        <w:t>中 美</w:t>
      </w:r>
      <w:r>
        <w:tab/>
      </w:r>
      <w:r>
        <w:t>贸易</w:t>
      </w:r>
      <w:r>
        <w:tab/>
      </w:r>
      <w:r>
        <w:t>争端 开始 前 , 我 曾 在 参农戴夫 的 种植 地上 , 听 他 描绘 着 进一步 开拓 中国 市场 的 愿景 。</w:t>
      </w:r>
    </w:p>
    <w:p w14:paraId="7339CCFD">
      <w:r>
        <w:t>如今 , 他 告诉 我 , 由于</w:t>
      </w:r>
      <w:r>
        <w:tab/>
      </w:r>
      <w:r>
        <w:t>贸易</w:t>
      </w:r>
      <w:r>
        <w:tab/>
      </w:r>
      <w:r>
        <w:t>争端 悬而未决 , 一些 参农 不得不 放弃 种植 , " 农产品 价格 一 分 一 毫 的 变化 , 看似 不 起眼 , 但 对 农民 而 言 却 意义 重大 , 关乎 生存 " 。</w:t>
      </w:r>
    </w:p>
    <w:p w14:paraId="0B79F7F4">
      <w:r>
        <w:t>美国</w:t>
      </w:r>
      <w:r>
        <w:tab/>
      </w:r>
      <w:r>
        <w:t>贸易</w:t>
      </w:r>
      <w:r>
        <w:tab/>
      </w:r>
      <w:r>
        <w:t>代表 办公室 ( USTR ) 就 " 拟 针对 2000亿 美元 中国 输 美 商品 加征 关税 " 举办 听证会 的 第一 天 , 我 从 早上 开始 一直 听到 下午 5点半 结束 , 8 组 61 位 代表 发言 , 反对 美国 政府 对 华 加征 关税 的 达 55 人 。</w:t>
      </w:r>
    </w:p>
    <w:p w14:paraId="612A10CC">
      <w:r>
        <w:t>有些 人 辩称 ,</w:t>
      </w:r>
      <w:r>
        <w:tab/>
      </w:r>
      <w:r>
        <w:t>贸易</w:t>
      </w:r>
      <w:r>
        <w:tab/>
      </w:r>
      <w:r>
        <w:t>逆差 是 中国 占 了 美国 的 便宜 、 加征 的 关税 是 中国 在 支付 。</w:t>
      </w:r>
    </w:p>
    <w:p w14:paraId="25D3550D">
      <w:r>
        <w:t>美国 挑起 的</w:t>
      </w:r>
      <w:r>
        <w:tab/>
      </w:r>
      <w:r>
        <w:t>贸易</w:t>
      </w:r>
      <w:r>
        <w:tab/>
      </w:r>
      <w:r>
        <w:t>争端 , 不仅 自损 , 也 给 世界 经济 前景 蒙上 了 乌云 。</w:t>
      </w:r>
    </w:p>
    <w:p w14:paraId="37729FA0">
      <w:r>
        <w:t>我 多 次 采访 国际 货币 基金 组织 ( IMF ) 举行 的 年会 , 见证 了 这样 的 场景 : 世界 经济 终于 迎来 复苏 之际 , 2018年 春季 年会 上 曾经 洋溢 喜悦 ; 但 到 了 秋季 年会 , 各 方 人士 因 美国 挑起 的</w:t>
      </w:r>
      <w:r>
        <w:tab/>
      </w:r>
      <w:r>
        <w:t>贸易</w:t>
      </w:r>
      <w:r>
        <w:tab/>
      </w:r>
      <w:r>
        <w:t>争端 而 生 的 不安 情绪 弥漫 会场 。</w:t>
      </w:r>
    </w:p>
    <w:p w14:paraId="4362970A">
      <w:r>
        <w:t>今年 春季 年会 发布 的 研究 报告 明确 指出 , 由于</w:t>
      </w:r>
      <w:r>
        <w:tab/>
      </w:r>
      <w:r>
        <w:t>贸易</w:t>
      </w:r>
      <w:r>
        <w:tab/>
      </w:r>
      <w:r>
        <w:t>紧张 局势 导致 2019年 全球 70% 的 经济体 都 会 经历 衰退 , IMF 一再 下调 世界 经济 增长 预测 指标 。</w:t>
      </w:r>
    </w:p>
    <w:p w14:paraId="38493346">
      <w:r>
        <w:t>面对 美方 咄咄逼人 的</w:t>
      </w:r>
      <w:r>
        <w:tab/>
      </w:r>
      <w:r>
        <w:t>贸易</w:t>
      </w:r>
      <w:r>
        <w:tab/>
      </w:r>
      <w:r>
        <w:t>政策 , 受 影响 国家 不 可能 不 进行 反击 。</w:t>
      </w:r>
    </w:p>
    <w:p w14:paraId="6B40D9B2">
      <w:r>
        <w:t>被 华盛顿</w:t>
      </w:r>
      <w:r>
        <w:tab/>
      </w:r>
      <w:r>
        <w:t>贸易</w:t>
      </w:r>
      <w:r>
        <w:tab/>
      </w:r>
      <w:r>
        <w:t>政策 拖累 的 美国 群体 不断 扩大 , 虽然 美国 一些 政客 煞有介事 地 宣称 贸易战 很 容易 赢 , 但 贸易战 没有 赢家 , 农场主 玛丽・罗斯们 对此 深有 感触 。</w:t>
      </w:r>
    </w:p>
    <w:p w14:paraId="31EC76A1">
      <w:r>
        <w:t>换 个 角度 看 中 美</w:t>
      </w:r>
      <w:r>
        <w:tab/>
      </w:r>
      <w:r>
        <w:t>贸易战</w:t>
      </w:r>
      <w:r>
        <w:tab/>
      </w:r>
      <w:r>
        <w:t>, 正 是 因为 中 美 力量 对比 发生 了 深刻 变化 , 才 引起 了 美国 一些 仇华 、 反华 政客 的 焦虑 , 企图 打压 、 遏制 中国 的 发展 。</w:t>
      </w:r>
    </w:p>
    <w:p w14:paraId="578FC6CB">
      <w:r>
        <w:t>上 世纪 20年代 末 美国 提出 以邻为壑 的 高 关税 政策 , 随后 出现 美国 " 大 萧条 " 、 世界 经济 危机 , 全球</w:t>
      </w:r>
      <w:r>
        <w:tab/>
      </w:r>
      <w:r>
        <w:t>贸易</w:t>
      </w:r>
      <w:r>
        <w:tab/>
      </w:r>
      <w:r>
        <w:t>总量 自 1929年 至 1914年 萎缩 66% , 这 是 惨痛 的 教训 。</w:t>
      </w:r>
    </w:p>
    <w:p w14:paraId="2678C5CC">
      <w:r>
        <w:t>当下 , 华盛顿 一些 政客 一边 大谈 公平 竞争 原则 , 一边 假借 " 国家 安全 " 之 名 打压 他国 企业 ; 一边 叫嚷 着 " 自由 、 公平 和 互惠 的</w:t>
      </w:r>
      <w:r>
        <w:tab/>
      </w:r>
      <w:r>
        <w:t>贸易</w:t>
      </w:r>
      <w:r>
        <w:tab/>
      </w:r>
      <w:r>
        <w:t>" , 一 边 径直 绕开 多边 机制 搞 极限 施压 ; 一边 给 他国 扣上 " 不 遵守 规则 " 的 帽子 , 一边 把 自己 的 国内 规则 凌驾 于 国际 规则 之上 , 甚至 指责 中国 、 欧盟 的 关税 反制 措施 是 " 杜撰 了 一 个 不 合理 的 法律 理论 " 。</w:t>
      </w:r>
    </w:p>
    <w:p w14:paraId="0248DAEF">
      <w:r>
        <w:t>就 连 《 纽约 时报 》 的 评论 都 承认 , 美方 " 多 次 表示 同意 与 其他 国家 达成 新 的</w:t>
      </w:r>
      <w:r>
        <w:tab/>
      </w:r>
      <w:r>
        <w:t>贸易</w:t>
      </w:r>
      <w:r>
        <w:tab/>
      </w:r>
      <w:r>
        <w:t>条款 , 但 紧接 着 就 谈论 取消 这些 协议 以 实现 更 多 目的 " 。</w:t>
      </w:r>
    </w:p>
    <w:p w14:paraId="4003C2AA">
      <w:r>
        <w:t>如果 美国 挑起 经贸 摩擦 引发 世界 范围 的</w:t>
      </w:r>
      <w:r>
        <w:tab/>
      </w:r>
      <w:r>
        <w:t>贸易</w:t>
      </w:r>
      <w:r>
        <w:tab/>
      </w:r>
      <w:r>
        <w:t>危机 , 全球 各 地 民众 应该 站 出来 发声 , 反对 美国 的 行为 。</w:t>
      </w:r>
    </w:p>
    <w:p w14:paraId="6B4FC44E">
      <w:r>
        <w:t>比 朱克切 表示 , 美国 挑起</w:t>
      </w:r>
      <w:r>
        <w:tab/>
      </w:r>
      <w:r>
        <w:t>贸易</w:t>
      </w:r>
      <w:r>
        <w:tab/>
      </w:r>
      <w:r>
        <w:t>争端 , 违背 了 世界 贸易 组织 原则 。</w:t>
      </w:r>
    </w:p>
    <w:p w14:paraId="6E2ADF4A">
      <w:r>
        <w:t>马 坚决 反对 美国 无理 打压 中国 企业 , 愿 共同 维护 经济 全球化 和 多边</w:t>
      </w:r>
      <w:r>
        <w:tab/>
      </w:r>
      <w:r>
        <w:t>贸易</w:t>
      </w:r>
      <w:r>
        <w:tab/>
      </w:r>
      <w:r>
        <w:t>体制 , 拓展 " 一 带 一 路 " 框架 内 的 共赢 合作 , 积极 参与 粤港 澳 大湾区 建设 。</w:t>
      </w:r>
    </w:p>
    <w:p w14:paraId="7DC51CEE">
      <w:r>
        <w:t>三 是 在 互利 共赢 基础 上 全面 拓展 合作 领域 , 加强 双方 在</w:t>
      </w:r>
      <w:r>
        <w:tab/>
      </w:r>
      <w:r>
        <w:t>贸易</w:t>
      </w:r>
      <w:r>
        <w:tab/>
      </w:r>
      <w:r>
        <w:t>、 投资 、 金融 、 科技 、 农业 、 第三 方 市场 等 领域 全方位 合作 , 推动 中 英 经济 财金 合作 不断 结出 新 硕果 、 迈上 新 台阶 。</w:t>
      </w:r>
    </w:p>
    <w:p w14:paraId="0DF3CAD4">
      <w:r>
        <w:t>" 我 曾经 在 美国 学习 经济 全球化 与 国际</w:t>
      </w:r>
      <w:r>
        <w:tab/>
      </w:r>
      <w:r>
        <w:t>贸易</w:t>
      </w:r>
      <w:r>
        <w:tab/>
      </w:r>
      <w:r>
        <w:t>, 但 我们 今天 看到 的 一切 都 颠倒 过来 了 。</w:t>
      </w:r>
    </w:p>
    <w:p w14:paraId="5CB8DDF0">
      <w:r>
        <w:t>大卫・李嘉图 的 比较 优势 原理 , 则 奠定 了 现代</w:t>
      </w:r>
      <w:r>
        <w:tab/>
      </w:r>
      <w:r>
        <w:t>贸易</w:t>
      </w:r>
      <w:r>
        <w:tab/>
      </w:r>
      <w:r>
        <w:t>理论 的 基础 。</w:t>
      </w:r>
    </w:p>
    <w:p w14:paraId="3B271F7F">
      <w:r>
        <w:t>一 个 举世 公认 的 事实 是 , 以 自由</w:t>
      </w:r>
      <w:r>
        <w:tab/>
      </w:r>
      <w:r>
        <w:t>贸易</w:t>
      </w:r>
      <w:r>
        <w:tab/>
      </w:r>
      <w:r>
        <w:t>为 核心 的 经济 全球化 , 促成 了 贸易 大 繁荣 、 投资 大便利 、 人员 大 流动 、 技术 大 发展 , 使 各 国 人民 受益匪浅 。</w:t>
      </w:r>
    </w:p>
    <w:p w14:paraId="66F026C6">
      <w:r>
        <w:t>贸易</w:t>
      </w:r>
      <w:r>
        <w:tab/>
      </w:r>
      <w:r>
        <w:t>逆差 并 不 等于 " 利益 逆差 " , 美国 凭借 在 资本 、 技术 上 的 优势 , 占据 全球 价值链 顶端 , 通过 进口 大量 质优 价廉 的 产品 , 维持 较 低 的 通胀率 。</w:t>
      </w:r>
    </w:p>
    <w:p w14:paraId="260C5964">
      <w:r>
        <w:t>他们 竭力 充当 " 搅局者 " , " 退群 " 、 筑墙 、 加征 关税 、 打</w:t>
      </w:r>
      <w:r>
        <w:tab/>
      </w:r>
      <w:r>
        <w:t>贸易战</w:t>
      </w:r>
      <w:r>
        <w:tab/>
      </w:r>
      <w:r>
        <w:t>、 发布 出口 管制 " 实体 名单 " 。</w:t>
      </w:r>
    </w:p>
    <w:p w14:paraId="42CE148A">
      <w:r>
        <w:t>今年 6月 , 世界 银行 预计 今年 全球 经济 增长 将 进一步 降至 2.6% ,</w:t>
      </w:r>
      <w:r>
        <w:tab/>
      </w:r>
      <w:r>
        <w:t>贸易</w:t>
      </w:r>
      <w:r>
        <w:tab/>
      </w:r>
      <w:r>
        <w:t>关系 持续 紧张 是 主要 下行 风险 之一 。</w:t>
      </w:r>
    </w:p>
    <w:p w14:paraId="76F6C959">
      <w:r>
        <w:t>2018年 的 第七十三 届 联合国 大会 一般性 辩论 上 , 绝大多数 联合国 会员国 批评 美国 大 搞 保护主义 , 加剧</w:t>
      </w:r>
      <w:r>
        <w:tab/>
      </w:r>
      <w:r>
        <w:t>贸易</w:t>
      </w:r>
      <w:r>
        <w:tab/>
      </w:r>
      <w:r>
        <w:t>摩擦 。</w:t>
      </w:r>
    </w:p>
    <w:p w14:paraId="749745A7">
      <w:r>
        <w:t>各 国 明确 主张 切实 采取 集体 行动 , 维护 多边</w:t>
      </w:r>
      <w:r>
        <w:tab/>
      </w:r>
      <w:r>
        <w:t>贸易</w:t>
      </w:r>
      <w:r>
        <w:tab/>
      </w:r>
      <w:r>
        <w:t>体系 , 呼吁 美国 顺应 潮流 , 回归 正轨 。</w:t>
      </w:r>
    </w:p>
    <w:p w14:paraId="6A580E47">
      <w:r>
        <w:t>而 据 世界</w:t>
      </w:r>
      <w:r>
        <w:tab/>
      </w:r>
      <w:r>
        <w:t>贸易</w:t>
      </w:r>
      <w:r>
        <w:tab/>
      </w:r>
      <w:r>
        <w:t>伙伴 公司 评估 , 对 2500亿 美元 的 中国 对 美 出口 商品 征收 25% 的 关税 , 一 年 将 导致 美国 损失 91.4万 个 就业 岗位 , 家庭 每 年 支出 增加 767 美元 。</w:t>
      </w:r>
    </w:p>
    <w:p w14:paraId="65CDDBD4">
      <w:r>
        <w:t>然而 事与愿违 ,</w:t>
      </w:r>
      <w:r>
        <w:tab/>
      </w:r>
      <w:r>
        <w:t>贸易</w:t>
      </w:r>
      <w:r>
        <w:tab/>
      </w:r>
      <w:r>
        <w:t>伙伴国 纷纷 进行 反制 , 使 美国 对 外 出口 急剧 下降 。</w:t>
      </w:r>
    </w:p>
    <w:p w14:paraId="25773AE5">
      <w:r>
        <w:t>美国 智库 布鲁金斯 学会 研究 表明 , 如果 全球 爆发 严重</w:t>
      </w:r>
      <w:r>
        <w:tab/>
      </w:r>
      <w:r>
        <w:t>贸易战</w:t>
      </w:r>
      <w:r>
        <w:tab/>
      </w:r>
      <w:r>
        <w:t>, 经济 将 重现 上 世纪 10年代 的 大 萧条 。</w:t>
      </w:r>
    </w:p>
    <w:p w14:paraId="2E8335CD">
      <w:r>
        <w:t>国际 货币 基金 组织 预计 , 美国 与 其他 国家 进行</w:t>
      </w:r>
      <w:r>
        <w:tab/>
      </w:r>
      <w:r>
        <w:t>贸易战</w:t>
      </w:r>
      <w:r>
        <w:tab/>
      </w:r>
      <w:r>
        <w:t>所 造成 的 损失 , 可能 会 使 全球 经济 增速 连续 1 年 降低 0.5% , 全球 GDP 将 因此 损失 约 4100亿 美元 。</w:t>
      </w:r>
    </w:p>
    <w:p w14:paraId="274B77E2">
      <w:r>
        <w:t>" 历史 告诉 我们 , 如果 走上 对抗 的 道路 , 无论是 冷战 、 热战 还是</w:t>
      </w:r>
      <w:r>
        <w:tab/>
      </w:r>
      <w:r>
        <w:t>贸易战</w:t>
      </w:r>
      <w:r>
        <w:tab/>
      </w:r>
      <w:r>
        <w:t>, 都 不 会 有 真正 的 赢家 。"</w:t>
      </w:r>
      <w:r>
        <w:br w:type="textWrapping"/>
      </w:r>
      <w:r>
        <w:t xml:space="preserve"> 美国</w:t>
      </w:r>
      <w:r>
        <w:tab/>
      </w:r>
      <w:r>
        <w:t xml:space="preserve">贸易  </w:t>
      </w:r>
      <w:r>
        <w:tab/>
      </w:r>
      <w:r>
        <w:t xml:space="preserve"> 逆差 源自 自身 经济 结构 , 不 应 将 责任 转嫁 给 他国</w:t>
      </w:r>
      <w:r>
        <w:br w:type="textWrapping"/>
      </w:r>
      <w:r>
        <w:br w:type="textWrapping"/>
      </w:r>
      <w:r>
        <w:t xml:space="preserve"> 一 段 时间 以来 , 美国 以 缩小</w:t>
      </w:r>
      <w:r>
        <w:tab/>
      </w:r>
      <w:r>
        <w:t>贸易</w:t>
      </w:r>
      <w:r>
        <w:tab/>
      </w:r>
      <w:r>
        <w:t>逆差 为由 , 肆意 挥舞 关税 " 大棒 " , 挑起 对 华 经贸 摩擦 , 招致 国际 舆论 多方 批评 。</w:t>
      </w:r>
    </w:p>
    <w:p w14:paraId="1542E42F">
      <w:r>
        <w:t>这 一定 程度 上 解释 了 今天 美国 在</w:t>
      </w:r>
      <w:r>
        <w:tab/>
      </w:r>
      <w:r>
        <w:t>贸易</w:t>
      </w:r>
      <w:r>
        <w:tab/>
      </w:r>
      <w:r>
        <w:t>问题 上 不 按 常理 出牌 的 现象 。</w:t>
      </w:r>
    </w:p>
    <w:p w14:paraId="423892B3">
      <w:r>
        <w:t>" 中国 人民 大学 副 校长 吴晓求 认为 , 中 美</w:t>
      </w:r>
      <w:r>
        <w:tab/>
      </w:r>
      <w:r>
        <w:t>贸易</w:t>
      </w:r>
      <w:r>
        <w:tab/>
      </w:r>
      <w:r>
        <w:t>争端 的 本质 就 是 美国 对 中国 的 战略 遏制 。</w:t>
      </w:r>
    </w:p>
    <w:p w14:paraId="0F60BCA4">
      <w:r>
        <w:t>" 清华 大学 经济 管理 学院 院长 白重恩 表示 , 美国 之所以 会 有</w:t>
      </w:r>
      <w:r>
        <w:tab/>
      </w:r>
      <w:r>
        <w:t>贸易</w:t>
      </w:r>
      <w:r>
        <w:tab/>
      </w:r>
      <w:r>
        <w:t>逆差 , 本质 上 源自 其 自身 的 高消费 和 低 储蓄 的 经济 结构 。</w:t>
      </w:r>
    </w:p>
    <w:p w14:paraId="0D318A5E">
      <w:r>
        <w:t>这 种 结构 导致 美国 本国 生产 能力 无法 满足 国内 的 投资 和 消费 需求 , 自然 需要 从 其他 国家 购买 产品 , 也 就 必然 造成</w:t>
      </w:r>
      <w:r>
        <w:tab/>
      </w:r>
      <w:r>
        <w:t>贸易</w:t>
      </w:r>
      <w:r>
        <w:tab/>
      </w:r>
      <w:r>
        <w:t>逆差 。</w:t>
      </w:r>
    </w:p>
    <w:p w14:paraId="4095E0C3">
      <w:r>
        <w:t>历史 上 , 美国 曾 出台 《 斯穆特 – 霍利 关税法 》 , 大幅 提高 关税 , 引发 全球</w:t>
      </w:r>
      <w:r>
        <w:tab/>
      </w:r>
      <w:r>
        <w:t>贸易</w:t>
      </w:r>
      <w:r>
        <w:tab/>
      </w:r>
      <w:r>
        <w:t>混乱 、 失业 人数 大幅 增长 。</w:t>
      </w:r>
    </w:p>
    <w:p w14:paraId="50DC5D8C">
      <w:r>
        <w:t>" 中 美 两 国 建交 时 , 双边 货物</w:t>
      </w:r>
      <w:r>
        <w:tab/>
      </w:r>
      <w:r>
        <w:t>贸易</w:t>
      </w:r>
      <w:r>
        <w:tab/>
      </w:r>
      <w:r>
        <w:t>只 有 25亿 美元 , 去年 双边 货物 贸易 达到 6115亿 美元 , 增长 252 倍 。</w:t>
      </w:r>
    </w:p>
    <w:p w14:paraId="0FD66854">
      <w:r>
        <w:t>单边主义 、</w:t>
      </w:r>
      <w:r>
        <w:tab/>
      </w:r>
      <w:r>
        <w:t>贸易</w:t>
      </w:r>
      <w:r>
        <w:tab/>
      </w:r>
      <w:r>
        <w:t>保护 主义 很 可能 把 美国 变成 一 个 " 自我 击败 的 霸权 " 多 名 与会 专家 表示 , 中国 经济 的 韧性 不 容 低估 , 针对 中 美 经贸 摩擦 , 中国 不 愿 打 , 也 不 怕 打 。</w:t>
      </w:r>
    </w:p>
    <w:p w14:paraId="2F6D0FD2">
      <w:r>
        <w:t>在 全球化 时代 , 一 个 大 国 需要 国际 社会 的 认同 , 但是 如今 美国 政府 的 单边主义 、</w:t>
      </w:r>
      <w:r>
        <w:tab/>
      </w:r>
      <w:r>
        <w:t>贸易</w:t>
      </w:r>
      <w:r>
        <w:tab/>
      </w:r>
      <w:r>
        <w:t>保护 主义 的 做法 在 部分 美国 学者 看来 , 很 可能 把 美国 变成 一 个 ' 自我 击败 的 霸权 ' 。</w:t>
      </w:r>
    </w:p>
    <w:p w14:paraId="0604B2B3">
      <w:r>
        <w:t>联合国 贸发 会议 年度 报告 显示 –– 中国 去年 继续 成为 第二 大 外资 流入国 【 作者 : 凌馨 】 【 人民 日报 2019年 6月 14日 第6 版 要闻 】 据 新华社 日内瓦 6月 12日 电 ( 记者 凌馨 ) 总部 位 于 日内瓦 的 联合国</w:t>
      </w:r>
      <w:r>
        <w:tab/>
      </w:r>
      <w:r>
        <w:t>贸易</w:t>
      </w:r>
      <w:r>
        <w:tab/>
      </w:r>
      <w:r>
        <w:t>和 发展 会议 ( 贸发 会议 ) 12日 发布 的 年度 报告 显示 , 2018年 全球 外国 直接 投资 ( FDI ) 连续 第三 年 下滑 , 但 中国 吸引 外资 总量 逆势 上 涨 , 继续 成为 全球 第二 大 外资 流入国 。</w:t>
      </w:r>
    </w:p>
    <w:p w14:paraId="7D483479">
      <w:r>
        <w:t>刚果 劳动党 政治局 委员 、 常务 书记 恩丹 加・马达康 认为 , 美国 政府 采取</w:t>
      </w:r>
      <w:r>
        <w:tab/>
      </w:r>
      <w:r>
        <w:t>贸易</w:t>
      </w:r>
      <w:r>
        <w:tab/>
      </w:r>
      <w:r>
        <w:t>保护 主义 , 动辄 威胁 他 国 加征 关税 , 事实上 阻碍 了 国际 社会 的 共同 发展 , " 当前 世界 经济 发展 需要 自由 贸易 往来 , 美方 的 行为 是 错误 的 " 。</w:t>
      </w:r>
    </w:p>
    <w:p w14:paraId="5611EFAE">
      <w:r>
        <w:t>他 表示 , 已 有 多 个 国家 公开 强烈 谴责 美方</w:t>
      </w:r>
      <w:r>
        <w:tab/>
      </w:r>
      <w:r>
        <w:t>贸易</w:t>
      </w:r>
      <w:r>
        <w:tab/>
      </w:r>
      <w:r>
        <w:t>霸凌 行径 , 包括 部分 欧洲 国家 , 美国 国内 学者 中 也 有 很多 反对 的 声音 。</w:t>
      </w:r>
    </w:p>
    <w:p w14:paraId="0924CB71">
      <w:r>
        <w:t>"</w:t>
      </w:r>
      <w:r>
        <w:tab/>
      </w:r>
      <w:r>
        <w:t>贸易</w:t>
      </w:r>
      <w:r>
        <w:tab/>
      </w:r>
      <w:r>
        <w:t>摩擦 给 中 美 和 全 世界 都 将 带来 不 好 的 影响 。</w:t>
      </w:r>
    </w:p>
    <w:p w14:paraId="639D70BC">
      <w:r>
        <w:t>曾 在 清华 大学 留学 、 毕业 后 在 一 家 跨国 公司 工作 的 伊朗 人士 阿里・莫桑 认为 , 美方 的</w:t>
      </w:r>
      <w:r>
        <w:tab/>
      </w:r>
      <w:r>
        <w:t>贸易</w:t>
      </w:r>
      <w:r>
        <w:tab/>
      </w:r>
      <w:r>
        <w:t>霸凌 行径 不仅 会 影响 中 美 两 国 企业 的 合作 , 而且 会 对 全球 供应链 运行 形成 压力 , " 这 一 行径 不仅 会 危害 美国 自身 经济 , 而且 也 将 影响 全球 经济 的 发展 " 。</w:t>
      </w:r>
    </w:p>
    <w:p w14:paraId="29FACF77">
      <w:r>
        <w:t>" 美方 应 立即 停止 其 错误 行为 , " 莫桑 表示 , " 自由</w:t>
      </w:r>
      <w:r>
        <w:tab/>
      </w:r>
      <w:r>
        <w:t>贸易</w:t>
      </w:r>
      <w:r>
        <w:tab/>
      </w:r>
      <w:r>
        <w:t>和 多边主义 不仅 为 中 美 两 国 带来 益处 , 而且 为 全 世界 带来 好处 。</w:t>
      </w:r>
    </w:p>
    <w:p w14:paraId="15F5C2AD">
      <w:r>
        <w:t>中国 现在 是 世界 上 最 重要 的 经济体 之一 , 也 是 非常 值得 信赖 的</w:t>
      </w:r>
      <w:r>
        <w:tab/>
      </w:r>
      <w:r>
        <w:t>贸易</w:t>
      </w:r>
      <w:r>
        <w:tab/>
      </w:r>
      <w:r>
        <w:t>伙伴 , 同 中国 发展 贸易 关系 , 将 为 世界 各 国 带来 更 多 机遇 。</w:t>
      </w:r>
    </w:p>
    <w:p w14:paraId="103A3467">
      <w:r>
        <w:t>" " 美国 对 中国 挑起</w:t>
      </w:r>
      <w:r>
        <w:tab/>
      </w:r>
      <w:r>
        <w:t>贸易</w:t>
      </w:r>
      <w:r>
        <w:tab/>
      </w:r>
      <w:r>
        <w:t>争端 , 并 加征 高 关税 , 这 是 一 种 非常 简单 粗暴 的 方式 , 我 谴责 这 种 单边 行径 。</w:t>
      </w:r>
    </w:p>
    <w:p w14:paraId="23F906D2">
      <w:r>
        <w:t>" 努里 表示 , 中国 有 巨大 的 国内 市场 、 创新 的 潜力 和 先进 技术 , 有 信心 应对</w:t>
      </w:r>
      <w:r>
        <w:tab/>
      </w:r>
      <w:r>
        <w:t>贸易</w:t>
      </w:r>
      <w:r>
        <w:tab/>
      </w:r>
      <w:r>
        <w:t>摩擦 的 挑战 , " 美国 政府 应该 保持 理性 , 多 思考 中 美 之间 的 共同 利益 " 。</w:t>
      </w:r>
    </w:p>
    <w:p w14:paraId="238770FF">
      <w:r>
        <w:t xml:space="preserve">受访 人士 一致 认为 , 中国 日前 发布 《 关于 中 美 经贸 磋商 的 中方 立场 》 白皮书 , 清晰 地 阐明 了 中方 始终 坚持 平等 、 互利 、 诚信 的 立场 和 开放 包容 的 态度 </w:t>
      </w:r>
      <w:r>
        <w:br w:type="textWrapping"/>
      </w:r>
      <w:r>
        <w:tab/>
      </w:r>
      <w:r>
        <w:tab/>
      </w:r>
      <w:r>
        <w:br w:type="textWrapping"/>
      </w:r>
      <w:r>
        <w:t xml:space="preserve"> 中国 一直 保持 着 开放 态度 , 愿 与 包括 美国 在内 的 世界 各 国 开展 合作 , 致力于 推动 世界 经济 的 发展 和 自由</w:t>
      </w:r>
      <w:r>
        <w:tab/>
      </w:r>
      <w:r>
        <w:t>贸易</w:t>
      </w:r>
      <w:r>
        <w:tab/>
      </w:r>
      <w:r>
        <w:t>, 并且 遵守 国际 贸易 的 各 项 规则 。</w:t>
      </w:r>
    </w:p>
    <w:p w14:paraId="7EDFF5DE">
      <w:r>
        <w:t>而 美方 采取</w:t>
      </w:r>
      <w:r>
        <w:tab/>
      </w:r>
      <w:r>
        <w:t>贸易</w:t>
      </w:r>
      <w:r>
        <w:tab/>
      </w:r>
      <w:r>
        <w:t>霸凌 的 行径 , 阻碍 了 世界 经济 发展 。</w:t>
      </w:r>
    </w:p>
    <w:p w14:paraId="70E83B49">
      <w:r>
        <w:t>" 美国 是 香港 主要</w:t>
      </w:r>
      <w:r>
        <w:tab/>
      </w:r>
      <w:r>
        <w:t>贸易</w:t>
      </w:r>
      <w:r>
        <w:tab/>
      </w:r>
      <w:r>
        <w:t>伙伴 之一 , 香港 的 繁荣 稳定 符合 美国 的 利益 , 搞乱 香港 对 美国 没有 任何 好处 。</w:t>
      </w:r>
    </w:p>
    <w:p w14:paraId="18374041">
      <w:r>
        <w:t>" 我们 坚决 反对 单边主义 和</w:t>
      </w:r>
      <w:r>
        <w:tab/>
      </w:r>
      <w:r>
        <w:t>贸易</w:t>
      </w:r>
      <w:r>
        <w:tab/>
      </w:r>
      <w:r>
        <w:t>保护 主义 " ( 权威 论坛 ) –– 面对 美国 贸易 霸凌 行为 , 外国 政党 、 政要 和 知名 人士 有 话 说 【 人民 日报 2019年 6月 17日 第15 版 国际 】 近期 , 美国 政府 在 一 片 反对 声 中 再度 升级 对 华 贸易 争端 , 对 中国 输 美 商品 加征 关税 , 这 让 高度 依赖 中国 供应商 的 美国 自行车 厂商 叫苦不迭 , 给 美国 相关 行业 发展 蒙上 阴影 。</w:t>
      </w:r>
    </w:p>
    <w:p w14:paraId="1AA8C446">
      <w:r>
        <w:t>美国 对 中国 及 其他 主要</w:t>
      </w:r>
      <w:r>
        <w:tab/>
      </w:r>
      <w:r>
        <w:t>贸易</w:t>
      </w:r>
      <w:r>
        <w:tab/>
      </w:r>
      <w:r>
        <w:t>伙伴 大 打 贸易战 , 不仅 是 一 种 霸凌 行为 , 而且 极 大 危害 国际 经贸 秩序 , 与 经济 全球化 趋势 背道而驰 。</w:t>
      </w:r>
    </w:p>
    <w:p w14:paraId="577E6FEB">
      <w:r>
        <w:t xml:space="preserve">中方 多 次 表明 立场 , 中方 不 想 打 </w:t>
      </w:r>
      <w:r>
        <w:tab/>
      </w:r>
      <w:r>
        <w:t xml:space="preserve">贸易战 </w:t>
      </w:r>
      <w:r>
        <w:tab/>
      </w:r>
      <w:r>
        <w:t>, 但 也 不 怕 打 贸易战 。</w:t>
      </w:r>
    </w:p>
    <w:p w14:paraId="289876F2">
      <w:r>
        <w:t>他们 赞赏 中国 在 应对 挑战 中 表现 出 的 不卑不亢 态度 , 表示 将 共同 努力 , 维护 多边主义 和 国际</w:t>
      </w:r>
      <w:r>
        <w:tab/>
      </w:r>
      <w:r>
        <w:t>贸易</w:t>
      </w:r>
      <w:r>
        <w:tab/>
      </w:r>
      <w:r>
        <w:t>规则 。</w:t>
      </w:r>
    </w:p>
    <w:p w14:paraId="7C17DCF4">
      <w:r>
        <w:br w:type="textWrapping"/>
      </w:r>
      <w:r>
        <w:t xml:space="preserve"> 挑起 贸易 争端 是 霸凌 主义  和 强权 表现 德国 联盟党 议会 党团 干事长 格龙德 : 自由</w:t>
      </w:r>
      <w:r>
        <w:tab/>
      </w:r>
      <w:r>
        <w:t>贸易</w:t>
      </w:r>
      <w:r>
        <w:tab/>
      </w:r>
      <w:r>
        <w:t>是 促进 全球 繁荣 的 基础 。</w:t>
      </w:r>
    </w:p>
    <w:p w14:paraId="0879B36D">
      <w:r>
        <w:t>德 中 同 为 世界 重要 经济体 和</w:t>
      </w:r>
      <w:r>
        <w:tab/>
      </w:r>
      <w:r>
        <w:t>贸易</w:t>
      </w:r>
      <w:r>
        <w:tab/>
      </w:r>
      <w:r>
        <w:t>大 国 , 两 国 在 维护 自由 贸易 方面 有 着 广泛 的 共同 利益 。</w:t>
      </w:r>
    </w:p>
    <w:p w14:paraId="3FE50AE7">
      <w:r>
        <w:t>我们 坚决 反对 单边主义 和</w:t>
      </w:r>
      <w:r>
        <w:tab/>
      </w:r>
      <w:r>
        <w:t>贸易</w:t>
      </w:r>
      <w:r>
        <w:tab/>
      </w:r>
      <w:r>
        <w:t>保护 主义 。</w:t>
      </w:r>
    </w:p>
    <w:p w14:paraId="50E0237F">
      <w:r>
        <w:t>黎巴嫩 阿拉伯 统一党 外事 书记 海沙姆 : 美国 挑起 贸易 争端 是 典型 的</w:t>
      </w:r>
      <w:r>
        <w:tab/>
      </w:r>
      <w:r>
        <w:t>贸易</w:t>
      </w:r>
      <w:r>
        <w:tab/>
      </w:r>
      <w:r>
        <w:t>霸凌 主义  , 破坏 了 一 系列 国际 贸易 规则 , 更 可能 迟滞 世界 经济 复苏 的 步伐 , 造成 国际 市场 动荡 , 对 越来越 多 的 企业 和 消费者 造成 消极 影响 。</w:t>
      </w:r>
    </w:p>
    <w:p w14:paraId="41BEA856">
      <w:r>
        <w:t xml:space="preserve">事实上 , </w:t>
      </w:r>
      <w:r>
        <w:tab/>
      </w:r>
      <w:r>
        <w:t xml:space="preserve">贸易战 </w:t>
      </w:r>
      <w:r>
        <w:tab/>
      </w:r>
      <w:r>
        <w:t>给 美国 企业 和 人民 带来 的 只 能 是 伤害 而 不 是 利益 。</w:t>
      </w:r>
    </w:p>
    <w:p w14:paraId="4A4CC5FB">
      <w:r>
        <w:t>秘鲁 争取 进步 联盟 全 国 执行 委员会 委员 冈萨雷斯 : 中 美</w:t>
      </w:r>
      <w:r>
        <w:tab/>
      </w:r>
      <w:r>
        <w:t>贸易</w:t>
      </w:r>
      <w:r>
        <w:tab/>
      </w:r>
      <w:r>
        <w:t>摩擦 是 美国 的 贸易 霸凌 行为 。</w:t>
      </w:r>
    </w:p>
    <w:p w14:paraId="7E5406BF">
      <w:r>
        <w:t>一边 是 不断 升级 经贸 摩擦 的 美国 , 一边 是 捍卫 自由</w:t>
      </w:r>
      <w:r>
        <w:tab/>
      </w:r>
      <w:r>
        <w:t>贸易</w:t>
      </w:r>
      <w:r>
        <w:tab/>
      </w:r>
      <w:r>
        <w:t>的 中国 , 是 非 清楚 。</w:t>
      </w:r>
    </w:p>
    <w:p w14:paraId="7893C20C">
      <w:r>
        <w:t>我们 必须 终止 影响 经济 全球化 进程 的</w:t>
      </w:r>
      <w:r>
        <w:tab/>
      </w:r>
      <w:r>
        <w:t>贸易</w:t>
      </w:r>
      <w:r>
        <w:tab/>
      </w:r>
      <w:r>
        <w:t>霸凌 行径 。</w:t>
      </w:r>
    </w:p>
    <w:p w14:paraId="57883F84">
      <w:r>
        <w:t>中国 东南欧 商业 协会 主席 马里奥・兰都里奇 : 美国 仍然 抱有 " 冷战 " 思维 , 并 没有 积极 地 寻找 解决 当前 经济 和</w:t>
      </w:r>
      <w:r>
        <w:tab/>
      </w:r>
      <w:r>
        <w:t>贸易</w:t>
      </w:r>
      <w:r>
        <w:tab/>
      </w:r>
      <w:r>
        <w:t>问题 的 办法 。</w:t>
      </w:r>
    </w:p>
    <w:p w14:paraId="20F9A038">
      <w:r>
        <w:t>贸易战</w:t>
      </w:r>
      <w:r>
        <w:tab/>
      </w:r>
      <w:r>
        <w:t>已 延伸 至 其 盟友 , 为 全球 经济 带来 不确定性 。</w:t>
      </w:r>
    </w:p>
    <w:p w14:paraId="23844216">
      <w:r>
        <w:t>美国 针对 中国 的 单边 保护主义 行为 不仅 造成 了 两 个 世界 最大 经济体 间 的</w:t>
      </w:r>
      <w:r>
        <w:tab/>
      </w:r>
      <w:r>
        <w:t>贸易</w:t>
      </w:r>
      <w:r>
        <w:tab/>
      </w:r>
      <w:r>
        <w:t>摩擦 , 更 损害 了 世界 经济 的 发展 , 是 霸道 强权 的 做法 。</w:t>
      </w:r>
    </w:p>
    <w:p w14:paraId="23E8133F">
      <w:r>
        <w:t>世界</w:t>
      </w:r>
      <w:r>
        <w:tab/>
      </w:r>
      <w:r>
        <w:t>贸易</w:t>
      </w:r>
      <w:r>
        <w:tab/>
      </w:r>
      <w:r>
        <w:t>组织 机制 下 的 国际 贸易 准则 获得 了 160多 个 成员 的 认可 , 有助于 促进 国际 贸易 和 全球 经济 增长 , 符合 世界 各 国 人民 的 利益 。</w:t>
      </w:r>
    </w:p>
    <w:p w14:paraId="193715C8">
      <w:r>
        <w:t>美国 近期 不 负 责任 的 行为 已 明显 违反 国际</w:t>
      </w:r>
      <w:r>
        <w:tab/>
      </w:r>
      <w:r>
        <w:t>贸易</w:t>
      </w:r>
      <w:r>
        <w:tab/>
      </w:r>
      <w:r>
        <w:t>中 的 不 歧视 原则 。</w:t>
      </w:r>
    </w:p>
    <w:p w14:paraId="714B4E7A">
      <w:r>
        <w:t>这 种 行为 不仅 破坏 了 正常 的 全球 供应链 体系 , 更 严重 的 是 损害 世界 人民 对 自由</w:t>
      </w:r>
      <w:r>
        <w:tab/>
      </w:r>
      <w:r>
        <w:t>贸易</w:t>
      </w:r>
      <w:r>
        <w:tab/>
      </w:r>
      <w:r>
        <w:t>和 国际 合作 的 信心 。</w:t>
      </w:r>
    </w:p>
    <w:p w14:paraId="710EA0B1">
      <w:r>
        <w:t>中国 不 应该 向 不 平等 的</w:t>
      </w:r>
      <w:r>
        <w:tab/>
      </w:r>
      <w:r>
        <w:t>贸易</w:t>
      </w:r>
      <w:r>
        <w:tab/>
      </w:r>
      <w:r>
        <w:t>要求 低头 。</w:t>
      </w:r>
    </w:p>
    <w:p w14:paraId="5937A89A">
      <w:r>
        <w:t xml:space="preserve">如果 </w:t>
      </w:r>
      <w:r>
        <w:tab/>
      </w:r>
      <w:r>
        <w:t xml:space="preserve">贸易战 </w:t>
      </w:r>
      <w:r>
        <w:tab/>
      </w:r>
      <w:r>
        <w:t>持续 的话 , 将 导致 更加 严重 的 孤立主义 、 保护主义 和 政治 分化 。</w:t>
      </w:r>
    </w:p>
    <w:p w14:paraId="474BF0FD">
      <w:r>
        <w:t xml:space="preserve">贸易战 </w:t>
      </w:r>
      <w:r>
        <w:tab/>
      </w:r>
      <w:r>
        <w:t>没有 赢家 , 危害 全球 利益 法国 前 总理 多米尼克・德维尔潘 : 美 中 贸易 矛盾 升级 , 不利于 全球 经济 发展 与 合作 。</w:t>
      </w:r>
    </w:p>
    <w:p w14:paraId="4768F9F8">
      <w:r>
        <w:t>因此 ,</w:t>
      </w:r>
      <w:r>
        <w:tab/>
      </w:r>
      <w:r>
        <w:t>贸易</w:t>
      </w:r>
      <w:r>
        <w:tab/>
      </w:r>
      <w:r>
        <w:t>霸凌 政策 是 非 正义 的 , 注定 无法 成功 。</w:t>
      </w:r>
    </w:p>
    <w:p w14:paraId="214A73B1">
      <w:r>
        <w:t>塔吉克斯坦 人民 民主党 副主席 拉诺洪・波波忠尼约恩 : 中 美</w:t>
      </w:r>
      <w:r>
        <w:tab/>
      </w:r>
      <w:r>
        <w:t>贸易</w:t>
      </w:r>
      <w:r>
        <w:tab/>
      </w:r>
      <w:r>
        <w:t>摩擦 是 2019年 全球 经济 面临 的 主要 风险 之一 , 将 导致 世界 经济 增速 放缓 、 世界 贸易 和 投资 缩减 等 一系列 不良 后果 , 还 将 对 塔吉克斯坦 国家 经济 、 近年 来 成果 斐然 的 塔中 合作 项目 实施 带来 负面 影响 。</w:t>
      </w:r>
    </w:p>
    <w:p w14:paraId="4045038D">
      <w:r>
        <w:t>伊朗 外交部 发言人 穆萨维 : 持续 数 月 的 中 美</w:t>
      </w:r>
      <w:r>
        <w:tab/>
      </w:r>
      <w:r>
        <w:t>贸易</w:t>
      </w:r>
      <w:r>
        <w:tab/>
      </w:r>
      <w:r>
        <w:t>摩擦 , 是 当前 国际 社会 面临 的 重大 挑战 之一 。</w:t>
      </w:r>
    </w:p>
    <w:p w14:paraId="32A5FF2E">
      <w:r>
        <w:t>数据 和 分析 表明 , 美 发动 对 华</w:t>
      </w:r>
      <w:r>
        <w:tab/>
      </w:r>
      <w:r>
        <w:t>贸易战</w:t>
      </w:r>
      <w:r>
        <w:tab/>
      </w:r>
      <w:r>
        <w:t>将 给 全球 经济 带来 负面 冲击 , 并 激化 贫困 问题 , 影响 到 世界 人民 的 福祉 。</w:t>
      </w:r>
    </w:p>
    <w:p w14:paraId="253B6214">
      <w:r>
        <w:t>南非 共产党 十四 届 八 中 全会 声明 : 美国 在 全球 发动 "</w:t>
      </w:r>
      <w:r>
        <w:tab/>
      </w:r>
      <w:r>
        <w:t>贸易战</w:t>
      </w:r>
      <w:r>
        <w:tab/>
      </w:r>
      <w:r>
        <w:t>" , 背 后 原因 昭然若揭 。</w:t>
      </w:r>
    </w:p>
    <w:p w14:paraId="722E4EFD">
      <w:r>
        <w:t>美国 长期 在 国际</w:t>
      </w:r>
      <w:r>
        <w:tab/>
      </w:r>
      <w:r>
        <w:t>贸易</w:t>
      </w:r>
      <w:r>
        <w:tab/>
      </w:r>
      <w:r>
        <w:t>体系 中 占据 统治 地位 , 但 近年 来 认为 其 地位 受到 中国 挑战 。</w:t>
      </w:r>
    </w:p>
    <w:p w14:paraId="759922D0">
      <w:r>
        <w:t>与此同时 , 美国 还 要求 发展中 国家 在</w:t>
      </w:r>
      <w:r>
        <w:tab/>
      </w:r>
      <w:r>
        <w:t>贸易</w:t>
      </w:r>
      <w:r>
        <w:tab/>
      </w:r>
      <w:r>
        <w:t>领域 作出 不 合理 让步 , 将 严重 挤压 发展中 国家 工业化 的 发展 空间 。</w:t>
      </w:r>
    </w:p>
    <w:p w14:paraId="0ED97CC7">
      <w:r>
        <w:t>南非 经济 公平 网络 组织 专家 瑞斯卡・库普曼 : 美国 政府 所 代表 的 孤立主义 对 自由</w:t>
      </w:r>
      <w:r>
        <w:tab/>
      </w:r>
      <w:r>
        <w:t>贸易</w:t>
      </w:r>
      <w:r>
        <w:tab/>
      </w:r>
      <w:r>
        <w:t>构成 了 严重 挑战 , 提高 关税 不 可 避免 地 会 引发 旷日持久 的 贸易 摩擦 , 可能 带来 一系列 连锁 反应 。</w:t>
      </w:r>
    </w:p>
    <w:p w14:paraId="48949178">
      <w:r>
        <w:t>不断 升级 的</w:t>
      </w:r>
      <w:r>
        <w:tab/>
      </w:r>
      <w:r>
        <w:t>贸易</w:t>
      </w:r>
      <w:r>
        <w:tab/>
      </w:r>
      <w:r>
        <w:t>摩擦 将 通过 多 种 渠道 影响 外汇 市场 , 改变 贸易 流动 的 方向 , 降低 人们 对 经济 增长 和 货币 政策 的 预期 。</w:t>
      </w:r>
    </w:p>
    <w:p w14:paraId="069D84C2">
      <w:r>
        <w:br w:type="textWrapping"/>
      </w:r>
      <w:r>
        <w:t xml:space="preserve"> 单边主义 和 贸易 保护 主义 没有 任何 好处 柬埔寨 人民党 中央 常委 、 副首相 贺南洪 : 当下 , 世界 正 经历 着 深刻 复杂 的 变化 , 全球 经济 也 受到 了</w:t>
      </w:r>
      <w:r>
        <w:tab/>
      </w:r>
      <w:r>
        <w:t>贸易</w:t>
      </w:r>
      <w:r>
        <w:tab/>
      </w:r>
      <w:r>
        <w:t>保护 主义 和 单边主义 的 影响 。</w:t>
      </w:r>
    </w:p>
    <w:p w14:paraId="63FAC9FC">
      <w:r>
        <w:t>某些 国家 的 行为 直接 违反 了 国际法 和 自由</w:t>
      </w:r>
      <w:r>
        <w:tab/>
      </w:r>
      <w:r>
        <w:t>贸易</w:t>
      </w:r>
      <w:r>
        <w:tab/>
      </w:r>
      <w:r>
        <w:t>原则 。</w:t>
      </w:r>
    </w:p>
    <w:p w14:paraId="2723BBA3">
      <w:r>
        <w:t>我们 应当 维护 多边主义 和 国际</w:t>
      </w:r>
      <w:r>
        <w:tab/>
      </w:r>
      <w:r>
        <w:t>贸易</w:t>
      </w:r>
      <w:r>
        <w:tab/>
      </w:r>
      <w:r>
        <w:t>规则 , 为 建设 和谐 的 国际 政治 经济 关系 而 奋斗 。</w:t>
      </w:r>
    </w:p>
    <w:p w14:paraId="20E2360E">
      <w:r>
        <w:t xml:space="preserve">黎巴嫩 联盟党 主席 穆拉德 : 美国 发动 </w:t>
      </w:r>
      <w:r>
        <w:tab/>
      </w:r>
      <w:r>
        <w:t xml:space="preserve">贸易战 </w:t>
      </w:r>
      <w:r>
        <w:tab/>
      </w:r>
      <w:r>
        <w:t>的 目的 是 实现 其对 国际 市场 的 完全 操控 , 强化 各 国 对 美国 的 经济 依赖 , 从而 实现 对 世界 经济 的 垄断 。</w:t>
      </w:r>
    </w:p>
    <w:p w14:paraId="214088C3">
      <w:r>
        <w:t>向 中国 商品 加征 高额 关税 同 世界</w:t>
      </w:r>
      <w:r>
        <w:tab/>
      </w:r>
      <w:r>
        <w:t>贸易</w:t>
      </w:r>
      <w:r>
        <w:tab/>
      </w:r>
      <w:r>
        <w:t>组织 要求 取消 关税 壁垒 、 实现 市场 开放 和 公平 竞争 的 主张 背道而驰 。</w:t>
      </w:r>
    </w:p>
    <w:p w14:paraId="43CB53DE">
      <w:r>
        <w:t xml:space="preserve">美国 同时 向 多国 发动 </w:t>
      </w:r>
      <w:r>
        <w:tab/>
      </w:r>
      <w:r>
        <w:t>贸易战</w:t>
      </w:r>
      <w:r>
        <w:tab/>
      </w:r>
      <w:r>
        <w:t xml:space="preserve"> , 通过 挥舞 关税 大棒 敲诈勒索 , 试图 控制 全球 能源 和 经济 命脉 , 阻碍 别 国 发展 进程 。</w:t>
      </w:r>
    </w:p>
    <w:p w14:paraId="6A5D39DF">
      <w:r>
        <w:t>各 国 应 相向 而 行 , 努力 构建 一 个 开放 包容 、 相互 尊重 的 国际</w:t>
      </w:r>
      <w:r>
        <w:tab/>
      </w:r>
      <w:r>
        <w:t>贸易</w:t>
      </w:r>
      <w:r>
        <w:tab/>
      </w:r>
      <w:r>
        <w:t>体系 , 共同 为 构建 人类 命运 共同体 添砖加瓦 。</w:t>
      </w:r>
    </w:p>
    <w:p w14:paraId="15821221">
      <w:r>
        <w:t>斯洛文尼亚 前 总统 达尼 洛・图尔克 : 如今 , 世界 应该 思考 未来 该 怎么 做 , 应该 提醒 自己 : 单边主义 和</w:t>
      </w:r>
      <w:r>
        <w:tab/>
      </w:r>
      <w:r>
        <w:t>贸易</w:t>
      </w:r>
      <w:r>
        <w:tab/>
      </w:r>
      <w:r>
        <w:t>保护 主义 没有 任何 好处 。</w:t>
      </w:r>
    </w:p>
    <w:p w14:paraId="39FE47F7">
      <w:r>
        <w:t xml:space="preserve">德国 前 国防 部长 鲁道夫・沙尔平 : 所有 </w:t>
      </w:r>
      <w:r>
        <w:tab/>
      </w:r>
      <w:r>
        <w:t xml:space="preserve">贸易战 </w:t>
      </w:r>
      <w:r>
        <w:tab/>
      </w:r>
      <w:r>
        <w:t>都 是 对 全球 贸易、 世界 经济 繁荣 发展 和 基于 共识 规则 的 , 特别是 以 世贸 组织 为 基础 的 多边 贸易 体制 的 威胁 。</w:t>
      </w:r>
    </w:p>
    <w:p w14:paraId="6B1BAF9C">
      <w:r>
        <w:t>我 希望 各 国 能够 坚持 走 公平</w:t>
      </w:r>
      <w:r>
        <w:tab/>
      </w:r>
      <w:r>
        <w:t>贸易</w:t>
      </w:r>
      <w:r>
        <w:tab/>
      </w:r>
      <w:r>
        <w:t>、 公平 竞争 、 维护 共同 利益 的 道路 。</w:t>
      </w:r>
    </w:p>
    <w:p w14:paraId="202CEE8E">
      <w:r>
        <w:t>美国 严重 升级</w:t>
      </w:r>
      <w:r>
        <w:tab/>
      </w:r>
      <w:r>
        <w:t>贸易</w:t>
      </w:r>
      <w:r>
        <w:tab/>
      </w:r>
      <w:r>
        <w:t>争端 的 做法 是 危险 的 。</w:t>
      </w:r>
    </w:p>
    <w:p w14:paraId="76C8933A">
      <w:r>
        <w:t>尼泊尔 农工党 主席 比久克切 : 美国 挑起</w:t>
      </w:r>
      <w:r>
        <w:tab/>
      </w:r>
      <w:r>
        <w:t>贸易战</w:t>
      </w:r>
      <w:r>
        <w:tab/>
      </w:r>
      <w:r>
        <w:t>不仅 危害 全球 经济 增长 , 也 将 损害 全 人类 的 利益 。</w:t>
      </w:r>
    </w:p>
    <w:p w14:paraId="07C50984">
      <w:r>
        <w:t>尼泊尔 农工党 赞赏 中国 为 化解</w:t>
      </w:r>
      <w:r>
        <w:tab/>
      </w:r>
      <w:r>
        <w:t>贸易</w:t>
      </w:r>
      <w:r>
        <w:tab/>
      </w:r>
      <w:r>
        <w:t>摩擦 作出 的 积极 努力 , 呼吁 美方 保持 冷静 , 通过 和平 谈判 化解 争端 与 分歧 。</w:t>
      </w:r>
    </w:p>
    <w:p w14:paraId="2D0AC0BB">
      <w:r>
        <w:t>秘鲁 共产党 – 红色 祖国 主席 莫 雷诺 : 美国 针对 中国 挑起</w:t>
      </w:r>
      <w:r>
        <w:tab/>
      </w:r>
      <w:r>
        <w:t>贸易</w:t>
      </w:r>
      <w:r>
        <w:tab/>
      </w:r>
      <w:r>
        <w:t>摩擦 是 不负责任 的 , 其 不断 挑衅 的 原因 是 遏制 中国 经济 和 科技 实力 的 不断 增长 。</w:t>
      </w:r>
    </w:p>
    <w:p w14:paraId="10908D1E">
      <w:r>
        <w:t>巴基斯坦 《 国民报 》 专栏 作家 沙菲克・阿里 :</w:t>
      </w:r>
      <w:r>
        <w:tab/>
      </w:r>
      <w:r>
        <w:t>贸易</w:t>
      </w:r>
      <w:r>
        <w:tab/>
      </w:r>
      <w:r>
        <w:t>保护 主义 是 世界 共同 的 敌人 , 中 美 之间 的 贸易 摩擦 是 开放 互通 与 闭关 排外 之间 的 较量 。</w:t>
      </w:r>
    </w:p>
    <w:p w14:paraId="148280CF">
      <w:r>
        <w:t>中国 在</w:t>
      </w:r>
      <w:r>
        <w:tab/>
      </w:r>
      <w:r>
        <w:t>贸易</w:t>
      </w:r>
      <w:r>
        <w:tab/>
      </w:r>
      <w:r>
        <w:t>摩擦 中 有 更 多 回旋 余地 , 赢面 更 大 。</w:t>
      </w:r>
    </w:p>
    <w:p w14:paraId="6D942E8F">
      <w:r>
        <w:t>我 相信 , 中国 一定 考虑 到 了 在 与 美国</w:t>
      </w:r>
      <w:r>
        <w:tab/>
      </w:r>
      <w:r>
        <w:t>贸易</w:t>
      </w:r>
      <w:r>
        <w:tab/>
      </w:r>
      <w:r>
        <w:t>摩擦 背景 下 继续 保持 经济 增长 的 方案 。</w:t>
      </w:r>
    </w:p>
    <w:p w14:paraId="68CB07FA">
      <w:r>
        <w:t>美国 的 各 种 行为 表明 , 美国 不 是 可靠 的</w:t>
      </w:r>
      <w:r>
        <w:tab/>
      </w:r>
      <w:r>
        <w:t>贸易</w:t>
      </w:r>
      <w:r>
        <w:tab/>
      </w:r>
      <w:r>
        <w:t>伙伴 。</w:t>
      </w:r>
    </w:p>
    <w:p w14:paraId="4FFDEE8A">
      <w:r>
        <w:t>突尼斯 人民 阵线 中央 委员 法特西 : 国际 货币 基金 组织 预测 , 美国 的 升级 和 报复性 政策 将 引发 各 方 对 其</w:t>
      </w:r>
      <w:r>
        <w:tab/>
      </w:r>
      <w:r>
        <w:t>贸易</w:t>
      </w:r>
      <w:r>
        <w:tab/>
      </w:r>
      <w:r>
        <w:t>政策 的 不信任 和 恐慌 , 造成 全球 投资 水平 下降 、 出口 体系 动荡 和 生产 增长 放缓 。</w:t>
      </w:r>
    </w:p>
    <w:p w14:paraId="5BB5137A">
      <w:r>
        <w:t>可以 肯定 的 是 , 美国 政府 持续 升级 对 华</w:t>
      </w:r>
      <w:r>
        <w:tab/>
      </w:r>
      <w:r>
        <w:t>贸易</w:t>
      </w:r>
      <w:r>
        <w:tab/>
      </w:r>
      <w:r>
        <w:t>争端 , 将 伤及 两 国 众多 产业 、 重要 经济 活动 以及 全体 消费者 , 并 将 阻碍 世界 经济 复苏 , 导致 全球 市场 动荡 , 波及 越来越 多 的 经济体 。</w:t>
      </w:r>
    </w:p>
    <w:p w14:paraId="4CB90603">
      <w:r>
        <w:t>美国 之所以 执意 对 华 奉行</w:t>
      </w:r>
      <w:r>
        <w:tab/>
      </w:r>
      <w:r>
        <w:t>贸易</w:t>
      </w:r>
      <w:r>
        <w:tab/>
      </w:r>
      <w:r>
        <w:t>霸凌 政策 , 是 误 以为 中国 无法 承担 相应 后果 并 作出 妥协 。</w:t>
      </w:r>
    </w:p>
    <w:p w14:paraId="712880FF">
      <w:r>
        <w:t>阿富汗 民族 联盟 最 高 理事会 成员 、 部长 理事会 秘书长 阿萨莱 :</w:t>
      </w:r>
      <w:r>
        <w:tab/>
      </w:r>
      <w:r>
        <w:t>贸易战</w:t>
      </w:r>
      <w:r>
        <w:tab/>
      </w:r>
      <w:r>
        <w:t>对 任何 国家 都 没有 好处 。</w:t>
      </w:r>
    </w:p>
    <w:p w14:paraId="39E9A3A8">
      <w:r>
        <w:t xml:space="preserve">贸易战 </w:t>
      </w:r>
      <w:r>
        <w:tab/>
      </w:r>
      <w:r>
        <w:t>最 直观 的 结果 就 是 制造 互 不 信任 的 气氛 。</w:t>
      </w:r>
    </w:p>
    <w:p w14:paraId="533848F5">
      <w:r>
        <w:t>现实 情况 是 , 世界上 很多 经济体 都 依赖 同 中国 的</w:t>
      </w:r>
      <w:r>
        <w:tab/>
      </w:r>
      <w:r>
        <w:t>贸易</w:t>
      </w:r>
      <w:r>
        <w:tab/>
      </w:r>
      <w:r>
        <w:t>合作 。</w:t>
      </w:r>
    </w:p>
    <w:p w14:paraId="3153D28B">
      <w:r>
        <w:t>这 不仅 对 全球 自由</w:t>
      </w:r>
      <w:r>
        <w:tab/>
      </w:r>
      <w:r>
        <w:t>贸易</w:t>
      </w:r>
      <w:r>
        <w:tab/>
      </w:r>
      <w:r>
        <w:t>造成 不 可 预估 的 负面 影响 , 也 破坏 了 现有 的 国际 规则 。</w:t>
      </w:r>
    </w:p>
    <w:p w14:paraId="77C0FBC7">
      <w:r>
        <w:t>在 国际 经济 合作 中 , 正常 的</w:t>
      </w:r>
      <w:r>
        <w:tab/>
      </w:r>
      <w:r>
        <w:t>贸易</w:t>
      </w:r>
      <w:r>
        <w:tab/>
      </w:r>
      <w:r>
        <w:t>关系 是 建立 在 等价 交换 基础 上 的 互惠 互利 关系 , 而 不 是 你 多 我 少 、 你 输 我 赢 的 " 零和 博弈 " 。</w:t>
      </w:r>
    </w:p>
    <w:p w14:paraId="418806F7">
      <w:r>
        <w:t>国际</w:t>
      </w:r>
      <w:r>
        <w:tab/>
      </w:r>
      <w:r>
        <w:t>贸易</w:t>
      </w:r>
      <w:r>
        <w:tab/>
      </w:r>
      <w:r>
        <w:t>有利于 推动 资源 在 世界 范围 内 优化 配置 , 促进 各 国 经济 共同 发展 , 推动 人类 社会 共同 进步 , 国际 贸易 的 历史 早 已 证明 这样 的 实践 是 有效 的 , 实践 经验 也 早 已 成为 国际 经济学 的 基本 原理 , 中 美 经贸 合作 的 事实 也 作 了 同样 的 验证 。</w:t>
      </w:r>
    </w:p>
    <w:p w14:paraId="1A800D5F">
      <w:r>
        <w:t>中 美 建交 以来 , 在 双边</w:t>
      </w:r>
      <w:r>
        <w:tab/>
      </w:r>
      <w:r>
        <w:t>贸易</w:t>
      </w:r>
      <w:r>
        <w:tab/>
      </w:r>
      <w:r>
        <w:t>方面 , 1979年 至 2018年 , 双边 货物 贸易额 从 不 足 25亿 美元 增长 到 6115亿 美元 , 增长 了 252 倍 ; 在 双向 投资 领域 , 过去 40 年 , 中 美 双向 投资 由 几乎 为零 到 累计 近 1600亿 美元 , 中 美 互 为 对方 重要 投资 伙伴 , 投资 的 双向性 和 互惠性 进一步 显现 。</w:t>
      </w:r>
    </w:p>
    <w:p w14:paraId="7F7059E1">
      <w:r>
        <w:t>更 进一步 看 , 国际</w:t>
      </w:r>
      <w:r>
        <w:tab/>
      </w:r>
      <w:r>
        <w:t>贸易</w:t>
      </w:r>
      <w:r>
        <w:tab/>
      </w:r>
      <w:r>
        <w:t>在 整体 上 会 增进 参与 国 利益 , 但 这 种 利益 在 参与 国 之间 的 分配 可能 是 不 均等 的 。</w:t>
      </w:r>
    </w:p>
    <w:p w14:paraId="14350A52">
      <w:r>
        <w:t>这样 的 例证 虽 令 人 震动 , 但 也 是</w:t>
      </w:r>
      <w:r>
        <w:tab/>
      </w:r>
      <w:r>
        <w:t>贸易</w:t>
      </w:r>
      <w:r>
        <w:tab/>
      </w:r>
      <w:r>
        <w:t>规律 的 反映 。</w:t>
      </w:r>
    </w:p>
    <w:p w14:paraId="51D9AFC0">
      <w:r>
        <w:t>长期 以来 , 美国 在 货币 、 技术 、 市场 乃至 行业 标准 等 方面 拥有 垄断 权力 , 因而 在 国际</w:t>
      </w:r>
      <w:r>
        <w:tab/>
      </w:r>
      <w:r>
        <w:t>贸易</w:t>
      </w:r>
      <w:r>
        <w:tab/>
      </w:r>
      <w:r>
        <w:t>中 获取 超过 正常 利润 水平 的 垄断 利润 , 美国 企业 和 家庭 也 充分 享受 了 来自 包括 中国 在内 的 发展中 国家 物美价廉 的 丰富 产品 , 得到 了 巨大 的 好处 。</w:t>
      </w:r>
    </w:p>
    <w:p w14:paraId="273828ED">
      <w:r>
        <w:t>二 、 美方 所 强调 的 " 公平</w:t>
      </w:r>
      <w:r>
        <w:tab/>
      </w:r>
      <w:r>
        <w:t>贸易</w:t>
      </w:r>
      <w:r>
        <w:tab/>
      </w:r>
      <w:r>
        <w:t>" 真的 公平 吗 ?</w:t>
      </w:r>
    </w:p>
    <w:p w14:paraId="3086CD36">
      <w:r>
        <w:t>美国 一些 人 指责 中国 采取 不 公平 、 不 对等 的</w:t>
      </w:r>
      <w:r>
        <w:tab/>
      </w:r>
      <w:r>
        <w:t>贸易</w:t>
      </w:r>
      <w:r>
        <w:tab/>
      </w:r>
      <w:r>
        <w:t>政策 , 导致 美国 出现 对 华 贸易 逆差 。</w:t>
      </w:r>
    </w:p>
    <w:p w14:paraId="3E7B648A">
      <w:r>
        <w:t>他们 试图 以 " 公平</w:t>
      </w:r>
      <w:r>
        <w:tab/>
      </w:r>
      <w:r>
        <w:t>贸易</w:t>
      </w:r>
      <w:r>
        <w:tab/>
      </w:r>
      <w:r>
        <w:t>" 为 理由 , 在 国际 舆论 上 占据 道义 制高点 。</w:t>
      </w:r>
    </w:p>
    <w:p w14:paraId="1ECCC665">
      <w:r>
        <w:t>然而 , 究竟 什么 是 " 公平</w:t>
      </w:r>
      <w:r>
        <w:tab/>
      </w:r>
      <w:r>
        <w:t>贸易</w:t>
      </w:r>
      <w:r>
        <w:tab/>
      </w:r>
      <w:r>
        <w:t>" ?</w:t>
      </w:r>
    </w:p>
    <w:p w14:paraId="30E3D660">
      <w:r>
        <w:t>在 国际</w:t>
      </w:r>
      <w:r>
        <w:tab/>
      </w:r>
      <w:r>
        <w:t>贸易</w:t>
      </w:r>
      <w:r>
        <w:tab/>
      </w:r>
      <w:r>
        <w:t>中 , 由于 不同 国家 的 发展 阶段 、 具体 条件 以及 利益 诉求 不同 , 为了 让 贸易 顺利 进行 , 国际 上 形成 了 通过 平等 协商 建立 贸易 规则 的 规范 。</w:t>
      </w:r>
    </w:p>
    <w:p w14:paraId="2FA3F7DE">
      <w:r>
        <w:t>实现 公平</w:t>
      </w:r>
      <w:r>
        <w:tab/>
      </w:r>
      <w:r>
        <w:t>贸易</w:t>
      </w:r>
      <w:r>
        <w:tab/>
      </w:r>
      <w:r>
        <w:t>, 必须 秉持 协商 一致 、 互利 互惠 的 原则 , 尊重 国际 贸易 中 的 契约 精神 和 国际 规则 , 摒弃 任何 唯我独尊 、 唯我 独大 、 唯我 独占 的 错误 想法 。</w:t>
      </w:r>
    </w:p>
    <w:p w14:paraId="4068D511">
      <w:r>
        <w:t>美国 一些 人 强调 的 " 公平</w:t>
      </w:r>
      <w:r>
        <w:tab/>
      </w:r>
      <w:r>
        <w:t>贸易</w:t>
      </w:r>
      <w:r>
        <w:tab/>
      </w:r>
      <w:r>
        <w:t>" 不 是 基于 国际 规则 , 而 是 以 " 美国 优先 " 为 前提 , 以 维护 美国 自身 利益 为 目标 , 其 核心 是 所谓 " 对等 " 开放 , 即 各 国 在 每 个 具体 产品 的 关税 水平 和 每 个 具体 行业 的 市场 准入 上 都 与 美国 完全 一致 , 寻求 绝对 对等 。</w:t>
      </w:r>
    </w:p>
    <w:p w14:paraId="10C2C9B7">
      <w:r>
        <w:t>纵观 美国 建国 以来 的 历史 , 在 开放 问题 上 , 美国 一些 人 从来 都 实行 双重 标准 : 在 需要 国家 支持 以 进行 资本 积累 时 , 就 大 行 保护主义 和 国家 干预 之 道 ; 在 拥有 明显 竞争 优势 时 , 则 要求 他国 无 条件 开放 市场 , 强行 推进 自由</w:t>
      </w:r>
      <w:r>
        <w:tab/>
      </w:r>
      <w:r>
        <w:t>贸易</w:t>
      </w:r>
      <w:r>
        <w:tab/>
      </w:r>
      <w:r>
        <w:t>以 从中 渔利 ; 当 其 竞争 优势 因 后 发 国家 的 追赶 慢慢 削弱 时 , 又 重新 祭起 贸易 保护 主义 大旗 。</w:t>
      </w:r>
    </w:p>
    <w:p w14:paraId="1BC13179">
      <w:r>
        <w:t>一方面 , 在 世界 市场 上 利用 自由</w:t>
      </w:r>
      <w:r>
        <w:tab/>
      </w:r>
      <w:r>
        <w:t>贸易</w:t>
      </w:r>
      <w:r>
        <w:tab/>
      </w:r>
      <w:r>
        <w:t>发挥 本国 垄断 资本 对 后 发 国家 的 优势 , 竭力 维护 本国 资本 在 市场 、 技术 等 方面 的 垄断 地位 ; 另 一 方面 , 利用 国家 力量 , 采取 各 种 保护主义 和 霸权主义 措施 , 竭力 打压 、 遏制 他国 有 实力 的 资本 –– 不论 是 国有 资本 还是 私人 资本 。</w:t>
      </w:r>
    </w:p>
    <w:p w14:paraId="5D93A714">
      <w:r>
        <w:t>这 就 是 美国 一些 人 所谓 的 " 公平</w:t>
      </w:r>
      <w:r>
        <w:tab/>
      </w:r>
      <w:r>
        <w:t>贸易</w:t>
      </w:r>
      <w:r>
        <w:tab/>
      </w:r>
      <w:r>
        <w:t>" 双重 标准 的 实质 。</w:t>
      </w:r>
    </w:p>
    <w:p w14:paraId="047D85FB">
      <w:r>
        <w:t>长期 以来 , 在 国际</w:t>
      </w:r>
      <w:r>
        <w:tab/>
      </w:r>
      <w:r>
        <w:t>贸易</w:t>
      </w:r>
      <w:r>
        <w:tab/>
      </w:r>
      <w:r>
        <w:t>领域 存在 着 严重 的 不公平 现象 , 这 种 不公平 主要 体现 在 美国 等 发达 国家 利用 自己 的 科技 优势 和 垄断性 权力 , 在 国际 贸易 中 从 发展中 国家 低价 获取 资源 、 劳动力 和 产品 , 高价 卖出 其 高 技术 产品 和 服务 。</w:t>
      </w:r>
    </w:p>
    <w:p w14:paraId="5E89AE3F">
      <w:r>
        <w:t>这 种 不公平 的</w:t>
      </w:r>
      <w:r>
        <w:tab/>
      </w:r>
      <w:r>
        <w:t>贸易</w:t>
      </w:r>
      <w:r>
        <w:tab/>
      </w:r>
      <w:r>
        <w:t>格局 为 美国 带来 巨大 利益 的 同时 , 也 让 发展中 国家 蒙受 了 重大 损失 。</w:t>
      </w:r>
    </w:p>
    <w:p w14:paraId="62EE8C56">
      <w:r>
        <w:t>事实上 , 美国 在 国际</w:t>
      </w:r>
      <w:r>
        <w:tab/>
      </w:r>
      <w:r>
        <w:t>贸易</w:t>
      </w:r>
      <w:r>
        <w:tab/>
      </w:r>
      <w:r>
        <w:t>中 利用 这样 的 优势 占尽 各 国 的 便宜 , 但 美国 一些 人 却 喋喋不休 地 抱怨 贸易 不 公平 , 这 到底 奉行 的 是 " 强权 " 还是 " 公理 " ?</w:t>
      </w:r>
    </w:p>
    <w:p w14:paraId="748ABD32">
      <w:r>
        <w:t>" 不 公平</w:t>
      </w:r>
      <w:r>
        <w:tab/>
      </w:r>
      <w:r>
        <w:t>贸易</w:t>
      </w:r>
      <w:r>
        <w:tab/>
      </w:r>
      <w:r>
        <w:t>" 已 成为 美国 一些 人 推行 霸权主义 的 万能 工具 , 什么 时候 需要 就 什么 时候 拿 出来 , 哪 个 国家 强大 了 就 扣 在 哪 个 国家 头 上 。</w:t>
      </w:r>
    </w:p>
    <w:p w14:paraId="09890DF8">
      <w:r>
        <w:t>世界</w:t>
      </w:r>
      <w:r>
        <w:tab/>
      </w:r>
      <w:r>
        <w:t>贸易</w:t>
      </w:r>
      <w:r>
        <w:tab/>
      </w:r>
      <w:r>
        <w:t>组织 的 各 项 规则 是 经 各 经济体 协商 同意 、 普遍 认可 的 , 如果 成员国 之间 发生 贸易 争端 , 应 在 世贸 组织 框架 内 解决 , 这 是 维护 国际 经贸 关系 公平 的 基本 原则 。</w:t>
      </w:r>
    </w:p>
    <w:p w14:paraId="69E99EA9">
      <w:r>
        <w:t>然而 , 美国 一些 人 并 没有 这样 做 , 相反 却 绕开 世贸 组织 大 搞</w:t>
      </w:r>
      <w:r>
        <w:tab/>
      </w:r>
      <w:r>
        <w:t>贸易</w:t>
      </w:r>
      <w:r>
        <w:tab/>
      </w:r>
      <w:r>
        <w:t>霸凌 主义  , 不断 利用 自己 的 优势 地位 挑起 经贸 摩擦 。</w:t>
      </w:r>
    </w:p>
    <w:p w14:paraId="4278A2BE">
      <w:r>
        <w:t>如此 作为 , 当然 绝 不 可能 带来 公平</w:t>
      </w:r>
      <w:r>
        <w:tab/>
      </w:r>
      <w:r>
        <w:t>贸易</w:t>
      </w:r>
      <w:r>
        <w:tab/>
      </w:r>
      <w:r>
        <w:t>。</w:t>
      </w:r>
    </w:p>
    <w:p w14:paraId="29083BB3">
      <w:r>
        <w:t>如果 他们 真 有 解决 经贸 问题 的 诚意 , 就 该 好好 反思 自己 强调 的 " 公平</w:t>
      </w:r>
      <w:r>
        <w:tab/>
      </w:r>
      <w:r>
        <w:t>贸易</w:t>
      </w:r>
      <w:r>
        <w:tab/>
      </w:r>
      <w:r>
        <w:t>" 是否 真的 公平 , 走出 自设 的 " 公平 贸易 " 篱笆 , 在 与 各 国 平等 协商 中 寻找 解决 经贸 问题 的 切实 办法 。</w:t>
      </w:r>
    </w:p>
    <w:p w14:paraId="3BE7125A">
      <w:r>
        <w:t>美国 一些 人 在 " 美国 优先 " 旗号 下 , 奉行 单边主义 政策 , 一 方面 将 国内法 凌驾 于 国际法 之 上 , 野蛮 地 运用 单边 手段 打压 他国 , 四面 出击 制造 经贸 摩擦 ; 另 一 方面 , 藐视 多边 规则 和 多边</w:t>
      </w:r>
      <w:r>
        <w:tab/>
      </w:r>
      <w:r>
        <w:t>贸易</w:t>
      </w:r>
      <w:r>
        <w:tab/>
      </w:r>
      <w:r>
        <w:t>体制 , 退出 伊朗 核 协议 、 巴黎 气候 协定 、 联合国 教科文 组织 和 人权 理事会 等 , 公开 反对 全球主义 理念 。</w:t>
      </w:r>
    </w:p>
    <w:p w14:paraId="2AB7D5BF">
      <w:r>
        <w:t>当今 世界 , 科技 革命 和 生产力 的 发展 推动 国际 分工 日益 深化 , 社会化 大 生产 比 以往 任何 时代 都 更加 广泛 和 深入 , 经济 全球化 成为 不 可 阻挡 的 历史 大 趋势 , 由此 加速 了</w:t>
      </w:r>
      <w:r>
        <w:tab/>
      </w:r>
      <w:r>
        <w:t>贸易</w:t>
      </w:r>
      <w:r>
        <w:tab/>
      </w:r>
      <w:r>
        <w:t>、 投资 以及 生产 要素 流动 的 全球化 , 世界 经济 形成 了 " 你 中 有 我 , 我 中 有 你 " , 相互 依赖 、 相互 制约 、 相互 竞争 的 开放型 格局 。</w:t>
      </w:r>
    </w:p>
    <w:p w14:paraId="698FCC10">
      <w:r>
        <w:t>但 美国 一些 人 采取 的 极限 施压 策略 , 却 严重 违背 了 这 一 基本 准则 , 给 世界</w:t>
      </w:r>
      <w:r>
        <w:tab/>
      </w:r>
      <w:r>
        <w:t>贸易</w:t>
      </w:r>
      <w:r>
        <w:tab/>
      </w:r>
      <w:r>
        <w:t>规则 和 国际 秩序 带来 极 大 的 破坏 。</w:t>
      </w:r>
    </w:p>
    <w:p w14:paraId="4C946D2F">
      <w:r>
        <w:t>美国 所 奉行 的 单边主义 、 保护 主义 和</w:t>
      </w:r>
      <w:r>
        <w:tab/>
      </w:r>
      <w:r>
        <w:t>贸易</w:t>
      </w:r>
      <w:r>
        <w:tab/>
      </w:r>
      <w:r>
        <w:t>霸凌 主义  , 对 其 在 国际 和 国内 形成 的 不利 影响 越来越 大 , 逐渐 成为 分化 美国 政治 势力 的 重要 力量 。</w:t>
      </w:r>
    </w:p>
    <w:p w14:paraId="752D8913">
      <w:r>
        <w:t>六 、</w:t>
      </w:r>
      <w:r>
        <w:tab/>
      </w:r>
      <w:r>
        <w:t>贸易</w:t>
      </w:r>
      <w:r>
        <w:tab/>
      </w:r>
      <w:r>
        <w:t>保护 能 实现 美国 " 制造业 回流 " 吗 ?</w:t>
      </w:r>
    </w:p>
    <w:p w14:paraId="6EF09868">
      <w:r>
        <w:t>这些</w:t>
      </w:r>
      <w:r>
        <w:tab/>
      </w:r>
      <w:r>
        <w:t>贸易</w:t>
      </w:r>
      <w:r>
        <w:tab/>
      </w:r>
      <w:r>
        <w:t>保护 主义 行径 , 真 能 让 美国 实现 " 制造业 回流 " 吗 ?</w:t>
      </w:r>
    </w:p>
    <w:p w14:paraId="1F13CD63">
      <w:r>
        <w:t>美国 大量 进口 , 形成</w:t>
      </w:r>
      <w:r>
        <w:tab/>
      </w:r>
      <w:r>
        <w:t>贸易</w:t>
      </w:r>
      <w:r>
        <w:tab/>
      </w:r>
      <w:r>
        <w:t>逆差 , 其他 国家 大量 出口 , 形成 贸易 顺差 。</w:t>
      </w:r>
    </w:p>
    <w:p w14:paraId="55BB0F54">
      <w:r>
        <w:t>这 就 意味 着 , 试图 通过 美国 制造业 的 回流 减少</w:t>
      </w:r>
      <w:r>
        <w:tab/>
      </w:r>
      <w:r>
        <w:t>贸易</w:t>
      </w:r>
      <w:r>
        <w:tab/>
      </w:r>
      <w:r>
        <w:t>逆差 , 很 可能 会 损害 美元 的 霸权 地位 。</w:t>
      </w:r>
    </w:p>
    <w:p w14:paraId="0447E47C">
      <w:r>
        <w:t>因此 , 从 整体 上 看 , 美国 的 制造业 并 没有 在</w:t>
      </w:r>
      <w:r>
        <w:tab/>
      </w:r>
      <w:r>
        <w:t>贸易</w:t>
      </w:r>
      <w:r>
        <w:tab/>
      </w:r>
      <w:r>
        <w:t>保护 政策 中 重新 繁荣 。</w:t>
      </w:r>
    </w:p>
    <w:p w14:paraId="551509CA">
      <w:r>
        <w:t>美国 现任 政府 寄 希望 于 通过 加征 关税 、 高筑</w:t>
      </w:r>
      <w:r>
        <w:tab/>
      </w:r>
      <w:r>
        <w:t>贸易</w:t>
      </w:r>
      <w:r>
        <w:tab/>
      </w:r>
      <w:r>
        <w:t>壁垒 等 手段 制造 经贸 摩擦 , 以 贴 " 卖国 标签 " 、 威胁 加税 等 方式 要求 美资 跨国 公司 回流 美国 , 这 种 做法 不 会 达到 预期 效果 。</w:t>
      </w:r>
    </w:p>
    <w:p w14:paraId="232572AF">
      <w:r>
        <w:t>美国 全 国 商业 经济 协会 近期 发布 的 调查 报告 显示 , 许多 经济师 预测 , 美国 经济 2020年 底 以前 出现 衰退 的 可能性 几乎 翻倍 , 这 主要 缘于 美国 政府 的</w:t>
      </w:r>
      <w:r>
        <w:tab/>
      </w:r>
      <w:r>
        <w:t>贸易</w:t>
      </w:r>
      <w:r>
        <w:tab/>
      </w:r>
      <w:r>
        <w:t>保护 主义 政策 。</w:t>
      </w:r>
    </w:p>
    <w:p w14:paraId="6EAD776B">
      <w:r>
        <w:t>在 经济 全球化 时代 ,</w:t>
      </w:r>
      <w:r>
        <w:tab/>
      </w:r>
      <w:r>
        <w:t>贸易</w:t>
      </w:r>
      <w:r>
        <w:tab/>
      </w:r>
      <w:r>
        <w:t>保护 主义 是 毒药 而 不 是 良方 , 搞 经贸 摩擦 没有 赢家 , 伤人 也 必伤己 。</w:t>
      </w:r>
    </w:p>
    <w:p w14:paraId="0FCB2787">
      <w:r>
        <w:t xml:space="preserve">20世纪 10年代 大 危机 席卷 全球 , 一 个 重要 原因 就 是 美 欧 等 国 高筑 关税 壁垒 、 大 打 </w:t>
      </w:r>
      <w:r>
        <w:tab/>
      </w:r>
      <w:r>
        <w:t>贸易战</w:t>
      </w:r>
      <w:r>
        <w:tab/>
      </w:r>
      <w:r>
        <w:t xml:space="preserve"> 。</w:t>
      </w:r>
    </w:p>
    <w:p w14:paraId="7FB82FFE">
      <w:r>
        <w:t xml:space="preserve">20世纪 30年代 大 危机 席卷 全球 , 一 个 重要 原因 就 是 美 欧 等 国 高筑 关税 壁垒 、 大 打 </w:t>
      </w:r>
      <w:r>
        <w:tab/>
      </w:r>
      <w:r>
        <w:t>贸易战</w:t>
      </w:r>
      <w:r>
        <w:tab/>
      </w:r>
      <w:r>
        <w:t xml:space="preserve"> 。</w:t>
      </w:r>
    </w:p>
    <w:p w14:paraId="58162E30">
      <w:r>
        <w:t>从 去年 的 "</w:t>
      </w:r>
      <w:r>
        <w:tab/>
      </w:r>
      <w:r>
        <w:t>贸易战</w:t>
      </w:r>
      <w:r>
        <w:tab/>
      </w:r>
      <w:r>
        <w:t>很 好 " , 到 如今 不断 宣扬 中国 正在 向 美国 支付 巨额 关税 ...... 这些 巨额 税款 将 直接 交给 美国 财政部 , 关税 将 为 美国 带来 更 多 财富 , 甚至 超过 传统 类型 的 惊人 交易 ...... 这 一 系列 完全 有悖 经济学 常识 的 论调 , 不过 是 美国 一些 人 为 掩饰 贸易战 危害 、 骗取 民众 支持 的 说辞 而已 。</w:t>
      </w:r>
    </w:p>
    <w:p w14:paraId="65F6DEA5">
      <w:r>
        <w:t>对于 资本主义 国家 实行</w:t>
      </w:r>
      <w:r>
        <w:tab/>
      </w:r>
      <w:r>
        <w:t>贸易</w:t>
      </w:r>
      <w:r>
        <w:tab/>
      </w:r>
      <w:r>
        <w:t>保护 主义 的 实质 , 一 位 伟大 的 经济学家 早 就 作过 深刻 揭露 : 资产阶级 以 国家 和 民族 的 名义 所 实行 的 保护 关税 制度 , 不过 是 " 制造 工厂主 、 剥夺 独立 劳动者 、 使 国民 的 生产 资料 和 生活 资料 资本化 " 的 一 种 人为 手段 。</w:t>
      </w:r>
    </w:p>
    <w:p w14:paraId="4AC85FC5">
      <w:r>
        <w:t>事实上 ,</w:t>
      </w:r>
      <w:r>
        <w:tab/>
      </w:r>
      <w:r>
        <w:t>贸易</w:t>
      </w:r>
      <w:r>
        <w:tab/>
      </w:r>
      <w:r>
        <w:t>保护 主义 在 损害 别 国 利益 的 同时 , 照样 损害 美国 民众 的 利益 , 是 一 场 只 有利于 美国 少数 大 垄断 资本 的 利益 再 分配 。</w:t>
      </w:r>
    </w:p>
    <w:p w14:paraId="040EDDC4">
      <w:r>
        <w:t>美方 不断 升级 中 美 经贸 摩擦 , 美国 对 中国 实行</w:t>
      </w:r>
      <w:r>
        <w:tab/>
      </w:r>
      <w:r>
        <w:t>贸易</w:t>
      </w:r>
      <w:r>
        <w:tab/>
      </w:r>
      <w:r>
        <w:t>霸凌 主义  和 各 种 封锁 打压 , 无疑 会 对 我 国 企业 的 生产 经营 以及 人们 的 消费 和 预期 产生 不利 影响 , 增加 经济 下行 的 压力 。</w:t>
      </w:r>
    </w:p>
    <w:p w14:paraId="495E4979">
      <w:r>
        <w:t>今年 以来 , 面对 世界 经济 增长 和 国际</w:t>
      </w:r>
      <w:r>
        <w:tab/>
      </w:r>
      <w:r>
        <w:t>贸易</w:t>
      </w:r>
      <w:r>
        <w:tab/>
      </w:r>
      <w:r>
        <w:t>有所 放缓 的 大 环境 , 中国 经济 开局 良好 , 主要 经济 指标 保持 在 合理 区间 , 中国 的 经济 结构 在 优化 , 发展 方式 在 转变 , 质量 效益 在 提升 , 稳 中 向 好 态势 愈加 明显 。</w:t>
      </w:r>
    </w:p>
    <w:p w14:paraId="4135734F">
      <w:r>
        <w:t>中国 从 维护 两 国 共同 利益 和 世界</w:t>
      </w:r>
      <w:r>
        <w:tab/>
      </w:r>
      <w:r>
        <w:t>贸易</w:t>
      </w:r>
      <w:r>
        <w:tab/>
      </w:r>
      <w:r>
        <w:t>秩序 大局 出发 , 以 极 大 的 诚意 回应 美国 提出 的 关切 , 克服 各 种 困难 , 提出 务实 解决 方案 , 并 与 美方 进行 十一 轮 高 级别 经贸 磋商 , 体现 了 中国 不 愿 打 贸易战 的 真诚 愿望 。</w:t>
      </w:r>
    </w:p>
    <w:p w14:paraId="3A957B0F">
      <w:r>
        <w:t>中国 将 深入 推进 高 质量 共建 " 一 带 一 路 " , 秉持 共商 共 建 共 享 原则 , 努力 实现 政策 沟通 、 设施 联通 、</w:t>
      </w:r>
      <w:r>
        <w:tab/>
      </w:r>
      <w:r>
        <w:t>贸易</w:t>
      </w:r>
      <w:r>
        <w:tab/>
      </w:r>
      <w:r>
        <w:t>畅通 、 资金 融通 、 民心 相通 , 构建 全球 互联 互通 伙伴 关系 , 为 世界 各 国 开创 发展 新 机遇 , 不断 朝着 人类 命运 共同体 方向 迈进 。</w:t>
      </w:r>
    </w:p>
    <w:p w14:paraId="139ED4BB">
      <w:r>
        <w:t>面对 美国 一些 人 不断 挑战 并 破坏 现行 国际 秩序 , 中国 坚定 维护 多边</w:t>
      </w:r>
      <w:r>
        <w:tab/>
      </w:r>
      <w:r>
        <w:t>贸易</w:t>
      </w:r>
      <w:r>
        <w:tab/>
      </w:r>
      <w:r>
        <w:t>体制 , 积极 参与 引领 全球 治理 体系 变革 和 建设 。</w:t>
      </w:r>
    </w:p>
    <w:p w14:paraId="4F53BB16">
      <w:r>
        <w:t>作为 世界 最 大 的 发展 中 国家 , 中国 坚定 遵守 和 维护 世界</w:t>
      </w:r>
      <w:r>
        <w:tab/>
      </w:r>
      <w:r>
        <w:t>贸易</w:t>
      </w:r>
      <w:r>
        <w:tab/>
      </w:r>
      <w:r>
        <w:t>组织 规则 , 支持 开放 、 透明 、 包容 、 非歧视 的 多边 贸易 体制 , 支持 对 世界 贸易 组织 进行 必要 改革 。</w:t>
      </w:r>
    </w:p>
    <w:p w14:paraId="5A3D1AD3">
      <w:r>
        <w:t>中国 坚持 走开 放 融通 、 互利 共赢 之 路 , 构建 开放型 世界 经济 , 加强 二十 国 集团 、 亚太 经合 组织 等 多边 框架 内 合作 , 推动</w:t>
      </w:r>
      <w:r>
        <w:tab/>
      </w:r>
      <w:r>
        <w:t>贸易</w:t>
      </w:r>
      <w:r>
        <w:tab/>
      </w:r>
      <w:r>
        <w:t>和 投资 自由化 便利化 , 解决 世界 经济 发展 不 平衡 不 平等 问题 , 推动 经济 全球化 朝着 更加 开放 、 包容 、 普惠 、 平衡 、 共赢 的 方向 发展 。</w:t>
      </w:r>
    </w:p>
    <w:p w14:paraId="753AF6B4">
      <w:r>
        <w:t>美国 著名 经济学家 保罗・克鲁格曼 在 《 纽约 时报 》 发表 的 评论 文章 指出 , 特朗普 政府 毫 无 策略性 地 掀起 一 场</w:t>
      </w:r>
      <w:r>
        <w:tab/>
      </w:r>
      <w:r>
        <w:t>贸易战</w:t>
      </w:r>
      <w:r>
        <w:tab/>
      </w:r>
      <w:r>
        <w:t>, 额外 的 关税 负担 将 主要 转嫁 给 美国 国内 下游 的 生产商 , 终将 让 美国 一败涂地 。</w:t>
      </w:r>
    </w:p>
    <w:p w14:paraId="7217405D">
      <w:r>
        <w:t>过去 一 年 多 来 , 美国 无视 国际 通行 规则 , 无视 国际 社会 普遍 反对 , 执意 单方面 挑起 并 升级 对 华</w:t>
      </w:r>
      <w:r>
        <w:tab/>
      </w:r>
      <w:r>
        <w:t>贸易</w:t>
      </w:r>
      <w:r>
        <w:tab/>
      </w:r>
      <w:r>
        <w:t>争端 。</w:t>
      </w:r>
    </w:p>
    <w:p w14:paraId="010D1C10">
      <w:r>
        <w:t>就 这 一 举动 的 背后 考量 , 《 纽约 时报 》 专栏 作家 托马斯・弗里德曼 分析 称 , ( 中 美</w:t>
      </w:r>
      <w:r>
        <w:tab/>
      </w:r>
      <w:r>
        <w:t>贸易</w:t>
      </w:r>
      <w:r>
        <w:tab/>
      </w:r>
      <w:r>
        <w:t>争端 ) 不 只 是 属于 财经 版面 的 故事 , 也 是 进入 历史 书籍 的 故事 , 因为 这 场 争端 涉及 " 经济 和 权力 关系 的 规则 " 。</w:t>
      </w:r>
    </w:p>
    <w:p w14:paraId="6EFA310E">
      <w:r>
        <w:t>以 史蒂夫・班 农 为 代表 的 美国 右翼 政治 力量 , 更 是 急 欲 将</w:t>
      </w:r>
      <w:r>
        <w:tab/>
      </w:r>
      <w:r>
        <w:t>贸易</w:t>
      </w:r>
      <w:r>
        <w:tab/>
      </w:r>
      <w:r>
        <w:t>争端 塑造 为 一 场 长期 战略 对抗 。</w:t>
      </w:r>
    </w:p>
    <w:p w14:paraId="0F38DC7A">
      <w:r>
        <w:t>在 这 位 白宫 前 首席 战略 顾问 眼 中 , 中国 对 美国 构成 " 最 严重 的 生存 威胁 " ,</w:t>
      </w:r>
      <w:r>
        <w:tab/>
      </w:r>
      <w:r>
        <w:t>贸易</w:t>
      </w:r>
      <w:r>
        <w:tab/>
      </w:r>
      <w:r>
        <w:t>争端 的 核心 问题 是 " 中国 在 世界 舞台 上 的 意图 以及 这些 雄心 壮志 对 美国 繁荣 意味 着 什么 " 。</w:t>
      </w:r>
    </w:p>
    <w:p w14:paraId="136EF30A">
      <w:r>
        <w:t>有 人 说 , 今天 美国 一些 人 的 对 华 论述 中 , 出现 了 一 个 个 " 历史 画面 " –– 比如 , 挑起 对 华</w:t>
      </w:r>
      <w:r>
        <w:tab/>
      </w:r>
      <w:r>
        <w:t>贸易</w:t>
      </w:r>
      <w:r>
        <w:tab/>
      </w:r>
      <w:r>
        <w:t>摩擦 的 剧本 与 上 世纪 80年代 美 日 贸易 摩擦 高度 雷同 ; 又 如 , 刻意 将 今天 中国 的 科技 进步 塑造 为 又 一 个 " 苏联 卫星 时刻 " 。</w:t>
      </w:r>
    </w:p>
    <w:p w14:paraId="226E7B62">
      <w:r>
        <w:t>美国 挑起 对 华</w:t>
      </w:r>
      <w:r>
        <w:tab/>
      </w:r>
      <w:r>
        <w:t>贸易</w:t>
      </w:r>
      <w:r>
        <w:tab/>
      </w:r>
      <w:r>
        <w:t>争端 以来 , 其 国内 的 种种 反对 之 声 , 也 从 另 一 个 侧面 反映 了 中 美 贸易 中 的 美方 受益 情况 –– 普通 消费者 为 消费品 价格 上涨 而 忧虑 , 制造商 苦于 成熟 产业链 被 打乱 , 农民 则 担心 精心 培育 的 出口 市场 将 一去不复返 。</w:t>
      </w:r>
    </w:p>
    <w:p w14:paraId="038033A6">
      <w:r>
        <w:t>事实上 , 美国 主流 经济学家 认为 , 美国 的 巨额</w:t>
      </w:r>
      <w:r>
        <w:tab/>
      </w:r>
      <w:r>
        <w:t>贸易</w:t>
      </w:r>
      <w:r>
        <w:tab/>
      </w:r>
      <w:r>
        <w:t>逆差 , 根源 在于 其 自身 经济 结构 , 以 关税战 " 平衡 " 贸易 之 说 , 是 拿 任何 一 条 经济学 原理 都 解释 不通 的 。</w:t>
      </w:r>
    </w:p>
    <w:p w14:paraId="684A20FF">
      <w:r>
        <w:t>美 中</w:t>
      </w:r>
      <w:r>
        <w:tab/>
      </w:r>
      <w:r>
        <w:t>贸易</w:t>
      </w:r>
      <w:r>
        <w:tab/>
      </w:r>
      <w:r>
        <w:t>全国 委员会 会长 克雷格・艾伦 说 : " 去年 , 中国 在 美 投资 减少 了 80% 。</w:t>
      </w:r>
    </w:p>
    <w:p w14:paraId="7EE0D197">
      <w:r>
        <w:t>时 至 今日 , 世界 对 美国 " 参与 竞争 " 的 做法 有 了 更 深 感受 : " 退群 " 成瘾 破坏 全球 规则 体系 , 无端 挑起</w:t>
      </w:r>
      <w:r>
        <w:tab/>
      </w:r>
      <w:r>
        <w:t>贸易</w:t>
      </w:r>
      <w:r>
        <w:tab/>
      </w:r>
      <w:r>
        <w:t>争端 引发 全球 恐慌 , 肆意 极限 施压 制造人 道 灾难 ...... 美国 哥伦比亚 大学 教授 杰弗里・萨克斯 指出 , 今天 的 美国 将 竞争 对手 的 经济 成功 " 视为 美国 全球 主导力 的 威胁 , 因此 也 是 美国 的 安全 威胁 " , " 这些 观点 反映 了 美国 政治 长期以来 好斗 和 偏执 的 特点 " , " 它们 让 国际 冲突 永久化 " 。</w:t>
      </w:r>
    </w:p>
    <w:p w14:paraId="11D590D5">
      <w:r>
        <w:t>国际 社会 对 中国 的 抉择 表示 高度 赞赏 和 支持 , 因为 有目共睹 , 在 应对 中 美 经贸 摩擦 的 整个 过程 中 , 中国 对 自己 肩 上 的 全球 责任 保持 高度 自觉 , 始终 坚持 捍卫 世界 多边</w:t>
      </w:r>
      <w:r>
        <w:tab/>
      </w:r>
      <w:r>
        <w:t>贸易</w:t>
      </w:r>
      <w:r>
        <w:tab/>
      </w:r>
      <w:r>
        <w:t>体制 , 始终 坚持 开放 发展 的 战略 抉择 , 且 主张 同 美方 通过 平等 磋商 解决 问题 。</w:t>
      </w:r>
    </w:p>
    <w:p w14:paraId="49220256">
      <w:r>
        <w:t>" 美国 政府 对 关税 作用 存在 根本 误解 " –– 访 美国 耶鲁 大学 高级 研究员 史蒂芬・罗奇 【 作者 : 吴 乐� 】 【 人民 日报 2019年 6月 18日 第17 版 国际 】 本 报 驻 美国 记者 吴乐� 针对 美方 以 加征 关税 等 手段 相 威胁 , 频频 挑起 与 主要</w:t>
      </w:r>
      <w:r>
        <w:tab/>
      </w:r>
      <w:r>
        <w:t>贸易</w:t>
      </w:r>
      <w:r>
        <w:tab/>
      </w:r>
      <w:r>
        <w:t>伙伴 之间 的 经贸 摩擦 , 美国 耶鲁 大学 高级 研究员 、 摩根士丹利 亚洲区 前 主席 史蒂芬・罗奇 接受 本 报 记者 专访 时 作出 了 深入 分析 。</w:t>
      </w:r>
    </w:p>
    <w:p w14:paraId="38C0779B">
      <w:r>
        <w:t>美国 政府 视 关税 为</w:t>
      </w:r>
      <w:r>
        <w:tab/>
      </w:r>
      <w:r>
        <w:t>贸易</w:t>
      </w:r>
      <w:r>
        <w:tab/>
      </w:r>
      <w:r>
        <w:t>冲突 中 的 " 大棒 " , 希望 中国 和 其他 国家 在 关税 惩罚 和 痛苦 的 威胁 下 放弃 核心 立场 。</w:t>
      </w:r>
    </w:p>
    <w:p w14:paraId="085D286F">
      <w:r>
        <w:t>" 他们 还 相信 美国 经济 可以 承受 报复性 关税 造成 的 风险 , 这 让 我 想到 了 上 个 世纪 10年代 美国 通过 《 斯穆特 – 霍利 法案 》 后 , 全球</w:t>
      </w:r>
      <w:r>
        <w:tab/>
      </w:r>
      <w:r>
        <w:t>贸易</w:t>
      </w:r>
      <w:r>
        <w:tab/>
      </w:r>
      <w:r>
        <w:t>暴跌 60% , 经济 衰退 演变 成 了 ' 大 萧条 ' 。</w:t>
      </w:r>
      <w:r>
        <w:br w:type="textWrapping"/>
      </w:r>
      <w:r>
        <w:t xml:space="preserve"> " 美 中</w:t>
      </w:r>
      <w:r>
        <w:tab/>
      </w:r>
      <w:r>
        <w:t>贸易</w:t>
      </w:r>
      <w:r>
        <w:tab/>
      </w:r>
      <w:r>
        <w:t>摩擦 升级 的 影响 令 人 担忧 。</w:t>
      </w:r>
    </w:p>
    <w:p w14:paraId="78E4DD6C">
      <w:r>
        <w:t>他 表示 , 目前 多数 预测 认为 , 2019年 第二 季度 的 经济 增幅 仅 为 1% –2% , 而 关税 和</w:t>
      </w:r>
      <w:r>
        <w:tab/>
      </w:r>
      <w:r>
        <w:t>贸易</w:t>
      </w:r>
      <w:r>
        <w:tab/>
      </w:r>
      <w:r>
        <w:t>相关 影响 可能 会 导致 美国 2019年 经济 增速 比 目前 预测 的 2.5% 还 低 0.25 个 百分点 左右 。</w:t>
      </w:r>
    </w:p>
    <w:p w14:paraId="7F0F73CA">
      <w:r>
        <w:t>如果</w:t>
      </w:r>
      <w:r>
        <w:tab/>
      </w:r>
      <w:r>
        <w:t>贸易</w:t>
      </w:r>
      <w:r>
        <w:tab/>
      </w:r>
      <w:r>
        <w:t>摩擦 升级 , 美国 的 增长 轨迹 可能 会 跌破 2% 的 门槛 。</w:t>
      </w:r>
    </w:p>
    <w:p w14:paraId="0ED9FA75">
      <w:r>
        <w:t>对于 美 中 两 国 之间 存在 巨额</w:t>
      </w:r>
      <w:r>
        <w:tab/>
      </w:r>
      <w:r>
        <w:t>贸易</w:t>
      </w:r>
      <w:r>
        <w:tab/>
      </w:r>
      <w:r>
        <w:t>逆差 的 原因 , 罗奇 曾 多 次 撰文 指出 , 美 中 双边 贸易 失衡 在 很 大 程度 上 是 美国 宏观 经济 储蓄 失衡 的 结果 , 而 非 美国 政府 认为 的 " 不 公平 的 贸易 行为 " 。</w:t>
      </w:r>
    </w:p>
    <w:p w14:paraId="5B6A0789">
      <w:r>
        <w:t>2018年 美国 对 102 个 国家 存在 商品</w:t>
      </w:r>
      <w:r>
        <w:tab/>
      </w:r>
      <w:r>
        <w:t>贸易</w:t>
      </w:r>
      <w:r>
        <w:tab/>
      </w:r>
      <w:r>
        <w:t>逆差 。</w:t>
      </w:r>
    </w:p>
    <w:p w14:paraId="0DAFF2FB">
      <w:r>
        <w:t>" 与 美国</w:t>
      </w:r>
      <w:r>
        <w:tab/>
      </w:r>
      <w:r>
        <w:t>贸易</w:t>
      </w:r>
      <w:r>
        <w:tab/>
      </w:r>
      <w:r>
        <w:t>代表 在 2018年 1月 针对 中国 的 ' 101 调查 ' 指控 中 所 使用 的 方法 是 一样 的 , 即 依靠 不 可靠 的 证据 来 支持 该 指控 。</w:t>
      </w:r>
    </w:p>
    <w:p w14:paraId="3209435A">
      <w:r>
        <w:t xml:space="preserve">" </w:t>
      </w:r>
      <w:r>
        <w:br w:type="textWrapping"/>
      </w:r>
      <w:r>
        <w:t xml:space="preserve"> 罗奇 认为 , 美国 挑起 的</w:t>
      </w:r>
      <w:r>
        <w:tab/>
      </w:r>
      <w:r>
        <w:t>贸易</w:t>
      </w:r>
      <w:r>
        <w:tab/>
      </w:r>
      <w:r>
        <w:t>摩擦 无疑 对 全球 贸易 增长 与 全球 经济 增长 之间 的 联系 造成 了 严重 损害 。</w:t>
      </w:r>
    </w:p>
    <w:p w14:paraId="78615BE1">
      <w:r>
        <w:t>世界</w:t>
      </w:r>
      <w:r>
        <w:tab/>
      </w:r>
      <w:r>
        <w:t>贸易</w:t>
      </w:r>
      <w:r>
        <w:tab/>
      </w:r>
      <w:r>
        <w:t>组织 近期 也 表示 , 受 贸易 摩擦 升级 和 经济 不确定性 加剧 等 因素 影响 , 2018年 全球 贸易 增长 1.0% , 远 低于 预期 , 并 将 今年 全球 贸易 增长 预期 由 此前 的 1.7% 大幅 下调 至 2.6% 。</w:t>
      </w:r>
    </w:p>
    <w:p w14:paraId="15306143">
      <w:r>
        <w:t>罗奇 指出 , 当今 世界 需要 全球 领导力 和 全球</w:t>
      </w:r>
      <w:r>
        <w:tab/>
      </w:r>
      <w:r>
        <w:t>贸易</w:t>
      </w:r>
      <w:r>
        <w:tab/>
      </w:r>
      <w:r>
        <w:t>架构 , 以 推动 世界 发展 及 减贫 进入 下 一 阶段 , 同时 应对 全球 健康 和 气候 变化 的 严峻 挑战 , 而 不 是 用 大量 旨 在 地缘 政治 套利 的 双边 协议 和 关税 相关 机制 取代 多边主义 。</w:t>
      </w:r>
    </w:p>
    <w:p w14:paraId="7C0FF857">
      <w:r>
        <w:t>美国 一些 政客 无视 中 美 经济 结构 、 发展 阶段 特点 和 国际 产业 分工 现实 , 妄言 中国 采取 不 公平 、 不 对等 的</w:t>
      </w:r>
      <w:r>
        <w:tab/>
      </w:r>
      <w:r>
        <w:t>贸易</w:t>
      </w:r>
      <w:r>
        <w:tab/>
      </w:r>
      <w:r>
        <w:t>政策 , 导致 美国 出现 对 华 贸易 逆差 。</w:t>
      </w:r>
    </w:p>
    <w:p w14:paraId="0BB719DE">
      <w:r>
        <w:t>具有 讽刺 意味 的 是 , 在 去年 美国 试图 通过 加征 关税 减少</w:t>
      </w:r>
      <w:r>
        <w:tab/>
      </w:r>
      <w:r>
        <w:t>贸易</w:t>
      </w:r>
      <w:r>
        <w:tab/>
      </w:r>
      <w:r>
        <w:t>逆差 的 情况 下 , 美国 贸易 逆差 反而 扩大 , 创 近 10 年 新高 。</w:t>
      </w:r>
    </w:p>
    <w:p w14:paraId="0A6821A8">
      <w:r>
        <w:t>" 历史 告诉 我们 , 如果 走上 对抗 的 道路 , 无论是 冷战 、 热战 还是</w:t>
      </w:r>
      <w:r>
        <w:tab/>
      </w:r>
      <w:r>
        <w:t>贸易战</w:t>
      </w:r>
      <w:r>
        <w:tab/>
      </w:r>
      <w:r>
        <w:t>, 都 不 会 有 真正 的 赢家 。</w:t>
      </w:r>
    </w:p>
    <w:p w14:paraId="57DFF2DC">
      <w:r>
        <w:t xml:space="preserve">美国 不 可能 成为 </w:t>
      </w:r>
      <w:r>
        <w:tab/>
      </w:r>
      <w:r>
        <w:t xml:space="preserve">贸易战 </w:t>
      </w:r>
      <w:r>
        <w:tab/>
      </w:r>
      <w:r>
        <w:t>赢家 。</w:t>
      </w:r>
    </w:p>
    <w:p w14:paraId="4574D10A">
      <w:r>
        <w:t xml:space="preserve">上 世纪 20年代 末 美国 陷入 经济 危机 后 , 于 1910年 通过 《 斯姆特 – 霍利 关税法 》 , 对 两万余 种 进口 商品 征收 高额 关税 , 立即 引起 加拿大 和 主要 欧洲 国家 的 报复 , 演变 成 一 场 世界 范围 的 </w:t>
      </w:r>
      <w:r>
        <w:tab/>
      </w:r>
      <w:r>
        <w:t xml:space="preserve">贸易战 </w:t>
      </w:r>
      <w:r>
        <w:tab/>
      </w:r>
      <w:r>
        <w:t>, 导致 全球 贸易 大幅度 萎缩 , 使 经济 危机 演变 成 一 场 灾难性 的 全球 大 萧条 。</w:t>
      </w:r>
    </w:p>
    <w:p w14:paraId="487BFAB1">
      <w:r>
        <w:t>对于</w:t>
      </w:r>
      <w:r>
        <w:tab/>
      </w:r>
      <w:r>
        <w:t>贸易战</w:t>
      </w:r>
      <w:r>
        <w:tab/>
      </w:r>
      <w:r>
        <w:t>, 中国 不 愿 打 , 不 怕 打 , 必要 时 不得不 打 , 这 个 态度 一直 没 变 。</w:t>
      </w:r>
    </w:p>
    <w:p w14:paraId="574D3609">
      <w:r>
        <w:t>所以 , 美国 幻想 自己 可以 成为</w:t>
      </w:r>
      <w:r>
        <w:tab/>
      </w:r>
      <w:r>
        <w:t>贸易战</w:t>
      </w:r>
      <w:r>
        <w:tab/>
      </w:r>
      <w:r>
        <w:t>赢家 , 逼迫 中国 就范 , 显然 是 忘记 了 历史 教训 、 错判 了 当前 形势 。</w:t>
      </w:r>
    </w:p>
    <w:p w14:paraId="481EDA06">
      <w:r>
        <w:t>中 美 两 国 通过 国际</w:t>
      </w:r>
      <w:r>
        <w:tab/>
      </w:r>
      <w:r>
        <w:t>贸易</w:t>
      </w:r>
      <w:r>
        <w:tab/>
      </w:r>
      <w:r>
        <w:t>已经 形成 " 你 中 有 我 , 我 中 有 你 " 的 密切 经济 联系 , 美国 挑起 经贸 摩擦 不 符合 中 美 两 国 利益 。</w:t>
      </w:r>
    </w:p>
    <w:p w14:paraId="629F0174">
      <w:r>
        <w:t>去年 底 以来 中 美 双边</w:t>
      </w:r>
      <w:r>
        <w:tab/>
      </w:r>
      <w:r>
        <w:t>贸易</w:t>
      </w:r>
      <w:r>
        <w:tab/>
      </w:r>
      <w:r>
        <w:t>有所 下降 , 中国 对 美 直接 投资 和 美国 对 华 投资 增速 都 在 回落 。</w:t>
      </w:r>
    </w:p>
    <w:p w14:paraId="0907A0DA">
      <w:r>
        <w:t>此外 , 美国 一意孤行 挑起 经贸 摩擦 , 对 复苏 中 的 全球</w:t>
      </w:r>
      <w:r>
        <w:tab/>
      </w:r>
      <w:r>
        <w:t>贸易</w:t>
      </w:r>
      <w:r>
        <w:tab/>
      </w:r>
      <w:r>
        <w:t>造成 负面 影响 。</w:t>
      </w:r>
    </w:p>
    <w:p w14:paraId="04B27948">
      <w:r>
        <w:t>去年 全球</w:t>
      </w:r>
      <w:r>
        <w:tab/>
      </w:r>
      <w:r>
        <w:t>贸易</w:t>
      </w:r>
      <w:r>
        <w:tab/>
      </w:r>
      <w:r>
        <w:t>复苏 态势 已经 被 打断 , 贸易 增速 出现 下降 。</w:t>
      </w:r>
    </w:p>
    <w:p w14:paraId="4DE36778">
      <w:r>
        <w:t>世界</w:t>
      </w:r>
      <w:r>
        <w:tab/>
      </w:r>
      <w:r>
        <w:t>贸易</w:t>
      </w:r>
      <w:r>
        <w:tab/>
      </w:r>
      <w:r>
        <w:t>组织 对 今年 全球 贸易 增长 预期 依然 持 悲观 态度 。</w:t>
      </w:r>
    </w:p>
    <w:p w14:paraId="280535CB">
      <w:r>
        <w:t>国际 货币 基金 组织 、 世界 银行 、 经合 组织 等 国际 组织 均 警告 ,</w:t>
      </w:r>
      <w:r>
        <w:tab/>
      </w:r>
      <w:r>
        <w:t>贸易</w:t>
      </w:r>
      <w:r>
        <w:tab/>
      </w:r>
      <w:r>
        <w:t>保护 主义 让 全球 贸易 和 经济 面临 巨大 不确定性 , 将 打击 复苏 中 的 全球 贸易 , 并 破坏 全球 价值链 。</w:t>
      </w:r>
    </w:p>
    <w:p w14:paraId="6AED865C">
      <w:r>
        <w:t>上 一 堂 经济 全球化 的 常识 课 –– 记 美方 拟 对 中国 输 美 商品 加征 关税 首 日 听证会 【 作者 : 吴 乐� 】 【 人民 日报 2019年 6月 19日 第16 版 国际 】 本 报 驻 美国 记者 吴乐� " 因为 美国 政府 的</w:t>
      </w:r>
      <w:r>
        <w:tab/>
      </w:r>
      <w:r>
        <w:t>贸易</w:t>
      </w:r>
      <w:r>
        <w:tab/>
      </w:r>
      <w:r>
        <w:t>政策 , 我们 可能 要 关闭 在 美国 的 工厂 。</w:t>
      </w:r>
    </w:p>
    <w:p w14:paraId="33C6B90D">
      <w:r>
        <w:t xml:space="preserve"> 6月 17日 起 , 美国</w:t>
      </w:r>
      <w:r>
        <w:tab/>
      </w:r>
      <w:r>
        <w:t>贸易</w:t>
      </w:r>
      <w:r>
        <w:tab/>
      </w:r>
      <w:r>
        <w:t>代表 办公室 就 拟议 中 的 对 价值 约 1000亿 美元 中国 输 美 商品 加征 关税 公开 举行 为期 7天 的 听证会 。</w:t>
      </w:r>
    </w:p>
    <w:p w14:paraId="05896CF2">
      <w:r>
        <w:t>而 翻看 美国</w:t>
      </w:r>
      <w:r>
        <w:tab/>
      </w:r>
      <w:r>
        <w:t>贸易</w:t>
      </w:r>
      <w:r>
        <w:tab/>
      </w:r>
      <w:r>
        <w:t>代表 办公室 收到 的 1700多 条 书面 意见 , 可见 绝大多数 警告 称 , 额外 关税 将 抬高 消费 价格 , 伤害 美国 就业 , 扰乱 相关 企业 的 生产 。</w:t>
      </w:r>
    </w:p>
    <w:p w14:paraId="04253D5C">
      <w:r>
        <w:t>来自 美国</w:t>
      </w:r>
      <w:r>
        <w:tab/>
      </w:r>
      <w:r>
        <w:t>贸易</w:t>
      </w:r>
      <w:r>
        <w:tab/>
      </w:r>
      <w:r>
        <w:t>代表 办公室 、 商务部 、 财政部 、 劳工部 等 部门 组成 的 委员会 成员 在 提问 时 , 努力 想 从 与会 企业 口 中 挖出 中国 " 侵犯 知识 产权 " " 不 公平 贸易 " 的 证据 , 但 绝大多数 企业 都 予以 否认 –– " 本 公司 产品 不 涉及 敏感 技术 " " 我们 在 与 中国 企业 合作 的 过程 中 没有 发现 有 侵犯 知识 产权 的 现象 " 等等 。</w:t>
      </w:r>
    </w:p>
    <w:p w14:paraId="23AFA3CD">
      <w:r>
        <w:t>中国 宏观 经济 研究院 举办 研讨会 –– 美国 挑起 的 经贸 摩擦 破坏 世界 经济 体系 【 作者 : 韩鑫 ; 车斌 】 【 人民 日报 2019年 6月 21日 第10 版 经济 】 本 报 记者 韩 鑫 车 斌 6月 20日 , 中国 宏观 经济 研究院 举办 中 美</w:t>
      </w:r>
      <w:r>
        <w:tab/>
      </w:r>
      <w:r>
        <w:t>贸易</w:t>
      </w:r>
      <w:r>
        <w:tab/>
      </w:r>
      <w:r>
        <w:t>摩擦 关键 议题 研讨会 。</w:t>
      </w:r>
    </w:p>
    <w:p w14:paraId="242BBDDA">
      <w:r>
        <w:t>美国 挑起 的 经贸 摩擦 挫伤 全球 经济 信心 , 并 不 能 增进 美国 利益 中国 宏观 经济 研究院 副院长 毕吉耀 表示 , 美国 单方面 挑起</w:t>
      </w:r>
      <w:r>
        <w:tab/>
      </w:r>
      <w:r>
        <w:t>贸易</w:t>
      </w:r>
      <w:r>
        <w:tab/>
      </w:r>
      <w:r>
        <w:t>争端 , 给 世界 经济 增长 、 多边 贸易 体制 权威 和 全球 产业链 正常 运转 蒙上 阴影 。</w:t>
      </w:r>
    </w:p>
    <w:p w14:paraId="3D1F0786">
      <w:r>
        <w:t>而 美国 到处 挥舞 " 关税 大棒 " , 挑起</w:t>
      </w:r>
      <w:r>
        <w:tab/>
      </w:r>
      <w:r>
        <w:t>贸易</w:t>
      </w:r>
      <w:r>
        <w:tab/>
      </w:r>
      <w:r>
        <w:t>摩擦 , 破坏 全球 和 区域 贸易 安排 , 严重 破坏 全球 供应链 和 交易 体系 。</w:t>
      </w:r>
    </w:p>
    <w:p w14:paraId="6A70636A">
      <w:r>
        <w:t>" 美国 将</w:t>
      </w:r>
      <w:r>
        <w:tab/>
      </w:r>
      <w:r>
        <w:t>贸易战</w:t>
      </w:r>
      <w:r>
        <w:tab/>
      </w:r>
      <w:r>
        <w:t>升级 为 科技战 , 在 中 美 企业 合作 和 科技 交流 领域 采取 种种 限制 行为 , 不仅 破坏 市场 规则 和 契约 精神 , 更 破坏 科学家 为 人类 进步 而 自由 选择 的 国际 学术 秩序 , 降低 了 美国 对 国际 高端 人才 的 吸引力 。</w:t>
      </w:r>
    </w:p>
    <w:p w14:paraId="74A2BB23">
      <w:r>
        <w:t xml:space="preserve">" </w:t>
      </w:r>
      <w:r>
        <w:br w:type="textWrapping"/>
      </w:r>
      <w:r>
        <w:t>中国 宏观 经济 研究院 对 外 经济 研究所 所长 叶辅靖 认为 , 运用 保护主义 手段 , 利用</w:t>
      </w:r>
      <w:r>
        <w:tab/>
      </w:r>
      <w:r>
        <w:t>贸易战</w:t>
      </w:r>
      <w:r>
        <w:tab/>
      </w:r>
      <w:r>
        <w:t>迫使 别 国 屈服 、 让利于 美国 , 这 套 逻辑 体现 的 是 霸权 的 傲慢 。</w:t>
      </w:r>
    </w:p>
    <w:p w14:paraId="60FE1788">
      <w:r>
        <w:t>美国 在 对 外 经贸 关系 中 实施 " 长臂 管辖 " , 将 国际 规则 和 自由</w:t>
      </w:r>
      <w:r>
        <w:tab/>
      </w:r>
      <w:r>
        <w:t>贸易</w:t>
      </w:r>
      <w:r>
        <w:tab/>
      </w:r>
      <w:r>
        <w:t>理念 抛 在 脑 后 , 出于 政治 目的 实施 单边 制裁 的 做法 屡见不鲜 。</w:t>
      </w:r>
    </w:p>
    <w:p w14:paraId="0ED9992C">
      <w:r>
        <w:t>中 美 经贸 合作 是 一 种 双赢 关系 , 解决</w:t>
      </w:r>
      <w:r>
        <w:tab/>
      </w:r>
      <w:r>
        <w:t>贸易</w:t>
      </w:r>
      <w:r>
        <w:tab/>
      </w:r>
      <w:r>
        <w:t>不 平衡 问题 需 双方 相向 而 行 " 事实 证明 , 中 美 经贸 合作 是 一 种 双赢 关系 , 美国 政府 、 企业 和 国民 从中 得到 了 实实在在 的 好处 , ' 美国 吃亏论 ' 是 根本 站不住脚 的 。</w:t>
      </w:r>
    </w:p>
    <w:p w14:paraId="43532913">
      <w:r>
        <w:br w:type="textWrapping"/>
      </w:r>
      <w:r>
        <w:t xml:space="preserve"> 解决</w:t>
      </w:r>
      <w:r>
        <w:tab/>
      </w:r>
      <w:r>
        <w:t>贸易</w:t>
      </w:r>
      <w:r>
        <w:tab/>
      </w:r>
      <w:r>
        <w:t>不 平衡 问题 需要 中 美 双方 共同 努力 、 相向 而 行 。</w:t>
      </w:r>
    </w:p>
    <w:p w14:paraId="685B9ABD">
      <w:r>
        <w:t xml:space="preserve">" </w:t>
      </w:r>
      <w:r>
        <w:tab/>
      </w:r>
      <w:r>
        <w:t>贸易战</w:t>
      </w:r>
      <w:r>
        <w:tab/>
      </w:r>
      <w:r>
        <w:t>必 将 伤及 全球 经济 " –– 访 墨西哥 劳动党 主席 安纳亚 【 作者 : 刘旭霞 】 【 人民 日报 2019年 6月 19日 第16 版 国际 】 本 报 驻 墨西哥 记者 刘旭霞 " 美国 企图 通过 贸易战 遏制 中国 发展 , 这 是 严重 错误 的 。</w:t>
      </w:r>
    </w:p>
    <w:p w14:paraId="1D4C2086">
      <w:r>
        <w:t>贸易战</w:t>
      </w:r>
      <w:r>
        <w:tab/>
      </w:r>
      <w:r>
        <w:t>必 将 伤及 全球 经济 。</w:t>
      </w:r>
    </w:p>
    <w:p w14:paraId="0C8882AF">
      <w:r>
        <w:t>美国 正在 把 世界 拉向</w:t>
      </w:r>
      <w:r>
        <w:tab/>
      </w:r>
      <w:r>
        <w:t>贸易</w:t>
      </w:r>
      <w:r>
        <w:tab/>
      </w:r>
      <w:r>
        <w:t>保护 主义 的 旧 时代 。</w:t>
      </w:r>
    </w:p>
    <w:p w14:paraId="6C0A2A6B">
      <w:r>
        <w:t>中国 是 多边</w:t>
      </w:r>
      <w:r>
        <w:tab/>
      </w:r>
      <w:r>
        <w:t>贸易</w:t>
      </w:r>
      <w:r>
        <w:tab/>
      </w:r>
      <w:r>
        <w:t>体制 的 积极 参与者 、 坚定 支持者 和 重要 贡献者 , 主张 世界 各 国 合作 共赢 。</w:t>
      </w:r>
    </w:p>
    <w:p w14:paraId="5D0A4993">
      <w:r>
        <w:t>与 之 相反 , 美国 政府 出于 政治 目的 挑起</w:t>
      </w:r>
      <w:r>
        <w:tab/>
      </w:r>
      <w:r>
        <w:t xml:space="preserve"> 贸易战</w:t>
      </w:r>
      <w:r>
        <w:tab/>
      </w:r>
      <w:r>
        <w:t xml:space="preserve"> , 损害 国际 经济 秩序 和 各 国 人民 的 共同 利益 , 阻碍 全球 经济 自由 发展 。</w:t>
      </w:r>
    </w:p>
    <w:p w14:paraId="6EB56C3C">
      <w:r>
        <w:t>几十 年 前 , 美国 企业 就 在 世界 多国 布局 , 寻求 更 好 的</w:t>
      </w:r>
      <w:r>
        <w:tab/>
      </w:r>
      <w:r>
        <w:t>贸易</w:t>
      </w:r>
      <w:r>
        <w:tab/>
      </w:r>
      <w:r>
        <w:t>条件 和 盈利 空间 。</w:t>
      </w:r>
    </w:p>
    <w:p w14:paraId="41061FD9">
      <w:r>
        <w:t>" 美国 应该 在 引导 世界</w:t>
      </w:r>
      <w:r>
        <w:tab/>
      </w:r>
      <w:r>
        <w:t>贸易</w:t>
      </w:r>
      <w:r>
        <w:tab/>
      </w:r>
      <w:r>
        <w:t>关系 健康 发展 方面 承担 更 多 责任 。</w:t>
      </w:r>
    </w:p>
    <w:p w14:paraId="6C917AC5">
      <w:r>
        <w:t xml:space="preserve"> 安纳亚 呼吁 , 美国 应 纠正 其 错误 政策 , 回到 遵循 世界 贸易 组织 规则 的 正确 轨道 , 停止 采取 不 负责 和 专断 的 措施 , 停止</w:t>
      </w:r>
      <w:r>
        <w:tab/>
      </w:r>
      <w:r>
        <w:t>贸易战</w:t>
      </w:r>
      <w:r>
        <w:tab/>
      </w:r>
      <w:r>
        <w:t>, 多 做 有利于 合作 共赢 的 事 。</w:t>
      </w:r>
    </w:p>
    <w:p w14:paraId="7512AD65">
      <w:r>
        <w:t>因此 , 美国 才 会 挑起</w:t>
      </w:r>
      <w:r>
        <w:tab/>
      </w:r>
      <w:r>
        <w:t>贸易</w:t>
      </w:r>
      <w:r>
        <w:tab/>
      </w:r>
      <w:r>
        <w:t>摩擦 , 通过 种种 手段 试图 打压 中国 的 发展 势头 。</w:t>
      </w:r>
    </w:p>
    <w:p w14:paraId="6892FF43">
      <w:r>
        <w:t>强征 关税 破坏 规则 扰乱 秩序 –– 西方 舆论 强烈 批评 美国</w:t>
      </w:r>
      <w:r>
        <w:tab/>
      </w:r>
      <w:r>
        <w:t>贸易</w:t>
      </w:r>
      <w:r>
        <w:tab/>
      </w:r>
      <w:r>
        <w:t>政策 【 作者 : 吴 乐� 】 【 人民 日报 2019年 6月 20日 第1 版 要闻 】 本 报 驻 美国 记者 吴乐� 近 一 段 时间 , 美国 《 纽约 时报 》 、 英国 《 经济学家 》 杂志 、 《 金融 时报 》 、 《 卫报 》 等 西方 主流 媒体 纷纷 刊文 , 批评 美国 政府 滥用 关税 " 大棒 " , 升级 贸易 摩擦 。</w:t>
      </w:r>
    </w:p>
    <w:p w14:paraId="24002833">
      <w:r>
        <w:t>美国 政府 的 行为 不仅 违反 世界</w:t>
      </w:r>
      <w:r>
        <w:tab/>
      </w:r>
      <w:r>
        <w:t>贸易</w:t>
      </w:r>
      <w:r>
        <w:tab/>
      </w:r>
      <w:r>
        <w:t>组织 规则 , 更 削弱 了 以 规则 为 基础 的 贸易 秩序 。</w:t>
      </w:r>
    </w:p>
    <w:p w14:paraId="3512F343">
      <w:r>
        <w:t>中国 的 立场 一直 是 愿意 继续 谈判 并 达成 协议 , 如果 美国 政府 也 确实 想 通过 协商 合理 减少</w:t>
      </w:r>
      <w:r>
        <w:tab/>
      </w:r>
      <w:r>
        <w:t>贸易</w:t>
      </w:r>
      <w:r>
        <w:tab/>
      </w:r>
      <w:r>
        <w:t>赤字 , 就 应 调整 现在 的 谈判 策略 。</w:t>
      </w:r>
    </w:p>
    <w:p w14:paraId="330B16CD">
      <w:r>
        <w:t>弗里德曼 认为 ,</w:t>
      </w:r>
      <w:r>
        <w:tab/>
      </w:r>
      <w:r>
        <w:t>贸易</w:t>
      </w:r>
      <w:r>
        <w:tab/>
      </w:r>
      <w:r>
        <w:t>上 的 针锋相对 , 有 可能 " 动摇 全球化 的 基础 " , 而 " 全球化 自 上 世纪 两 次 世界 大战 之后 , 对 全球 繁荣 和 相对 和平 作出 了 巨大 贡献 " 。</w:t>
      </w:r>
    </w:p>
    <w:p w14:paraId="4B76788F">
      <w:r>
        <w:t>英国 《 经济学家 》 杂志 于 6月 初 在 一 篇 文章 中 指出 , 世界 现在 可以 看到 一 个 超级 大 国 在 不 受 规则 或 盟友 约束 : 威胁 对 墨西哥 征收 惩罚性 关税 ; 印度 的 优惠</w:t>
      </w:r>
      <w:r>
        <w:tab/>
      </w:r>
      <w:r>
        <w:t>贸易</w:t>
      </w:r>
      <w:r>
        <w:tab/>
      </w:r>
      <w:r>
        <w:t>规则 被 取消 ; 中国 很 快 将 面临 关税 上调 , 科技 巨头 华为 被 切断 与 美国 供应商 的 联系 ; 不顾 欧洲 反对 , 对 伊朗 实施 了 更 严格 的 禁运 。</w:t>
      </w:r>
    </w:p>
    <w:p w14:paraId="1AFBE7BC">
      <w:r>
        <w:t>该 杂志 在 另 一 篇 报道 中 也 指出 , " 美国 政府 出人意料 的 煽动性 外交 政策 与 信息 自由 的 原则 格格不入 , 强征 关税 削弱 了 以 规则 为 基础 的</w:t>
      </w:r>
      <w:r>
        <w:tab/>
      </w:r>
      <w:r>
        <w:t>贸易</w:t>
      </w:r>
      <w:r>
        <w:tab/>
      </w:r>
      <w:r>
        <w:t>秩序 " 。</w:t>
      </w:r>
    </w:p>
    <w:p w14:paraId="4CF5CC58">
      <w:r>
        <w:t>英国 《 金融 时报 》 首席 经济 评论员 马丁・沃尔夫 撰文 指出 , 从 经济学 角度 来 看 , 美国 对 双边</w:t>
      </w:r>
      <w:r>
        <w:tab/>
      </w:r>
      <w:r>
        <w:t>贸易</w:t>
      </w:r>
      <w:r>
        <w:tab/>
      </w:r>
      <w:r>
        <w:t>失衡 的 关注 是 无知 的 。</w:t>
      </w:r>
    </w:p>
    <w:p w14:paraId="0CAD3CE4">
      <w:r>
        <w:t>在 美国 政府 采取 的 几乎 所有</w:t>
      </w:r>
      <w:r>
        <w:tab/>
      </w:r>
      <w:r>
        <w:t>贸易</w:t>
      </w:r>
      <w:r>
        <w:tab/>
      </w:r>
      <w:r>
        <w:t>政策 行动 都 违反 世贸 组织 规则 的 情况 下 , 指责 中国 的 做法 是 虚伪 的 。</w:t>
      </w:r>
    </w:p>
    <w:p w14:paraId="6D05A009">
      <w:r>
        <w:t>美国 制造 经贸 摩擦 无理无据 ( 人民 要论 ) 【 作者 : 谢伏瞻 】 【 人民 日报 2019年 6月 20日 第9 版 理论 】 谢伏瞻 ■ 美国 对 华</w:t>
      </w:r>
      <w:r>
        <w:tab/>
      </w:r>
      <w:r>
        <w:t>贸易</w:t>
      </w:r>
      <w:r>
        <w:tab/>
      </w:r>
      <w:r>
        <w:t>逆差 是 全球 价值链 分工 以及 由 此 形成 的 供应链 和 产业链 布局 的 反映 , 是 其 自身 宏观 经济 政策 失衡 的 结果 , 所谓 " 美国 吃亏论 " 是 片面 和 荒谬 的 。</w:t>
      </w:r>
    </w:p>
    <w:p w14:paraId="0BD975BB">
      <w:r>
        <w:t>■ 中国 是 世界</w:t>
      </w:r>
      <w:r>
        <w:tab/>
      </w:r>
      <w:r>
        <w:t>贸易</w:t>
      </w:r>
      <w:r>
        <w:tab/>
      </w:r>
      <w:r>
        <w:t>组织 成员 中 的 优等生 , 本 届 美国 政府 对 中国 加入 世界 贸易 组织 的 评价 并 不 客观 , 而 是 基于 政治 需要 。</w:t>
      </w:r>
    </w:p>
    <w:p w14:paraId="30862F2C">
      <w:r>
        <w:t>去年 3月 以来 , 美国 一些 人 蓄意 挑起 中 美 经贸 摩擦 , 极力 鼓吹 " 美国 吃亏论 " , 指责 中国 " 不 公平</w:t>
      </w:r>
      <w:r>
        <w:tab/>
      </w:r>
      <w:r>
        <w:t>贸易</w:t>
      </w:r>
      <w:r>
        <w:tab/>
      </w:r>
      <w:r>
        <w:t>" " 强制 技术 转让 " " 窃取 美国 技术 " " 不 履行 加入 世贸 组织 承诺 " 等等 。</w:t>
      </w:r>
    </w:p>
    <w:p w14:paraId="26CC7338">
      <w:r>
        <w:t>正 如 英国 《 金融 时报 》 首席 经济 评论员 马丁・沃尔夫 近日 在 《 金融 时报 》 撰文 所 言 : 美国 抓住 中 美 双边</w:t>
      </w:r>
      <w:r>
        <w:tab/>
      </w:r>
      <w:r>
        <w:t>贸易</w:t>
      </w:r>
      <w:r>
        <w:tab/>
      </w:r>
      <w:r>
        <w:t>失衡 大 做 文章 , 从 经济学 角度 看 , 属于 文盲 行为 ; 美国 认为 中国 盗窃 知识 产权 给 美国 造成 巨大 损失 , 这个 观点 也 很 成 问题 ; 指责 中国 严重 违反 加入 世贸 组织 承诺 , 也 言过其实 。</w:t>
      </w:r>
    </w:p>
    <w:p w14:paraId="0C6CE2B8">
      <w:r>
        <w:t>中 美</w:t>
      </w:r>
      <w:r>
        <w:tab/>
      </w:r>
      <w:r>
        <w:t>贸易</w:t>
      </w:r>
      <w:r>
        <w:tab/>
      </w:r>
      <w:r>
        <w:t>顺差 在 中国 、 利益 在 双方 美国 对 华 贸易 逆差 是 全球 价值链 分工 以及 由 此 形成 的 供应链 和 产业链 布局 的 反映 。</w:t>
      </w:r>
    </w:p>
    <w:p w14:paraId="4842693C">
      <w:r>
        <w:t>在 此 背景 下 讨论 双边</w:t>
      </w:r>
      <w:r>
        <w:tab/>
      </w:r>
      <w:r>
        <w:t>贸易</w:t>
      </w:r>
      <w:r>
        <w:tab/>
      </w:r>
      <w:r>
        <w:t>不 平衡 , 需要 理解 其 背后 的 多边 因素 , 仅 从 双边 角度 谈 贸易 不 平衡 显然 是 片面 的 。</w:t>
      </w:r>
    </w:p>
    <w:p w14:paraId="36CC0C12">
      <w:r>
        <w:t>世界</w:t>
      </w:r>
      <w:r>
        <w:tab/>
      </w:r>
      <w:r>
        <w:t>贸易</w:t>
      </w:r>
      <w:r>
        <w:tab/>
      </w:r>
      <w:r>
        <w:t>组织 发布 的 《 2019年 全球 价值链 发展 报告 》 指出 , 在 当前 以 全球 价值链 为 特征 的 分工 时代 , 双边 贸易 不 平衡 不 是 分析 贸易 伙伴国 对 本国 经济 影响 的 可信 指标 。</w:t>
      </w:r>
    </w:p>
    <w:p w14:paraId="4CF7F03F">
      <w:r>
        <w:t>中国 加入 世贸 组织 后 , 美国 对 中国 在 制造业 方面 的</w:t>
      </w:r>
      <w:r>
        <w:tab/>
      </w:r>
      <w:r>
        <w:t>贸易</w:t>
      </w:r>
      <w:r>
        <w:tab/>
      </w:r>
      <w:r>
        <w:t>逆差 大部分 是 加工 制造业 从 亚洲 其他 国家 和 地区 向 中国 转移 的 结果 。</w:t>
      </w:r>
    </w:p>
    <w:p w14:paraId="5EC87554">
      <w:r>
        <w:t>1990年 , 美国 对 日本 和 " 亚洲 四 小 龙 " 的 制造业</w:t>
      </w:r>
      <w:r>
        <w:tab/>
      </w:r>
      <w:r>
        <w:t>贸易</w:t>
      </w:r>
      <w:r>
        <w:tab/>
      </w:r>
      <w:r>
        <w:t>逆差 占 美国 制造业 贸易 逆差 总额 的 75% , 2017年 下降 到 不足 12% ; 而 美国 对 中国 的 制造业 贸易 逆差 所 占 比重 则 从 1990年 的 10% 提升 到 2011年 的 约 71% , 之后 开始 下降 。</w:t>
      </w:r>
    </w:p>
    <w:p w14:paraId="4B4A0C8E">
      <w:r>
        <w:t>可见 , 美国 对 华</w:t>
      </w:r>
      <w:r>
        <w:tab/>
      </w:r>
      <w:r>
        <w:t>贸易</w:t>
      </w:r>
      <w:r>
        <w:tab/>
      </w:r>
      <w:r>
        <w:t>逆差 是 亚太 地区 产业 分工 的 结果 。</w:t>
      </w:r>
    </w:p>
    <w:p w14:paraId="72D072C8">
      <w:r>
        <w:t>目前 , 通过 全球 价值链 实现 的</w:t>
      </w:r>
      <w:r>
        <w:tab/>
      </w:r>
      <w:r>
        <w:t>贸易</w:t>
      </w:r>
      <w:r>
        <w:tab/>
      </w:r>
      <w:r>
        <w:t>增加值 已经 占到 全球 贸易 总额 的 60% 以上 。</w:t>
      </w:r>
    </w:p>
    <w:p w14:paraId="41D062A2">
      <w:r>
        <w:t>如果 剔除 重复 计算 的 加工</w:t>
      </w:r>
      <w:r>
        <w:tab/>
      </w:r>
      <w:r>
        <w:t>贸易</w:t>
      </w:r>
      <w:r>
        <w:tab/>
      </w:r>
      <w:r>
        <w:t>中间品 增加值 , 美国 对 华 贸易 逆差 会 减少 1000亿 美元 以上 。</w:t>
      </w:r>
    </w:p>
    <w:p w14:paraId="7264C3FB">
      <w:r>
        <w:t>对 美国 来 说 , 中 美 经贸 合作 不仅 有助于 其 取得</w:t>
      </w:r>
      <w:r>
        <w:tab/>
      </w:r>
      <w:r>
        <w:t>贸易</w:t>
      </w:r>
      <w:r>
        <w:tab/>
      </w:r>
      <w:r>
        <w:t>和 投资 增长 等 静态 收益 , 还 会 带来 经济 增长 和 产业 升级 的 动态 收益 。</w:t>
      </w:r>
    </w:p>
    <w:p w14:paraId="1EBF59F0">
      <w:r>
        <w:t>根据 美 中</w:t>
      </w:r>
      <w:r>
        <w:tab/>
      </w:r>
      <w:r>
        <w:t>贸易</w:t>
      </w:r>
      <w:r>
        <w:tab/>
      </w:r>
      <w:r>
        <w:t>全国 委员会 联合 英国 牛津 经济 研究院 形成 的 报告 , 出口 到 美国 的 中国 商品 在 2015年 帮助 美国 降低 消费 物价 水平 1% 至 1.5% 。</w:t>
      </w:r>
    </w:p>
    <w:p w14:paraId="2DEA1971">
      <w:r>
        <w:t>可见 , 破坏 中 美 正常</w:t>
      </w:r>
      <w:r>
        <w:tab/>
      </w:r>
      <w:r>
        <w:t>贸易</w:t>
      </w:r>
      <w:r>
        <w:tab/>
      </w:r>
      <w:r>
        <w:t>关系 有损 美国 宏观 经济 稳定 。</w:t>
      </w:r>
    </w:p>
    <w:p w14:paraId="08DEC1F2">
      <w:r>
        <w:t>其次 , 中 美</w:t>
      </w:r>
      <w:r>
        <w:tab/>
      </w:r>
      <w:r>
        <w:t>贸易</w:t>
      </w:r>
      <w:r>
        <w:tab/>
      </w:r>
      <w:r>
        <w:t>促进 了 美国 产业 升级 和 经济 增长 。</w:t>
      </w:r>
    </w:p>
    <w:p w14:paraId="64C315BD">
      <w:r>
        <w:t>在 中 美 服务</w:t>
      </w:r>
      <w:r>
        <w:tab/>
      </w:r>
      <w:r>
        <w:t>贸易</w:t>
      </w:r>
      <w:r>
        <w:tab/>
      </w:r>
      <w:r>
        <w:t>中 , 美国 一直 处于 顺差 状态 , 根据 中国 商务部 数据 , 2017年 的 美国 对 华 服务 贸易 顺差 达 541亿 美元 。</w:t>
      </w:r>
    </w:p>
    <w:p w14:paraId="2B25CFAC">
      <w:r>
        <w:t>还 应 看到 , 美国 长期 保持</w:t>
      </w:r>
      <w:r>
        <w:tab/>
      </w:r>
      <w:r>
        <w:t>贸易</w:t>
      </w:r>
      <w:r>
        <w:tab/>
      </w:r>
      <w:r>
        <w:t>逆差 , 实际上 是 用 几乎 无 成本 的 美元 或 低 成本 的 国债 来 换取 其他 国家 的 商品 。</w:t>
      </w:r>
    </w:p>
    <w:p w14:paraId="649CD56B">
      <w:r>
        <w:t>美国</w:t>
      </w:r>
      <w:r>
        <w:tab/>
      </w:r>
      <w:r>
        <w:t>贸易</w:t>
      </w:r>
      <w:r>
        <w:tab/>
      </w:r>
      <w:r>
        <w:t>失衡 的 根源 在于 其 宏观 经济 政策 失衡 。</w:t>
      </w:r>
    </w:p>
    <w:p w14:paraId="6FB46533">
      <w:r>
        <w:t>美国 一些 人 无视 中国 为 平衡 国际 收支 所 作出 的 巨大 努力 , 将</w:t>
      </w:r>
      <w:r>
        <w:tab/>
      </w:r>
      <w:r>
        <w:t>贸易</w:t>
      </w:r>
      <w:r>
        <w:tab/>
      </w:r>
      <w:r>
        <w:t>不 平衡 的 原因 嫁祸 给 中国 , 想 以 此 转嫁 国内 矛盾 , 显然 无益于 其 国内 问题 的 解决 。</w:t>
      </w:r>
    </w:p>
    <w:p w14:paraId="769B54FA">
      <w:r>
        <w:t>通俗 地 说 , 就 是 美国人 的 消费 水平 超过 其 国内 产出 水平 , 需要 更 多 的 外国 商品 来 弥补 国内 产出 不足 , 以 满足 其 消费 和 投资 需要 , 这 是 造成 美国 国际</w:t>
      </w:r>
      <w:r>
        <w:tab/>
      </w:r>
      <w:r>
        <w:t>贸易</w:t>
      </w:r>
      <w:r>
        <w:tab/>
      </w:r>
      <w:r>
        <w:t>逆差 的 根本 原因 。</w:t>
      </w:r>
    </w:p>
    <w:p w14:paraId="4017F9F9">
      <w:r>
        <w:t>中国 是 世界</w:t>
      </w:r>
      <w:r>
        <w:tab/>
      </w:r>
      <w:r>
        <w:t>贸易</w:t>
      </w:r>
      <w:r>
        <w:tab/>
      </w:r>
      <w:r>
        <w:t>组织 成员 中 的 优等生 本 届 美国 政府 基于 政治 需要 对 中国 加入 世贸 组织 的 评价 并 不 客观 。</w:t>
      </w:r>
    </w:p>
    <w:p w14:paraId="72DDA8BC">
      <w:r>
        <w:t>那时 的 美国 政府 总体 肯定 中国 加入 世贸 组织 后 的 表现 , 美国</w:t>
      </w:r>
      <w:r>
        <w:tab/>
      </w:r>
      <w:r>
        <w:t>贸易</w:t>
      </w:r>
      <w:r>
        <w:tab/>
      </w:r>
      <w:r>
        <w:t>代表 办公室 在 2010年 后 提交 的 报告 也 认可 中国 已 履行 承诺 的 事实 。</w:t>
      </w:r>
    </w:p>
    <w:p w14:paraId="3C9F27FD">
      <w:r>
        <w:t>美国</w:t>
      </w:r>
      <w:r>
        <w:tab/>
      </w:r>
      <w:r>
        <w:t>贸易</w:t>
      </w:r>
      <w:r>
        <w:tab/>
      </w:r>
      <w:r>
        <w:t>代表 办公室 在 报告 中 宣称 , 中国 仍 保持 非 市场 经济 体制 , 政府 主导 , 并 实行 重商主义 ; 还 宣称 中国 以 自身 仍 是 发展中 国家 的 借口 拒绝 进一步 实施 贸易 自由化 。</w:t>
      </w:r>
    </w:p>
    <w:p w14:paraId="40CDD9C5">
      <w:r>
        <w:t xml:space="preserve">中国 还 通过 对 外 </w:t>
      </w:r>
      <w:r>
        <w:tab/>
      </w:r>
      <w:r>
        <w:t>贸易</w:t>
      </w:r>
      <w:r>
        <w:tab/>
      </w:r>
      <w:r>
        <w:t>、 引进 外资 、 对外 投资 等 途径 让 众多 世贸 组织 成员 受益 。</w:t>
      </w:r>
    </w:p>
    <w:p w14:paraId="342831A2">
      <w:r>
        <w:t>中国 政府 2018年 6月 发布 的 《 中国 与 世界</w:t>
      </w:r>
      <w:r>
        <w:tab/>
      </w:r>
      <w:r>
        <w:t>贸易</w:t>
      </w:r>
      <w:r>
        <w:tab/>
      </w:r>
      <w:r>
        <w:t>组织 》 白皮书 已 清楚 表明 , 中国 切实 履行 了 加入 世贸 组织 承诺 。</w:t>
      </w:r>
    </w:p>
    <w:p w14:paraId="0504F03E">
      <w:r>
        <w:t>近日 , 美国 纽约市 前市长 、 彭博 新闻社 创始人 迈克尔・布隆伯格 批评 美国 政府</w:t>
      </w:r>
      <w:r>
        <w:tab/>
      </w:r>
      <w:r>
        <w:t>贸易</w:t>
      </w:r>
      <w:r>
        <w:tab/>
      </w:r>
      <w:r>
        <w:t>政策 损人 不 利己 , 呼吁 美国 国会 采取 行动 限制 总统 制定 贸易 政策 的 权力 。</w:t>
      </w:r>
    </w:p>
    <w:p w14:paraId="29812C94">
      <w:r>
        <w:t>美国 曾 大力 推动 自由</w:t>
      </w:r>
      <w:r>
        <w:tab/>
      </w:r>
      <w:r>
        <w:t>贸易</w:t>
      </w:r>
      <w:r>
        <w:tab/>
      </w:r>
      <w:r>
        <w:t>和 市场 开放 , 这 是 其 长期 保持 世界 领先 地位 的 重要 原因 。</w:t>
      </w:r>
    </w:p>
    <w:p w14:paraId="5B97EA21">
      <w:r>
        <w:t>加入 世贸 组织 以来 , 中国 为 世界 经济</w:t>
      </w:r>
      <w:r>
        <w:tab/>
      </w:r>
      <w:r>
        <w:t>贸易</w:t>
      </w:r>
      <w:r>
        <w:tab/>
      </w:r>
      <w:r>
        <w:t>发展 带来 了 重要 机遇 、 作出 了 重大 贡献 。</w:t>
      </w:r>
    </w:p>
    <w:p w14:paraId="6DFDCEF3">
      <w:r>
        <w:t>未来 , 中国 将 进一步 拓展 开放 领域 、 优化 开放 布局 , 以 高 水平 开放 促进 全面 深化 改革 ; 进一步 放宽 市场 准入 , 缩减 外资 准入 负面 清单 , 允许 更 多 领域 实行 外资 独资 经营 ; 进一步 推动 完善 多边</w:t>
      </w:r>
      <w:r>
        <w:tab/>
      </w:r>
      <w:r>
        <w:t>贸易</w:t>
      </w:r>
      <w:r>
        <w:tab/>
      </w:r>
      <w:r>
        <w:t>体制 、 多边 合作 机制 和 区域 合作 机制 。</w:t>
      </w:r>
    </w:p>
    <w:p w14:paraId="3CF92DC0">
      <w:r>
        <w:t xml:space="preserve">贸易战 </w:t>
      </w:r>
      <w:r>
        <w:tab/>
      </w:r>
      <w:r>
        <w:t>没有 赢家 。</w:t>
      </w:r>
    </w:p>
    <w:p w14:paraId="3E5CE0C3">
      <w:r>
        <w:t>如果 美方 执意 采取 对 华 单边</w:t>
      </w:r>
      <w:r>
        <w:tab/>
      </w:r>
      <w:r>
        <w:t>贸易</w:t>
      </w:r>
      <w:r>
        <w:tab/>
      </w:r>
      <w:r>
        <w:t>措施 , 必 将 对 自身 经济 发展 和 本国 人民 的 福祉 产生 严重 影响 。</w:t>
      </w:r>
    </w:p>
    <w:p w14:paraId="0C2773A8">
      <w:r>
        <w:t>" 中方 坚决 反对 单边 加征 关税 、 升级</w:t>
      </w:r>
      <w:r>
        <w:tab/>
      </w:r>
      <w:r>
        <w:t>贸易</w:t>
      </w:r>
      <w:r>
        <w:tab/>
      </w:r>
      <w:r>
        <w:t>摩擦 的 贸易 霸凌 主义  做法 , 将 采取 必要 的 反制 措施 。</w:t>
      </w:r>
    </w:p>
    <w:p w14:paraId="608CAD33">
      <w:r>
        <w:t>美国 一些 人 以为 通过 加征 关税 就 能 打击 中国 经贸 , 结果 今年 1 至 5月 , 中国 货物</w:t>
      </w:r>
      <w:r>
        <w:tab/>
      </w:r>
      <w:r>
        <w:t>贸易</w:t>
      </w:r>
      <w:r>
        <w:tab/>
      </w:r>
      <w:r>
        <w:t>进出口 总值 比 去年 同 期 增长 4.1% , 贸易 顺差 扩大 45% ; 4月 , 国际 货币 基金 组织 将 2019年 全球 经济 增速 预期 下调 至 国际 金融 危机 以来 的 最 低 水平 1.1% , 却 将 中国 经济 增速 预期 从 6.2% 上调 至 6.1% 。</w:t>
      </w:r>
    </w:p>
    <w:p w14:paraId="0FDD6E13">
      <w:r>
        <w:t>不仅 如此 , 还 有 一些 人 大言不惭 地 抛出 " 美国 重建 中国 论 " , 把 美 中</w:t>
      </w:r>
      <w:r>
        <w:tab/>
      </w:r>
      <w:r>
        <w:t>贸易</w:t>
      </w:r>
      <w:r>
        <w:tab/>
      </w:r>
      <w:r>
        <w:t>逆差 等同于 " 美国 送给 中国 的 财富 " , 认为 中国 的 成功 " 很 大 程度 上 是 由 美国 在 中国 的 投资 所 推动 的 " 。</w:t>
      </w:r>
    </w:p>
    <w:p w14:paraId="3CD47BA3">
      <w:r>
        <w:t>也 不 奇怪 , 美国 反 自由</w:t>
      </w:r>
      <w:r>
        <w:tab/>
      </w:r>
      <w:r>
        <w:t>贸易</w:t>
      </w:r>
      <w:r>
        <w:tab/>
      </w:r>
      <w:r>
        <w:t>的 急先锋 彼 得・纳瓦罗 在 其 代表作 《 致命 中国 》 中 , 就 用 夸张 、 离奇 的 语言 , 将 美国 的 失业 、 贸易 失衡 等 问题 统统 归咎于 中国 。</w:t>
      </w:r>
    </w:p>
    <w:p w14:paraId="3E97E08D">
      <w:r>
        <w:t>美 中</w:t>
      </w:r>
      <w:r>
        <w:tab/>
      </w:r>
      <w:r>
        <w:t>贸易</w:t>
      </w:r>
      <w:r>
        <w:tab/>
      </w:r>
      <w:r>
        <w:t>全国 委员会 2017年 报告 指出 , 中 美 经贸 关系 支持 了 约 260万 个 美国 就业 岗位 。</w:t>
      </w:r>
    </w:p>
    <w:p w14:paraId="638E4DDF">
      <w:r>
        <w:t>这 是 一 个 努力 通过 教育 、 国际</w:t>
      </w:r>
      <w:r>
        <w:tab/>
      </w:r>
      <w:r>
        <w:t>贸易</w:t>
      </w:r>
      <w:r>
        <w:tab/>
      </w:r>
      <w:r>
        <w:t>、 基础 设施 投资 和 改进 技术 提高 生活 水平 的 国家 。</w:t>
      </w:r>
    </w:p>
    <w:p w14:paraId="654E5D3E">
      <w:r>
        <w:t>如今 , 美国 一些 人 对 华</w:t>
      </w:r>
      <w:r>
        <w:tab/>
      </w:r>
      <w:r>
        <w:t>贸易战</w:t>
      </w:r>
      <w:r>
        <w:tab/>
      </w:r>
      <w:r>
        <w:t>" 速胜论 " 已 成 幻想 , 但 " 吃亏论 " 还 被 一些 人 紧紧 抱住 不 放 。</w:t>
      </w:r>
    </w:p>
    <w:p w14:paraId="0A5C0FAF">
      <w:r>
        <w:t>" 美 中 关系 不 是 零和 博弈 " –– 访 美国 美 中 关系 布什 基金会 主席 尼尔・布什 【 作者 : 张梦旭 】 【 人民 日报 2019年 6月 21日 第16 版 国际 】 本 报 驻 美国 记者 张梦旭 " 美国 一些 人 把</w:t>
      </w:r>
      <w:r>
        <w:tab/>
      </w:r>
      <w:r>
        <w:t>贸易</w:t>
      </w:r>
      <w:r>
        <w:tab/>
      </w:r>
      <w:r>
        <w:t>壁垒 作为 一 种 政治 武器 , 威逼 他国 按照 美国 的 意愿 行事 , 这 是 非常 危险 的 。</w:t>
      </w:r>
    </w:p>
    <w:p w14:paraId="08D25F3B">
      <w:r>
        <w:t>。</w:t>
      </w:r>
    </w:p>
    <w:p w14:paraId="099C05D2">
      <w:r>
        <w:t xml:space="preserve">" </w:t>
      </w:r>
      <w:r>
        <w:br w:type="textWrapping"/>
      </w:r>
      <w:r>
        <w:t xml:space="preserve"> 他 认为 ,</w:t>
      </w:r>
      <w:r>
        <w:tab/>
      </w:r>
      <w:r>
        <w:t>贸易战</w:t>
      </w:r>
      <w:r>
        <w:tab/>
      </w:r>
      <w:r>
        <w:t>对于 美 中 两 国 乃至 世界 来说 都 是 消极 的 。</w:t>
      </w:r>
    </w:p>
    <w:p w14:paraId="41980349">
      <w:r>
        <w:t>美国 升级</w:t>
      </w:r>
      <w:r>
        <w:tab/>
      </w:r>
      <w:r>
        <w:t>贸易</w:t>
      </w:r>
      <w:r>
        <w:tab/>
      </w:r>
      <w:r>
        <w:t>摩擦 不 能 解决 任何 问题 【 作者 : 郭树清 】 【 人民 日报 2019年 6月 21日 第10 版 经济 】 郭树清 近期 美国 采取 一系列 措施 升级 贸易 摩擦 , 中国 政府 、 企业 和 居民 对 此 并不 感到 意外 。</w:t>
      </w:r>
    </w:p>
    <w:p w14:paraId="7FC2D19F">
      <w:r>
        <w:t>美国 自身 将 为</w:t>
      </w:r>
      <w:r>
        <w:tab/>
      </w:r>
      <w:r>
        <w:t>贸易</w:t>
      </w:r>
      <w:r>
        <w:tab/>
      </w:r>
      <w:r>
        <w:t>摩擦 付出 巨大 代价 美国 固然 可以 把 关税 加到 极限 , 但 这 对 中国 经济 的 影响 将 非常 有限 。</w:t>
      </w:r>
    </w:p>
    <w:p w14:paraId="6FF0B340">
      <w:r>
        <w:t>贸易</w:t>
      </w:r>
      <w:r>
        <w:tab/>
      </w:r>
      <w:r>
        <w:t>争端 引起 的 国际 金融 市场 震荡 和 低迷 也 会 对 以 美元 为 主导 的 国际 金融 体系 产生 巨大 负面 冲击 。</w:t>
      </w:r>
    </w:p>
    <w:p w14:paraId="00198D13">
      <w:r>
        <w:t>美国 加征 关税 目标 是 要 减少 美 中</w:t>
      </w:r>
      <w:r>
        <w:tab/>
      </w:r>
      <w:r>
        <w:t>贸易</w:t>
      </w:r>
      <w:r>
        <w:tab/>
      </w:r>
      <w:r>
        <w:t>逆差 , 但是 由于 中国 的 反制 , 它 的 直接 结果 很 不 确定 , 很 可能 效果 甚 微 , 甚至 适得其反 。</w:t>
      </w:r>
    </w:p>
    <w:p w14:paraId="6F45B7E3">
      <w:r>
        <w:t>美国 与 其他 后 发 国家 的</w:t>
      </w:r>
      <w:r>
        <w:tab/>
      </w:r>
      <w:r>
        <w:t>贸易</w:t>
      </w:r>
      <w:r>
        <w:tab/>
      </w:r>
      <w:r>
        <w:t>争端 已 有 40多 年 历史 , 其 根源 在 自身 , 即使 中国 对 美 出口 减少 , 美国 贸易 逆差 的 格局 也 很 难 改变 。</w:t>
      </w:r>
    </w:p>
    <w:p w14:paraId="60AC8330">
      <w:r>
        <w:t>事实上 , 美国 从 对 华</w:t>
      </w:r>
      <w:r>
        <w:tab/>
      </w:r>
      <w:r>
        <w:t>贸易</w:t>
      </w:r>
      <w:r>
        <w:tab/>
      </w:r>
      <w:r>
        <w:t>逆差 中 获得 极 大 好处 。</w:t>
      </w:r>
    </w:p>
    <w:p w14:paraId="5531BC80">
      <w:r>
        <w:t>一 是 美国 对 中国 货物</w:t>
      </w:r>
      <w:r>
        <w:tab/>
      </w:r>
      <w:r>
        <w:t>贸易</w:t>
      </w:r>
      <w:r>
        <w:tab/>
      </w:r>
      <w:r>
        <w:t>逆差 将近 60% 来自 外商 投资 企业 , 其中 相当 部分 是 美资 企业 。</w:t>
      </w:r>
    </w:p>
    <w:p w14:paraId="70196233">
      <w:r>
        <w:t>美国 的 进口商 及 跨国 公司 拿到</w:t>
      </w:r>
      <w:r>
        <w:tab/>
      </w:r>
      <w:r>
        <w:t>贸易</w:t>
      </w:r>
      <w:r>
        <w:tab/>
      </w:r>
      <w:r>
        <w:t>差额 中 的 绝大部分 利润 和 增加值 。</w:t>
      </w:r>
    </w:p>
    <w:p w14:paraId="18D9275B">
      <w:r>
        <w:t>五 是 中国</w:t>
      </w:r>
      <w:r>
        <w:tab/>
      </w:r>
      <w:r>
        <w:t>贸易</w:t>
      </w:r>
      <w:r>
        <w:tab/>
      </w:r>
      <w:r>
        <w:t>顺差 积累 的 资本 , 以 购买 美国 国债 等 美元 资产 的 方式 支撑 美国 的 消费 和 投资 , 使 美国 获得 廉价 资本 回流 , 为 其 经济 复苏 和 繁荣 创造 了 极为 有利 的 条件 。</w:t>
      </w:r>
    </w:p>
    <w:p w14:paraId="5DC78607">
      <w:r>
        <w:t>在 当今 世界 , 中国 是 知识 产权 国际 规则 的 坚定 维护者 和 积极 建设者 , 美国 借 知识 产权 保护 之 名 行</w:t>
      </w:r>
      <w:r>
        <w:tab/>
      </w:r>
      <w:r>
        <w:t>贸易</w:t>
      </w:r>
      <w:r>
        <w:tab/>
      </w:r>
      <w:r>
        <w:t>保护 之实 , 对 中国 的 指责 完全 没有 依据 。</w:t>
      </w:r>
    </w:p>
    <w:p w14:paraId="4A6DAEAE">
      <w:r>
        <w:t>这 已 不 是 他 第一次 出现 在 美国</w:t>
      </w:r>
      <w:r>
        <w:tab/>
      </w:r>
      <w:r>
        <w:t>贸易</w:t>
      </w:r>
      <w:r>
        <w:tab/>
      </w:r>
      <w:r>
        <w:t>代表 办公室 的 听证会 现场 。</w:t>
      </w:r>
    </w:p>
    <w:p w14:paraId="6CD337E1">
      <w:r>
        <w:t>6月 18日 , 美国</w:t>
      </w:r>
      <w:r>
        <w:tab/>
      </w:r>
      <w:r>
        <w:t>贸易</w:t>
      </w:r>
      <w:r>
        <w:tab/>
      </w:r>
      <w:r>
        <w:t>代表 办公室 就 拟议 中 的 对 价值 约 1000亿 美元 中国 输 美 商品 加征 关税 举行 的 公开 听证会 进入 第二 天 , 来自 出版 、 化工 、 海鲜 、 运动 产品 等 不同 行业 的 美国 企业 代表 分 8 组 阐述 了 自身 看法 。</w:t>
      </w:r>
    </w:p>
    <w:p w14:paraId="50A5A8AF">
      <w:r>
        <w:t>何慕德 表示 ,</w:t>
      </w:r>
      <w:r>
        <w:tab/>
      </w:r>
      <w:r>
        <w:t>贸易</w:t>
      </w:r>
      <w:r>
        <w:tab/>
      </w:r>
      <w:r>
        <w:t>自由化 对于 全球性 企业 发展 至关重要 , 将 积极 推进 在 津 业务 , 深化 互利 合作 , 服务 中国 经济 持续 繁荣 发展 。</w:t>
      </w:r>
    </w:p>
    <w:p w14:paraId="7E452B4B">
      <w:r>
        <w:t>这 已 是 SNP 公司 第二 次 参加 美国</w:t>
      </w:r>
      <w:r>
        <w:tab/>
      </w:r>
      <w:r>
        <w:t>贸易</w:t>
      </w:r>
      <w:r>
        <w:tab/>
      </w:r>
      <w:r>
        <w:t>代表 办公室 就 加征 关税 计划 举行 的 听证会 。</w:t>
      </w:r>
    </w:p>
    <w:p w14:paraId="3E9AE7C3">
      <w:r>
        <w:t>6月 20日 , 美国</w:t>
      </w:r>
      <w:r>
        <w:tab/>
      </w:r>
      <w:r>
        <w:t>贸易</w:t>
      </w:r>
      <w:r>
        <w:tab/>
      </w:r>
      <w:r>
        <w:t>代表 办公室 就 拟议 中 的 对 价值 约 1000亿 美元 中国 输 美 商品 加征 关税 举行 的 公开 听证会 进入 第四 天 。</w:t>
      </w:r>
    </w:p>
    <w:p w14:paraId="1687BF67">
      <w:r>
        <w:t>" 中国 是 我们 最 重要 的</w:t>
      </w:r>
      <w:r>
        <w:tab/>
      </w:r>
      <w:r>
        <w:t>贸易</w:t>
      </w:r>
      <w:r>
        <w:tab/>
      </w:r>
      <w:r>
        <w:t>伙伴 之一 " –– 美国 犹他州 对 华 合作 热情 不 减 【 作者 : 章 念生 ; 胡泽曦 】 【 人民 日报 2019年 6月 21日 第1 版 要闻 】 本 报 驻 美国 记者 章念生 胡泽曦 犹他州 地处 美国 中西部 , 近年 来 经济 活力 位居 全 美 前列 。</w:t>
      </w:r>
    </w:p>
    <w:p w14:paraId="70C6843E">
      <w:r>
        <w:t>记者 日前 在 犹他州 采访 时 发现 , 就 美国 联邦 政府 单方面 挑起 、 升级</w:t>
      </w:r>
      <w:r>
        <w:tab/>
      </w:r>
      <w:r>
        <w:t>贸易</w:t>
      </w:r>
      <w:r>
        <w:tab/>
      </w:r>
      <w:r>
        <w:t>摩擦 , 当地 官员 和 企业界 呼吁 最 多 的 , 是 停止 加征 关税 、 继续 开展 对 华 合作 。</w:t>
      </w:r>
    </w:p>
    <w:p w14:paraId="0ACC36B6">
      <w:r>
        <w:t>" 犹他州 许多 公司 正 笼罩 在 阴云 之下 " 犹他州 世界</w:t>
      </w:r>
      <w:r>
        <w:tab/>
      </w:r>
      <w:r>
        <w:t>贸易</w:t>
      </w:r>
      <w:r>
        <w:tab/>
      </w:r>
      <w:r>
        <w:t>中心 新任 总裁 兼 首席 执行官 迈尔斯・汉森 的 前 一 份 工作 是 白宫 国家 安全 委员会 海湾 地区 事务 主任 。</w:t>
      </w:r>
    </w:p>
    <w:p w14:paraId="575BA514">
      <w:r>
        <w:t>出任 新职 不久 , 汉森 在 当地 报纸 《 盐湖城 论坛报 》 发表 了 一 篇 署名 文章 , 他 不 无 担忧 地 写道 : " 犹他州 许多 公司 正 笼罩 在 阴云 之下 , 在 努力 应对 这 场 持续不断 的</w:t>
      </w:r>
      <w:r>
        <w:tab/>
      </w:r>
      <w:r>
        <w:t>贸易</w:t>
      </w:r>
      <w:r>
        <w:tab/>
      </w:r>
      <w:r>
        <w:t>争端 带来 的 实际 成本 上升 和 不确定性 。</w:t>
      </w:r>
    </w:p>
    <w:p w14:paraId="27943F8A">
      <w:r>
        <w:t xml:space="preserve">" </w:t>
      </w:r>
      <w:r>
        <w:br w:type="textWrapping"/>
      </w:r>
      <w:r>
        <w:t xml:space="preserve"> 本 届 美国 政府 在</w:t>
      </w:r>
      <w:r>
        <w:tab/>
      </w:r>
      <w:r>
        <w:t>贸易</w:t>
      </w:r>
      <w:r>
        <w:tab/>
      </w:r>
      <w:r>
        <w:t>领域 四处 出击 , 给 美国 各 州 经济 带来 了 冲击 , 犹他州 也 不 例外 。</w:t>
      </w:r>
    </w:p>
    <w:p w14:paraId="74338814">
      <w:r>
        <w:t>因为 80% 的 业务 依赖 国际 市场 , " Verex 成像 " 在</w:t>
      </w:r>
      <w:r>
        <w:tab/>
      </w:r>
      <w:r>
        <w:t>贸易</w:t>
      </w:r>
      <w:r>
        <w:tab/>
      </w:r>
      <w:r>
        <w:t>争端 中 遭受 了 双重 打击 –– 进口 零部件 因 加征 关税 而 涨价 , 出口 市场 因 贸易 关系 恶化 受阻 。</w:t>
      </w:r>
    </w:p>
    <w:p w14:paraId="77F861C5">
      <w:r>
        <w:t>" Verex 成像 " 首席 执行官 萨尼・桑亚尔 说 ,</w:t>
      </w:r>
      <w:r>
        <w:tab/>
      </w:r>
      <w:r>
        <w:t>贸易</w:t>
      </w:r>
      <w:r>
        <w:tab/>
      </w:r>
      <w:r>
        <w:t>争端 正 让 企业 把 业务 " 转手 让给 竞争 对手 " 。</w:t>
      </w:r>
    </w:p>
    <w:p w14:paraId="0ECBC22C">
      <w:r>
        <w:t>美国 商会 就 美国 各 州 受</w:t>
      </w:r>
      <w:r>
        <w:tab/>
      </w:r>
      <w:r>
        <w:t>贸易</w:t>
      </w:r>
      <w:r>
        <w:tab/>
      </w:r>
      <w:r>
        <w:t>争端 打击 严重 程度 做 了 一 个 排名 , 犹他州 位列 第十三 , 全州 有 近 19万 个 就业 岗位 依赖于 对外 贸易 。</w:t>
      </w:r>
    </w:p>
    <w:p w14:paraId="39E4D259">
      <w:r>
        <w:t>。</w:t>
      </w:r>
    </w:p>
    <w:p w14:paraId="1A667B4C">
      <w:r>
        <w:t>采访 过程 中 , 几乎 每 位 当地 人 都 能 给 记者 讲述</w:t>
      </w:r>
      <w:r>
        <w:tab/>
      </w:r>
      <w:r>
        <w:t>贸易</w:t>
      </w:r>
      <w:r>
        <w:tab/>
      </w:r>
      <w:r>
        <w:t>争端 给 身边 人 带来 的 影响 。</w:t>
      </w:r>
    </w:p>
    <w:p w14:paraId="6894D9B7">
      <w:r>
        <w:t>企业主们 不 停 来 找 我们 , 让 我们 对</w:t>
      </w:r>
      <w:r>
        <w:tab/>
      </w:r>
      <w:r>
        <w:t>贸易</w:t>
      </w:r>
      <w:r>
        <w:tab/>
      </w:r>
      <w:r>
        <w:t>问题 采取 行动 。</w:t>
      </w:r>
    </w:p>
    <w:p w14:paraId="317129C8">
      <w:r>
        <w:t>2017年 , 犹他州 对 华 货物</w:t>
      </w:r>
      <w:r>
        <w:tab/>
      </w:r>
      <w:r>
        <w:t>贸易</w:t>
      </w:r>
      <w:r>
        <w:tab/>
      </w:r>
      <w:r>
        <w:t>总额 达 12.57亿 美元 , 中国 是 犹他州 第四 大 出口 市场 和 第二 大 进口 来源地 。</w:t>
      </w:r>
    </w:p>
    <w:p w14:paraId="5D5CB180">
      <w:r>
        <w:t>目前 , 犹他州 和 中国 经贸 团组 往来 日益 频繁 , 双方 正 就 共 建</w:t>
      </w:r>
      <w:r>
        <w:tab/>
      </w:r>
      <w:r>
        <w:t>贸易</w:t>
      </w:r>
      <w:r>
        <w:tab/>
      </w:r>
      <w:r>
        <w:t>投资 联合 工作组 和 犹他州 内陆港 等 项目 积极 探讨 合作 。</w:t>
      </w:r>
    </w:p>
    <w:p w14:paraId="48125F28">
      <w:r>
        <w:t>" 中国 是 我们 最 重要 的</w:t>
      </w:r>
      <w:r>
        <w:tab/>
      </w:r>
      <w:r>
        <w:t>贸易</w:t>
      </w:r>
      <w:r>
        <w:tab/>
      </w:r>
      <w:r>
        <w:t>伙伴 之一 。</w:t>
      </w:r>
    </w:p>
    <w:p w14:paraId="03D94B57">
      <w:r>
        <w:t>我们 能 做 的 就 是 和 中国 建立 良好 的 关系 " 不 能 因为 美国 联邦 政府 目前 的</w:t>
      </w:r>
      <w:r>
        <w:tab/>
      </w:r>
      <w:r>
        <w:t>贸易</w:t>
      </w:r>
      <w:r>
        <w:tab/>
      </w:r>
      <w:r>
        <w:t>政策 而 影响 对 华 合作 , 是 犹他州 多数 官员 的 一致 看法 。</w:t>
      </w:r>
    </w:p>
    <w:p w14:paraId="422BF8DC">
      <w:r>
        <w:t>这些 企业 涉及 的 行业 涵盖 能源 开发 、 矿山 机械 、 农业 、 食品</w:t>
      </w:r>
      <w:r>
        <w:tab/>
      </w:r>
      <w:r>
        <w:t>贸易</w:t>
      </w:r>
      <w:r>
        <w:tab/>
      </w:r>
      <w:r>
        <w:t>、 旅游 和 体育 运动 、 信息 技术 、 生物 科技 、 家用 电器 及 消费品 等 , 期待 在 犹他州 寻找 经贸 合作 商机 。</w:t>
      </w:r>
    </w:p>
    <w:p w14:paraId="2BF6E8DD">
      <w:r>
        <w:t>犹他州 众议院 国际 关系 与</w:t>
      </w:r>
      <w:r>
        <w:tab/>
      </w:r>
      <w:r>
        <w:t>贸易</w:t>
      </w:r>
      <w:r>
        <w:tab/>
      </w:r>
      <w:r>
        <w:t>委员会 主席 埃里克・哈钦斯 长期 致力于 加强 同 中国 合作 , 曾 带领 经贸 代表团 前往 中国 。</w:t>
      </w:r>
    </w:p>
    <w:p w14:paraId="3A503110">
      <w:r>
        <w:t>单边主义 没有 未来 ( 钟声 ) –– 维护 国际 道义 才 有 世界 共同 繁荣 1 【 人民 日报 2019年 6月 24日 第1 版 要闻 】 过去 一 年 多 来 , 美国 不 顾 国际 规则 , 四处 挑起</w:t>
      </w:r>
      <w:r>
        <w:tab/>
      </w:r>
      <w:r>
        <w:t>贸易</w:t>
      </w:r>
      <w:r>
        <w:tab/>
      </w:r>
      <w:r>
        <w:t>摩擦 , 遭到 国际 社会 共同 反对 。</w:t>
      </w:r>
    </w:p>
    <w:p w14:paraId="40C561FA">
      <w:r>
        <w:t>华盛顿 一些 人 的 极限 施压 没有 吓倒 任何 一 个 国家 , 反倒 是 以 规则 为 基础 的 多边</w:t>
      </w:r>
      <w:r>
        <w:tab/>
      </w:r>
      <w:r>
        <w:t>贸易</w:t>
      </w:r>
      <w:r>
        <w:tab/>
      </w:r>
      <w:r>
        <w:t>体制 成 了 美国 单边主义 和 贸易 保护 主义 政策 的 最 大 受害者 。</w:t>
      </w:r>
    </w:p>
    <w:p w14:paraId="6F4C8377">
      <w:r>
        <w:t>美国 外交 关系 委员会 网站 刊发 的 文章 强调 , 美国 一些 人 对</w:t>
      </w:r>
      <w:r>
        <w:tab/>
      </w:r>
      <w:r>
        <w:t>贸易</w:t>
      </w:r>
      <w:r>
        <w:tab/>
      </w:r>
      <w:r>
        <w:t>的 态度 给 大阪 峰会 带来 了 压力 , 美国 政策 与 二十 国 集团 传统 上 对 低 关税 及 世界 贸易 组织 的 支持 相 抵触 。</w:t>
      </w:r>
    </w:p>
    <w:p w14:paraId="655C6FA7">
      <w:r>
        <w:t>贸易</w:t>
      </w:r>
      <w:r>
        <w:tab/>
      </w:r>
      <w:r>
        <w:t>领域 四处 挥舞 关税 大棒 的 背后 , 是 美国 外交 政策 中 不断 上升 的 单边主义 思维 。</w:t>
      </w:r>
    </w:p>
    <w:p w14:paraId="26344A96">
      <w:r>
        <w:t>继续 高举 联合国 多边主义 旗帜 , 充分 发挥 世界</w:t>
      </w:r>
      <w:r>
        <w:tab/>
      </w:r>
      <w:r>
        <w:t>贸易</w:t>
      </w:r>
      <w:r>
        <w:tab/>
      </w:r>
      <w:r>
        <w:t>组织 、 国际 货币 基金 组织 、 世界 银行 、 二十 国 集团 等 多边 机制 的 建设性 作用 , 国际 体系 运转 才 能 找到 制度 支撑 , 应 对 种种 全球性 挑战 才 有 机制 保障 。</w:t>
      </w:r>
    </w:p>
    <w:p w14:paraId="3F1E2C11">
      <w:r>
        <w:t>" 细观 中国 应对 中 美</w:t>
      </w:r>
      <w:r>
        <w:tab/>
      </w:r>
      <w:r>
        <w:t>贸易</w:t>
      </w:r>
      <w:r>
        <w:tab/>
      </w:r>
      <w:r>
        <w:t>争端 的 做法 , 两 条 逻辑 十分 清晰 : 一 是 坚定 捍卫 国家 的 核心 利益 和 人民 的 根本 利益 , 二 是 坚定 捍卫 国际 规则 。</w:t>
      </w:r>
    </w:p>
    <w:p w14:paraId="038D5E46">
      <w:r>
        <w:t>英国 财政 大臣 菲利普・哈蒙德 近日 公开 表示 , 中国 在 捍卫 以 规则 为 基础 的 多边 秩序 方面 发挥 着 至关重要 的 作用 , 英国 可以 与 中国 共同 捍卫 国际</w:t>
      </w:r>
      <w:r>
        <w:tab/>
      </w:r>
      <w:r>
        <w:t>贸易</w:t>
      </w:r>
      <w:r>
        <w:tab/>
      </w:r>
      <w:r>
        <w:t>体系 。</w:t>
      </w:r>
    </w:p>
    <w:p w14:paraId="61664B97">
      <w:r>
        <w:t>" 与 罗兰 教授 联系 时 , 他 就 表示 要 就 美 中</w:t>
      </w:r>
      <w:r>
        <w:tab/>
      </w:r>
      <w:r>
        <w:t>贸易</w:t>
      </w:r>
      <w:r>
        <w:tab/>
      </w:r>
      <w:r>
        <w:t>摩擦 发表 看法 。</w:t>
      </w:r>
    </w:p>
    <w:p w14:paraId="30E79B8B">
      <w:r>
        <w:t>罗兰 认为 , 今年 世界 经济 走势 " 令 人 悲观 " , 美 中</w:t>
      </w:r>
      <w:r>
        <w:tab/>
      </w:r>
      <w:r>
        <w:t>贸易</w:t>
      </w:r>
      <w:r>
        <w:tab/>
      </w:r>
      <w:r>
        <w:t>摩擦 是 一 个 重要 因素 。</w:t>
      </w:r>
    </w:p>
    <w:p w14:paraId="4046DF84">
      <w:r>
        <w:t>" 罗兰 说 , 因为 他们 担心 中国 的 经济 总量 迟早 会 超过 美国 ,</w:t>
      </w:r>
      <w:r>
        <w:tab/>
      </w:r>
      <w:r>
        <w:t>贸易</w:t>
      </w:r>
      <w:r>
        <w:tab/>
      </w:r>
      <w:r>
        <w:t>摩擦 加剧 了 他们 的 这 种 焦虑 。</w:t>
      </w:r>
    </w:p>
    <w:p w14:paraId="79F99162">
      <w:r>
        <w:t>开放 合作 、 携手 发展 是 正道 ( 钟声 ) –– 维护 国际 道义 才 有 世界 共同 繁荣 2 【 人民 日报 2019年 6月 25日 第1 版 要闻 】 世界 银行 预计 今年 全球 经济 增长 2.6% , 是 近 三 年 来 最 低 的 年度 增长 ; 全球</w:t>
      </w:r>
      <w:r>
        <w:tab/>
      </w:r>
      <w:r>
        <w:t>贸易</w:t>
      </w:r>
      <w:r>
        <w:tab/>
      </w:r>
      <w:r>
        <w:t>预计 增长 2.6% , 是 2008年 国际 金融 危机 以来 的 最低 增速 。</w:t>
      </w:r>
    </w:p>
    <w:p w14:paraId="42B8ADA7">
      <w:r>
        <w:t>国际 机构 和 世界 各 国 普遍 认为 , 美国 单方面 挑起</w:t>
      </w:r>
      <w:r>
        <w:tab/>
      </w:r>
      <w:r>
        <w:t>贸易</w:t>
      </w:r>
      <w:r>
        <w:tab/>
      </w:r>
      <w:r>
        <w:t>摩擦 , 是 造成 世界 经济 和 全球 贸易 增速 下滑 的 推手 。</w:t>
      </w:r>
    </w:p>
    <w:p w14:paraId="66E0EA9E">
      <w:r>
        <w:t>然而 , 美国 一些 人 对</w:t>
      </w:r>
      <w:r>
        <w:tab/>
      </w:r>
      <w:r>
        <w:t>贸易</w:t>
      </w:r>
      <w:r>
        <w:tab/>
      </w:r>
      <w:r>
        <w:t>保护 主义 危害 置若罔闻 , 居然 在 日前 举行 的 二十 国 集团 财长 和 央行 行长 会议 上 声称 : " 目前 世界 上 一些 地区 出现 的 经济 减速 决 不 是 贸易 紧张 气氛 造成 的 。</w:t>
      </w:r>
    </w:p>
    <w:p w14:paraId="5D95A243">
      <w:r>
        <w:t xml:space="preserve">" </w:t>
      </w:r>
      <w:r>
        <w:br w:type="textWrapping"/>
      </w:r>
      <w:r>
        <w:t xml:space="preserve"> 美方 坚决 反对 在 部长 声明 中 出现 " 反对 保护 主义 " 的 措辞 , 甚至 不许 写入 " 迫切 需要 解决</w:t>
      </w:r>
      <w:r>
        <w:tab/>
      </w:r>
      <w:r>
        <w:t>贸易</w:t>
      </w:r>
      <w:r>
        <w:tab/>
      </w:r>
      <w:r>
        <w:t>紧张 局势 " 字样 。</w:t>
      </w:r>
    </w:p>
    <w:p w14:paraId="507ECFA3">
      <w:r>
        <w:t>欧盟 经济 和 金融 事务 委员 皮埃尔・莫斯科维奇 颇 感 无奈 地 指出 : " 几乎 会议室 里 的 每 个 人 都 认为</w:t>
      </w:r>
      <w:r>
        <w:tab/>
      </w:r>
      <w:r>
        <w:t>贸易</w:t>
      </w:r>
      <w:r>
        <w:tab/>
      </w:r>
      <w:r>
        <w:t>紧张 局势 对 经济 构成 威胁 , 但 美国 政府 不 这样 认为 。</w:t>
      </w:r>
    </w:p>
    <w:p w14:paraId="2BF07E40">
      <w:r>
        <w:t xml:space="preserve">" </w:t>
      </w:r>
      <w:r>
        <w:br w:type="textWrapping"/>
      </w:r>
      <w:r>
        <w:tab/>
      </w:r>
      <w:r>
        <w:tab/>
      </w:r>
      <w:r>
        <w:br w:type="textWrapping"/>
      </w:r>
      <w:r>
        <w:tab/>
      </w:r>
      <w:r>
        <w:tab/>
      </w:r>
      <w:r>
        <w:br w:type="textWrapping"/>
      </w:r>
      <w:r>
        <w:t xml:space="preserve"> 德国 《 商报 》 文章 感叹 : " 在</w:t>
      </w:r>
      <w:r>
        <w:tab/>
      </w:r>
      <w:r>
        <w:t>贸易</w:t>
      </w:r>
      <w:r>
        <w:tab/>
      </w:r>
      <w:r>
        <w:t>政策 问题 上 , 这 是 19 比 1 的 谈判 。</w:t>
      </w:r>
    </w:p>
    <w:p w14:paraId="5599E1BE">
      <w:r>
        <w:t>为 自由</w:t>
      </w:r>
      <w:r>
        <w:tab/>
      </w:r>
      <w:r>
        <w:t>贸易</w:t>
      </w:r>
      <w:r>
        <w:tab/>
      </w:r>
      <w:r>
        <w:t>创造 条件 , 可以 促进 全球 发展 。</w:t>
      </w:r>
    </w:p>
    <w:p w14:paraId="0B76193B">
      <w:r>
        <w:t>即便 是 在 美国</w:t>
      </w:r>
      <w:r>
        <w:tab/>
      </w:r>
      <w:r>
        <w:t>贸易</w:t>
      </w:r>
      <w:r>
        <w:tab/>
      </w:r>
      <w:r>
        <w:t>代表 办公室 关于 对 中国 输 美 商品 加征 关税 的 听证会 上 , 反对 关税 大棒 政策 的 声音 也 是 绝对 主流 。</w:t>
      </w:r>
    </w:p>
    <w:p w14:paraId="4CB2B2CA">
      <w:r>
        <w:t>开放 发展 , 就 是 要 共同 维护 多边</w:t>
      </w:r>
      <w:r>
        <w:tab/>
      </w:r>
      <w:r>
        <w:t>贸易</w:t>
      </w:r>
      <w:r>
        <w:tab/>
      </w:r>
      <w:r>
        <w:t>体制 , 构建 开放型 世界 经济 。</w:t>
      </w:r>
    </w:p>
    <w:p w14:paraId="7E81DEB9">
      <w:r>
        <w:t>世界 银行 近日 发表 的 报告 指出 , " 一带一路 " 倡议 全面 实施 可 使 1200万 人 摆脱 日均 生活费 低于 1.2 美元 的 中度 贫困 状态 , 使 全球</w:t>
      </w:r>
      <w:r>
        <w:tab/>
      </w:r>
      <w:r>
        <w:t>贸易</w:t>
      </w:r>
      <w:r>
        <w:tab/>
      </w:r>
      <w:r>
        <w:t>增加 6.2% , 沿线 经济体 贸易 增加 9.7% , 全球 收入 增加 2.9% 。</w:t>
      </w:r>
    </w:p>
    <w:p w14:paraId="574A5C43">
      <w:r>
        <w:t>美国 一些 人 一再 炒作 " 中国 经济 并 不 好 " , 事实 却 是 , " 放 管服 " 改革 、 减税 降费 、 跨境</w:t>
      </w:r>
      <w:r>
        <w:tab/>
      </w:r>
      <w:r>
        <w:t>贸易</w:t>
      </w:r>
      <w:r>
        <w:tab/>
      </w:r>
      <w:r>
        <w:t>便利化 等 一系列 改革 开放 举措 , 为 中国 经济 发展 催生 新 动力 、 激发 新 活力 。</w:t>
      </w:r>
    </w:p>
    <w:p w14:paraId="5AC25652">
      <w:r>
        <w:t>今年 前 5 个 月 , 我 国 规模 以上 工业 增加值 同比 增长 6.0% , 新 登记 个体 工商户 户数 同比 增长 20% 以上 , 社会 消费品 零售 总额 同比 增长 8.1% , 货物</w:t>
      </w:r>
      <w:r>
        <w:tab/>
      </w:r>
      <w:r>
        <w:t>贸易</w:t>
      </w:r>
      <w:r>
        <w:tab/>
      </w:r>
      <w:r>
        <w:t>进出口 总值 同比 增长 4.1% 。</w:t>
      </w:r>
    </w:p>
    <w:p w14:paraId="6C767BC7">
      <w:r>
        <w:t>中 美 经贸 高 级别 磋商 双方 牵头人 通话 【 人民 日报 2019年 6月 26日 第1 版 要闻 】 新华社 北京 6月 25日 电 6月 24日 , 中共 中央 政治局 委员 、 国务院 副总理 、 中 美 全面 经济 对话 中方 牵头人 刘鹤 应约 与 美国</w:t>
      </w:r>
      <w:r>
        <w:tab/>
      </w:r>
      <w:r>
        <w:t>贸易</w:t>
      </w:r>
      <w:r>
        <w:tab/>
      </w:r>
      <w:r>
        <w:t>代表 莱特希泽 、 财政 部长 姆努钦 通话 。</w:t>
      </w:r>
    </w:p>
    <w:p w14:paraId="18776207">
      <w:r>
        <w:t>中国 始终 秉持 开放 、 融通 、 互利 、 共赢 的 合作观 , 拒绝 自私自利 、 短视 封闭 的 狭隘 政策 , 维护 世界</w:t>
      </w:r>
      <w:r>
        <w:tab/>
      </w:r>
      <w:r>
        <w:t>贸易</w:t>
      </w:r>
      <w:r>
        <w:tab/>
      </w:r>
      <w:r>
        <w:t>组织 规则 , 支持 多边 贸易 体制 , 构建 开放型 世界 经济 。</w:t>
      </w:r>
    </w:p>
    <w:p w14:paraId="36F86D34">
      <w:r>
        <w:t>中 美 两 大 经济体 在 国际</w:t>
      </w:r>
      <w:r>
        <w:tab/>
      </w:r>
      <w:r>
        <w:t>贸易</w:t>
      </w:r>
      <w:r>
        <w:tab/>
      </w:r>
      <w:r>
        <w:t>中 占据 重要 份额 , 美方 主动 挑起 的 经贸 摩擦 , 给 全球 经济 复苏 带来 严峻 挑战 , 尤其是 会 给 包括 莫桑比克 在内 的 发展中 国家 本来 就 比较 脆弱 的 国民 经济 和 对 外 贸易 带来 负面 影响 。</w:t>
      </w:r>
    </w:p>
    <w:p w14:paraId="73822261">
      <w:r>
        <w:t>" 中国 – 西班牙</w:t>
      </w:r>
      <w:r>
        <w:tab/>
      </w:r>
      <w:r>
        <w:t>贸易</w:t>
      </w:r>
      <w:r>
        <w:tab/>
      </w:r>
      <w:r>
        <w:t>协会 主席 卡洛斯・维莱斯 表示 , 美方 的 关税 政策 及 其 极限 施压 的 做法 , 不 会 给 美国 带来 真正 的 利益 , 贸易 霸凌 行为 必 将 失败 。</w:t>
      </w:r>
    </w:p>
    <w:p w14:paraId="626DCFCF">
      <w:r>
        <w:t>事实上 , 多边 体系 为 世界 和平 与 发展 发挥 了 非常 重要 的 作用 , 例如 联合国 和 世界</w:t>
      </w:r>
      <w:r>
        <w:tab/>
      </w:r>
      <w:r>
        <w:t>贸易</w:t>
      </w:r>
      <w:r>
        <w:tab/>
      </w:r>
      <w:r>
        <w:t>组织 等 , 这些 多边 机制 理应 得到 尊重 。</w:t>
      </w:r>
    </w:p>
    <w:p w14:paraId="29CA19AF">
      <w:r>
        <w:t>据 中国 海关 总署 近日 发布 的 数据 , 今年 前 5月 , 中国 货物</w:t>
      </w:r>
      <w:r>
        <w:tab/>
      </w:r>
      <w:r>
        <w:t>贸易</w:t>
      </w:r>
      <w:r>
        <w:tab/>
      </w:r>
      <w:r>
        <w:t>进出口 总值 12.1万亿 元 人民币 , 比 去年 同 期 增长 4.1% 。</w:t>
      </w:r>
    </w:p>
    <w:p w14:paraId="49480E1D">
      <w:r>
        <w:t>古斯塔瓦 看好 中国 经济 发展 前景 : " 中国 经济 发展 的 一系列 指标 都 呈现 积极 趋势 , 中国 在 国内 有 巨大 的 内需 , 在 国际 上 有 众多</w:t>
      </w:r>
      <w:r>
        <w:tab/>
      </w:r>
      <w:r>
        <w:t>贸易</w:t>
      </w:r>
      <w:r>
        <w:tab/>
      </w:r>
      <w:r>
        <w:t>伙伴 。</w:t>
      </w:r>
    </w:p>
    <w:p w14:paraId="6C524992">
      <w:r>
        <w:t>今年 前 5 个 月 , 我 国 货物</w:t>
      </w:r>
      <w:r>
        <w:tab/>
      </w:r>
      <w:r>
        <w:t>贸易</w:t>
      </w:r>
      <w:r>
        <w:tab/>
      </w:r>
      <w:r>
        <w:t>进出口 总值 同比 增长 4.1% 。</w:t>
      </w:r>
    </w:p>
    <w:p w14:paraId="2BDD5A7B">
      <w:r>
        <w:t xml:space="preserve">" 不少 美国 企业 选择 在 中国 投资 设厂 , 这 是 投资 转移 效应 的 必然 结果 " , 商务部 研究院 对 外 </w:t>
      </w:r>
      <w:r>
        <w:tab/>
      </w:r>
      <w:r>
        <w:t>贸易</w:t>
      </w:r>
      <w:r>
        <w:tab/>
      </w:r>
      <w:r>
        <w:t>研究所 所长 梁明 说 , 中国 的 关税 反制 措施 会 削弱 部分 美国 产品 在 中国 市场 的 竞争力 , 为 避免 给 自身 发展 带来 不利 影响 , 美国 部分 企业 干脆 绕过 关税 壁垒 , 直接 在 中国 设厂 , 以 最大限度 争取 中国 消费者 。</w:t>
      </w:r>
    </w:p>
    <w:p w14:paraId="65E4DEA6">
      <w:r>
        <w:t xml:space="preserve">影响 可控 –– 经贸 摩擦 影响 会 在 经济 动态 调整 中 大大 减弱 </w:t>
      </w:r>
      <w:r>
        <w:tab/>
      </w:r>
      <w:r>
        <w:t>贸易</w:t>
      </w:r>
      <w:r>
        <w:tab/>
      </w:r>
      <w:r>
        <w:t>保护 主义 是 " 增长 之 敌 " 。</w:t>
      </w:r>
    </w:p>
    <w:p w14:paraId="183E6877">
      <w:r>
        <w:t>中国 农业 大学 国际 经济 研究所</w:t>
      </w:r>
      <w:r>
        <w:tab/>
      </w:r>
      <w:r>
        <w:t>贸易</w:t>
      </w:r>
      <w:r>
        <w:tab/>
      </w:r>
      <w:r>
        <w:t>政策 模拟 实验室 的 模拟 结果 显示 , 美国 对 2000亿 美元 中国 输 美 商品 加征 25% 关税 , 且 中国 对 原产于 美国 的 600亿 美元 商品 进行 反制 , 中国 的 GDP 增速 将 下降 0.622 个 百分点 ; 如果 美国 再 对 另外 约 3000亿 美元 中国 输 美 商品 加征 25% 关税 , 且 中国 对 美国 的 所有 进口 商品 进行 反制 , 中国 GDP 增速 将 下降 1.008 个 百分点 。</w:t>
      </w:r>
    </w:p>
    <w:p w14:paraId="2D3A4EC2">
      <w:r>
        <w:t>联合国</w:t>
      </w:r>
      <w:r>
        <w:tab/>
      </w:r>
      <w:r>
        <w:t>贸易</w:t>
      </w:r>
      <w:r>
        <w:tab/>
      </w:r>
      <w:r>
        <w:t>和 发展 会议 资深 经济 事务 官员 梁国勇 说 。</w:t>
      </w:r>
    </w:p>
    <w:p w14:paraId="30EC44CA">
      <w:r>
        <w:t>在 这 场 经贸 摩擦 中 , 除了 加征 关税 , 美国 一些 人 还 以 所谓 " 自由 市场 和 公平</w:t>
      </w:r>
      <w:r>
        <w:tab/>
      </w:r>
      <w:r>
        <w:t>贸易</w:t>
      </w:r>
      <w:r>
        <w:tab/>
      </w:r>
      <w:r>
        <w:t>" 的 名义 对 中国 提出 许多 无理 要求 , 威胁 我 国 核心 利益 和 人民 根本 利益 。</w:t>
      </w:r>
    </w:p>
    <w:p w14:paraId="7317CAD4">
      <w:r>
        <w:t>所谓 " 自由 市场 和 公平</w:t>
      </w:r>
      <w:r>
        <w:tab/>
      </w:r>
      <w:r>
        <w:t>贸易</w:t>
      </w:r>
      <w:r>
        <w:tab/>
      </w:r>
      <w:r>
        <w:t>" , 只是 美国 一些 人 挑起 经贸 摩擦 的 借口 。</w:t>
      </w:r>
    </w:p>
    <w:p w14:paraId="72CD11DC">
      <w:r>
        <w:t>实际上 , 这些 借口 根本 站不住脚 , 美国 自身 才 是 公平</w:t>
      </w:r>
      <w:r>
        <w:tab/>
      </w:r>
      <w:r>
        <w:t>贸易</w:t>
      </w:r>
      <w:r>
        <w:tab/>
      </w:r>
      <w:r>
        <w:t>的 最 大 破坏者 。</w:t>
      </w:r>
    </w:p>
    <w:p w14:paraId="40332606">
      <w:r>
        <w:t>首先 , 美国 采取 内外 两 套 标准 , 对 内 主张 通过 大规模 减税 吸引 制造业 回流 , 对 外  则 通过 对</w:t>
      </w:r>
      <w:r>
        <w:tab/>
      </w:r>
      <w:r>
        <w:t>贸易</w:t>
      </w:r>
      <w:r>
        <w:tab/>
      </w:r>
      <w:r>
        <w:t>伙伴 加征 所谓 的 惩罚性 关税 来 保护 国内 产业 和 就业 。</w:t>
      </w:r>
    </w:p>
    <w:p w14:paraId="05468CD3">
      <w:r>
        <w:t>显然 , 这 种 做法 不 符合 " 自由 市场 和 公平</w:t>
      </w:r>
      <w:r>
        <w:tab/>
      </w:r>
      <w:r>
        <w:t>贸易</w:t>
      </w:r>
      <w:r>
        <w:tab/>
      </w:r>
      <w:r>
        <w:t>" 原则 。</w:t>
      </w:r>
    </w:p>
    <w:p w14:paraId="7E95298E">
      <w:r>
        <w:t>其次 , 美国 违背 世界</w:t>
      </w:r>
      <w:r>
        <w:tab/>
      </w:r>
      <w:r>
        <w:t>贸易</w:t>
      </w:r>
      <w:r>
        <w:tab/>
      </w:r>
      <w:r>
        <w:t>组织 关于 公平 贸易 的 基本 原则 , 要求 绝对 对等 开放 , 即 无论 发达 国家 还是 发展中 国家 , 在 每 个 具体 产品 的 关税 水平 和 每 个 具体 行业 的 市场 准入 上 都 要 与 美国 完全 一致 。</w:t>
      </w:r>
    </w:p>
    <w:p w14:paraId="3B68218D">
      <w:r>
        <w:t>这 种 绝对 对等 明显 与 世界</w:t>
      </w:r>
      <w:r>
        <w:tab/>
      </w:r>
      <w:r>
        <w:t>贸易</w:t>
      </w:r>
      <w:r>
        <w:tab/>
      </w:r>
      <w:r>
        <w:t>组织 所 提倡 的 考虑 各 国 发展 阶段 差别 、 让 发展 中 成员 享有 差别 和 更 优惠 待遇 的 相对 公平 贸易 原则 相 违背 。</w:t>
      </w:r>
    </w:p>
    <w:p w14:paraId="24DBE688">
      <w:r>
        <w:t>一 是 维护</w:t>
      </w:r>
      <w:r>
        <w:tab/>
      </w:r>
      <w:r>
        <w:t>贸易</w:t>
      </w:r>
      <w:r>
        <w:tab/>
      </w:r>
      <w:r>
        <w:t>利益 , 希望 通过 加征 关税 降低 贸易 逆差 。</w:t>
      </w:r>
    </w:p>
    <w:p w14:paraId="2327ADC0">
      <w:r>
        <w:t>不 可 否认 , 美国 对 华</w:t>
      </w:r>
      <w:r>
        <w:tab/>
      </w:r>
      <w:r>
        <w:t>贸易</w:t>
      </w:r>
      <w:r>
        <w:tab/>
      </w:r>
      <w:r>
        <w:t>确实 存在 逆差 , 但 造成 这 一 结果 的 原因 主要 是 美国 国内 储蓄率 过低 、 美国 贸易 统计 方法 不 科学 、 美国 对 华 出口 管制 等 因素 所 致 , 而且 忽视 了 中国 在 服务 贸易 方面 存在 的 逆差 。</w:t>
      </w:r>
    </w:p>
    <w:p w14:paraId="44415705">
      <w:r>
        <w:t>况且 , 认为 存在</w:t>
      </w:r>
      <w:r>
        <w:tab/>
      </w:r>
      <w:r>
        <w:t>贸易</w:t>
      </w:r>
      <w:r>
        <w:tab/>
      </w:r>
      <w:r>
        <w:t>逆差 就 是 吃亏 了 , 这 种 说法 也 是 违背 经济学 常识 的 。</w:t>
      </w:r>
    </w:p>
    <w:p w14:paraId="19B44478">
      <w:r>
        <w:t>( 作者 为 商务部 国际</w:t>
      </w:r>
      <w:r>
        <w:tab/>
      </w:r>
      <w:r>
        <w:t>贸易</w:t>
      </w:r>
      <w:r>
        <w:tab/>
      </w:r>
      <w:r>
        <w:t xml:space="preserve">经济 合作 研究院 副研究员 ) </w:t>
      </w:r>
      <w:r>
        <w:br w:type="textWrapping"/>
      </w:r>
      <w:r>
        <w:t xml:space="preserve"> 返回 【 篇名 】 站不住脚 的 " 美国 吃亏论 " 【 日期 】 2019.06.29 【 来源 】 人民 日报 【 版次 】 第07 版 : 要闻 所谓 " 美国 吃亏论 " , 其 基本 立论 依据 就是 美国 进口 多于 出口 ,</w:t>
      </w:r>
      <w:r>
        <w:tab/>
      </w:r>
      <w:r>
        <w:t>贸易</w:t>
      </w:r>
      <w:r>
        <w:tab/>
      </w:r>
      <w:r>
        <w:t>出现 逆差 。</w:t>
      </w:r>
    </w:p>
    <w:p w14:paraId="33B3676B">
      <w:r>
        <w:t>返回 【 篇名 】 站不住脚 的 " 美国 吃亏论 " 【 日期 】 2019.06.29 【 来源 】 人民 日报 【 版次 】 第07 版 : 要闻 所谓 " 美国 吃亏论 " , 其 基本 立论 依据 就是 美国 进口 多于 出口 ,</w:t>
      </w:r>
      <w:r>
        <w:tab/>
      </w:r>
      <w:r>
        <w:t>贸易</w:t>
      </w:r>
      <w:r>
        <w:tab/>
      </w:r>
      <w:r>
        <w:t>出现 逆差 。</w:t>
      </w:r>
    </w:p>
    <w:p w14:paraId="049333B7">
      <w:r>
        <w:t>他们 还 通过 渲染 " 外部 威胁 " , 编造 " 碟中谍 " 剧情 , 用 国家 安全 的 幌子 为</w:t>
      </w:r>
      <w:r>
        <w:tab/>
      </w:r>
      <w:r>
        <w:t>贸易战</w:t>
      </w:r>
      <w:r>
        <w:tab/>
      </w:r>
      <w:r>
        <w:t>遮羞 。</w:t>
      </w:r>
    </w:p>
    <w:p w14:paraId="1E339DAB">
      <w:r>
        <w:t>持此论者 声称 , 几十 年 没 从 中国 赚到 什么 钱 , 而且 几乎 所有</w:t>
      </w:r>
      <w:r>
        <w:tab/>
      </w:r>
      <w:r>
        <w:t>贸易</w:t>
      </w:r>
      <w:r>
        <w:tab/>
      </w:r>
      <w:r>
        <w:t>伙伴 都 欠 美国 的 。</w:t>
      </w:r>
    </w:p>
    <w:p w14:paraId="3D3466B6">
      <w:r>
        <w:t>" 美国 吃亏论 " 表面上 是 主观主义 , 或者 说 是 先验主义 , 其 实质 是 利己主义 , 通体 散发 着 自私自利 的 腐臭 –– 仅仅 拿 着 自己 统计 的</w:t>
      </w:r>
      <w:r>
        <w:tab/>
      </w:r>
      <w:r>
        <w:t>贸易</w:t>
      </w:r>
      <w:r>
        <w:tab/>
      </w:r>
      <w:r>
        <w:t>逆差 数据 大 做 文章 , 不 能 以 理性 、 公正 、 科学 的 态度 来 认清 供求 关系 。</w:t>
      </w:r>
    </w:p>
    <w:p w14:paraId="1E5539CC">
      <w:r>
        <w:t>在 他们 眼里 , 正常 的 国际</w:t>
      </w:r>
      <w:r>
        <w:tab/>
      </w:r>
      <w:r>
        <w:t>贸易</w:t>
      </w:r>
      <w:r>
        <w:tab/>
      </w:r>
      <w:r>
        <w:t>成 了 掠夺 , 他们 既 看 不 见 等价 交换 , 也 失聪 于 价廉物美 , 更 忽视 了 贸易 双方 自愿 签约 、 互利 共赢 的 现实 , 似乎 贸易 逆差 成 了 单向 付出 , 成 了 免费 午餐 , 成 了 慈善 公益 。</w:t>
      </w:r>
    </w:p>
    <w:p w14:paraId="46970D3E">
      <w:r>
        <w:t>哈耶 研究 发现 , 虽然 经济学 理论 通常 认为 长期</w:t>
      </w:r>
      <w:r>
        <w:tab/>
      </w:r>
      <w:r>
        <w:t>贸易</w:t>
      </w:r>
      <w:r>
        <w:tab/>
      </w:r>
      <w:r>
        <w:t>逆差 对 国家 经济 有 负面 影响 , 但 美国 这个 世界 最大 贸易 逆差国 的 事实 却 证明 了 一 种 例外 。</w:t>
      </w:r>
    </w:p>
    <w:p w14:paraId="2BE3DDF7">
      <w:r>
        <w:t>因为 美国 是 最大 经济体 , 且 美元 是 世界 储备 货币 ,</w:t>
      </w:r>
      <w:r>
        <w:tab/>
      </w:r>
      <w:r>
        <w:t>贸易</w:t>
      </w:r>
      <w:r>
        <w:tab/>
      </w:r>
      <w:r>
        <w:t>逆差 虽然 导致 美元 " 流出 " , 但 美国 在 很 大 程度 上 凭借 吸引 外国 直接 投资 和 发行 外债 , 又 让 美元 大 笔 回流 。</w:t>
      </w:r>
    </w:p>
    <w:p w14:paraId="5FC7096C">
      <w:r>
        <w:t>" 美元 红利 " , 使 美国 成为 世界 上 最 不用 担心 长期</w:t>
      </w:r>
      <w:r>
        <w:tab/>
      </w:r>
      <w:r>
        <w:t>贸易</w:t>
      </w:r>
      <w:r>
        <w:tab/>
      </w:r>
      <w:r>
        <w:t>逆差 的 国家 。</w:t>
      </w:r>
    </w:p>
    <w:p w14:paraId="71C15304">
      <w:r>
        <w:t>贸易</w:t>
      </w:r>
      <w:r>
        <w:tab/>
      </w:r>
      <w:r>
        <w:t>逆差 越 大 , 说明 其 获取 的 " 实物 利益 " 越 大 。</w:t>
      </w:r>
    </w:p>
    <w:p w14:paraId="209AB80A">
      <w:r>
        <w:t>奉劝 美国 一些 人 , 早日 回归 经济学 基本 常识 , 算算</w:t>
      </w:r>
      <w:r>
        <w:tab/>
      </w:r>
      <w:r>
        <w:t>贸易</w:t>
      </w:r>
      <w:r>
        <w:tab/>
      </w:r>
      <w:r>
        <w:t>账 , 算算 良心 账 , 也 算算 人类 世界 的 未来 账 , 承担 起 世界 大 家庭 成员 应该 承担 的 责任 和 道义 。</w:t>
      </w:r>
    </w:p>
    <w:p w14:paraId="6A932D93">
      <w:r>
        <w:t>特朗普 表示 , 美方 希望 通过 协商 , 妥善 解决 两 国</w:t>
      </w:r>
      <w:r>
        <w:tab/>
      </w:r>
      <w:r>
        <w:t>贸易</w:t>
      </w:r>
      <w:r>
        <w:tab/>
      </w:r>
      <w:r>
        <w:t>平衡 , 为 两 国 企业 提供 公正 待遇 。</w:t>
      </w:r>
    </w:p>
    <w:p w14:paraId="2B48475B">
      <w:r>
        <w:t>美方 愿 同 中方 达成 彼此 都 可 接受 的</w:t>
      </w:r>
      <w:r>
        <w:tab/>
      </w:r>
      <w:r>
        <w:t>贸易</w:t>
      </w:r>
      <w:r>
        <w:tab/>
      </w:r>
      <w:r>
        <w:t>协议 , 这 将 具有 历史 意义 。</w:t>
      </w:r>
    </w:p>
    <w:p w14:paraId="0EE63791">
      <w:r>
        <w:t>他 说 , 现代 物流 是 实体 经济 的 动脉 , 既 促进</w:t>
      </w:r>
      <w:r>
        <w:tab/>
      </w:r>
      <w:r>
        <w:t>贸易</w:t>
      </w:r>
      <w:r>
        <w:tab/>
      </w:r>
      <w:r>
        <w:t>发展 , 又 创造 新 的 产业 空间 。</w:t>
      </w:r>
    </w:p>
    <w:p w14:paraId="30EE706C">
      <w:r>
        <w:t>" 在 他 看来 , 单边主义 和</w:t>
      </w:r>
      <w:r>
        <w:tab/>
      </w:r>
      <w:r>
        <w:t>贸易</w:t>
      </w:r>
      <w:r>
        <w:tab/>
      </w:r>
      <w:r>
        <w:t>保护 主义 行径 是 国际 社会 无法 接受 的 。</w:t>
      </w:r>
    </w:p>
    <w:p w14:paraId="465BA24C">
      <w:r>
        <w:t>对于 美方 关于 未来 中 美</w:t>
      </w:r>
      <w:r>
        <w:tab/>
      </w:r>
      <w:r>
        <w:t>贸易</w:t>
      </w:r>
      <w:r>
        <w:tab/>
      </w:r>
      <w:r>
        <w:t>协议 要 向 利于 美方 方向 倾斜 的 说法 , 高峰 表示 , 中 美 经贸 合作 的 本质 是 互利 共赢 。</w:t>
      </w:r>
    </w:p>
    <w:p w14:paraId="446E06E4">
      <w:r>
        <w:t>高峰 强调 , 希望 双方 按照 两 国 元首 大阪 会晤 达成 的 重要 共识 , 在 平等 和 相互 尊重 的 基础 上 , 照顾 彼此 合理 关切 , 寻求 达成 互利 共赢 的 解决 办法 , 为 两 国 和 全球 企业 营造 稳定 、 可 预期 的</w:t>
      </w:r>
      <w:r>
        <w:tab/>
      </w:r>
      <w:r>
        <w:t>贸易</w:t>
      </w:r>
      <w:r>
        <w:tab/>
      </w:r>
      <w:r>
        <w:t>投资 环境 。</w:t>
      </w:r>
    </w:p>
    <w:p w14:paraId="4C0B2508">
      <w:r>
        <w:t>【 篇名 】 美方 加征 关税 " 几乎 伤害 了 所有 人 " 【 日期 】 2019.07.09 【 来源 】 人民 日报 【 版次 】 第01 版 : 要闻 ( 显示 PDF 版面 ) " 无论是 在 其他 国家 , 还是 在 我们 国内 , 美国 政府 挑起 的</w:t>
      </w:r>
      <w:r>
        <w:tab/>
      </w:r>
      <w:r>
        <w:t>贸易战</w:t>
      </w:r>
      <w:r>
        <w:tab/>
      </w:r>
      <w:r>
        <w:t>几乎 伤害 了 所有人 。</w:t>
      </w:r>
    </w:p>
    <w:p w14:paraId="62987354">
      <w:r>
        <w:t xml:space="preserve">" </w:t>
      </w:r>
    </w:p>
    <w:p w14:paraId="0D8D4C0A">
      <w:r>
        <w:t xml:space="preserve">" </w:t>
      </w:r>
      <w:r>
        <w:br w:type="textWrapping"/>
      </w:r>
      <w:r>
        <w:t xml:space="preserve"> 弗兰克尔 曾 两 度 在 美国 总统 经济 顾问 委员会 任职 , 在 他 看来 , 本 届 美国 政府 的</w:t>
      </w:r>
      <w:r>
        <w:tab/>
      </w:r>
      <w:r>
        <w:t>贸易</w:t>
      </w:r>
      <w:r>
        <w:tab/>
      </w:r>
      <w:r>
        <w:t>政策 , 无法 从 政治 经济学 角度 加以 " 理解 " , 因为 难以 找到 真正 从中 " 受益 " 的 群体 。</w:t>
      </w:r>
    </w:p>
    <w:p w14:paraId="00AACC0A">
      <w:r>
        <w:t>他 指出 , 目前 美国 政府 对 中国 输 美 商品 征收 的 额外 关税 可能 会 让 美国 家庭 平均 每 年 损失 500 美元 , 但 这 不 一定 会 立刻 改变 美国 的 通胀率 数据 , 因为 除</w:t>
      </w:r>
      <w:r>
        <w:tab/>
      </w:r>
      <w:r>
        <w:t>贸易</w:t>
      </w:r>
      <w:r>
        <w:tab/>
      </w:r>
      <w:r>
        <w:t>政策 外 , 宏观 经济 还 受到 许多 其他 因素 影响 。</w:t>
      </w:r>
    </w:p>
    <w:p w14:paraId="33625C26">
      <w:r>
        <w:t>弗兰克尔 认为 , 当前 美国</w:t>
      </w:r>
      <w:r>
        <w:tab/>
      </w:r>
      <w:r>
        <w:t>贸易</w:t>
      </w:r>
      <w:r>
        <w:tab/>
      </w:r>
      <w:r>
        <w:t>政策 带来 了 一 个 罕见 现象 –– " 几乎 每 个 人 都 遭受 损失 " 。</w:t>
      </w:r>
    </w:p>
    <w:p w14:paraId="5F75E057">
      <w:r>
        <w:t>在 他 看来 , 解释 当前 美国 的</w:t>
      </w:r>
      <w:r>
        <w:tab/>
      </w:r>
      <w:r>
        <w:t>贸易</w:t>
      </w:r>
      <w:r>
        <w:tab/>
      </w:r>
      <w:r>
        <w:t>政策 需要 的 是 一 份 " 心理学 模型 " 。</w:t>
      </w:r>
    </w:p>
    <w:p w14:paraId="482C5A56">
      <w:r>
        <w:t>研讨会 旨 在 通过 国际 交流 , 加深 相互 了解 , 共同 推进 以 协调 、 合作 、 稳定 为 基调 的 中 美 关系 , 维护 以 规则 为 基础 的 多边</w:t>
      </w:r>
      <w:r>
        <w:tab/>
      </w:r>
      <w:r>
        <w:t>贸易</w:t>
      </w:r>
      <w:r>
        <w:tab/>
      </w:r>
      <w:r>
        <w:t>体制 , 促进 世界 经济 的 长远 健康 发展 。</w:t>
      </w:r>
    </w:p>
    <w:p w14:paraId="6892669D">
      <w:r>
        <w:t>曾培炎 在 主题 演讲 中 表示 ,</w:t>
      </w:r>
      <w:r>
        <w:tab/>
      </w:r>
      <w:r>
        <w:t>贸易</w:t>
      </w:r>
      <w:r>
        <w:tab/>
      </w:r>
      <w:r>
        <w:t>是 互惠 互利 的 , 中国 政府 以 极 大 的 诚意 推动 中 美 经贸 磋商 , 期望 解决 双方 共同 关切 的 问题 。</w:t>
      </w:r>
    </w:p>
    <w:p w14:paraId="537778EA">
      <w:r>
        <w:t>他 特别 针对 前 段 时间 有些 美方 人士 声称 因为 美 对 华</w:t>
      </w:r>
      <w:r>
        <w:tab/>
      </w:r>
      <w:r>
        <w:t>贸易</w:t>
      </w:r>
      <w:r>
        <w:tab/>
      </w:r>
      <w:r>
        <w:t>存在 逆差 , 而 使 美方 在 贸易 中 吃 了 亏 的 论调 作出 分析 。</w:t>
      </w:r>
    </w:p>
    <w:p w14:paraId="296687B8">
      <w:r>
        <w:t>曾培炎 指出 , 美国</w:t>
      </w:r>
      <w:r>
        <w:tab/>
      </w:r>
      <w:r>
        <w:t>贸易</w:t>
      </w:r>
      <w:r>
        <w:tab/>
      </w:r>
      <w:r>
        <w:t>逆差 由来已久 , 这 与 美元 在 国际 货币 体系 中 的 主导 地位 、 美国 低 储蓄 高消费 形成 的 内部 失衡 , 以及 美国 产业 结构 调整 、 制造业 向 海外 转移 等 因素 密切 相关 , 美国 应 全面 客观 看待 对 华 贸易 逆差 数字 , 不 能 只 看 货物 贸易 而 不 看 服务 贸易 , 只 看 贸易 总额 而 不 看 贸易 附加值 , 只 从 gdp 的 角度 而 不 从 gnp 的 角度 看 国际 贸易 。</w:t>
      </w:r>
    </w:p>
    <w:p w14:paraId="5D716819">
      <w:r>
        <w:t>同时 亦 应 看到 , 中 美</w:t>
      </w:r>
      <w:r>
        <w:tab/>
      </w:r>
      <w:r>
        <w:t>贸易</w:t>
      </w:r>
      <w:r>
        <w:tab/>
      </w:r>
      <w:r>
        <w:t>为 美国 消费者 提供 大量 物美价廉 的 商品 , 美国 企业 在 中国 市场 也 获得 了 丰厚 回报 , " 美国 在 对 华 经贸 中 是 实实在在 的 受益者 " 。</w:t>
      </w:r>
    </w:p>
    <w:p w14:paraId="62B36125">
      <w:r>
        <w:t>他 希望 中 美 双方 尊重 彼此 核心 利益 , 解决 各自 合理 关切 , 落实 两 国 元首 确定 的 原则 与 方向 , 务实 进取 、 相向 而 行 , 达成 彼此 都 能 接受 的</w:t>
      </w:r>
      <w:r>
        <w:tab/>
      </w:r>
      <w:r>
        <w:t>贸易</w:t>
      </w:r>
      <w:r>
        <w:tab/>
      </w:r>
      <w:r>
        <w:t>协议 。</w:t>
      </w:r>
    </w:p>
    <w:p w14:paraId="16A2AF05">
      <w:r>
        <w:t>多 位 与会者 表示 , 6月 29日 中 美 两 国 元首 同意 重启</w:t>
      </w:r>
      <w:r>
        <w:tab/>
      </w:r>
      <w:r>
        <w:t>贸易</w:t>
      </w:r>
      <w:r>
        <w:tab/>
      </w:r>
      <w:r>
        <w:t>磋商 , 这 是 两 国 人民 和 国际 社会 期待 的 好 结果 , 但 重启 后 的 情况 更为 关键 。</w:t>
      </w:r>
    </w:p>
    <w:p w14:paraId="7A211FD7">
      <w:r>
        <w:t>中国 是 其所有 邻国 最 大 的</w:t>
      </w:r>
      <w:r>
        <w:tab/>
      </w:r>
      <w:r>
        <w:t>贸易</w:t>
      </w:r>
      <w:r>
        <w:tab/>
      </w:r>
      <w:r>
        <w:t>伙伴 , 并 逐渐 成为 最 大 的 外资 来源地 和 投资 目的地 。</w:t>
      </w:r>
    </w:p>
    <w:p w14:paraId="63CF70D1">
      <w:r>
        <w:t>中国 只 要求 邻国 以礼相待 、 互相 开放</w:t>
      </w:r>
      <w:r>
        <w:tab/>
      </w:r>
      <w:r>
        <w:t>贸易</w:t>
      </w:r>
      <w:r>
        <w:tab/>
      </w:r>
      <w:r>
        <w:t>和 投资 , 不 与 第三 方 合谋 威胁 中国 安全 , 除 此 之外 并 不 索要 其他 东西 。</w:t>
      </w:r>
    </w:p>
    <w:p w14:paraId="2827E98E">
      <w:r>
        <w:t>而 中长期 负面 影响 更 不容小觑 : 最 典型 的 或是 , 供应链 和</w:t>
      </w:r>
      <w:r>
        <w:tab/>
      </w:r>
      <w:r>
        <w:t>贸易</w:t>
      </w:r>
      <w:r>
        <w:tab/>
      </w:r>
      <w:r>
        <w:t>模式 或 遭遇 永久性 脱节 。</w:t>
      </w:r>
    </w:p>
    <w:p w14:paraId="1E37A815">
      <w:r>
        <w:t>对 美国 来说 , 由于 其 已 向 中国 证明 了 自己 是 一 个 善变 的 、 不 可靠 的</w:t>
      </w:r>
      <w:r>
        <w:tab/>
      </w:r>
      <w:r>
        <w:t>贸易</w:t>
      </w:r>
      <w:r>
        <w:tab/>
      </w:r>
      <w:r>
        <w:t>伙伴 , 使 中国人 有 充分 理由 去 购买 其他 国家 的 产品 。</w:t>
      </w:r>
    </w:p>
    <w:p w14:paraId="5837E9A5">
      <w:r>
        <w:t>五 、 与 中国 脱钩 , 美国 很 可能 自食 苦果 发动 对 华</w:t>
      </w:r>
      <w:r>
        <w:tab/>
      </w:r>
      <w:r>
        <w:t>贸易战</w:t>
      </w:r>
      <w:r>
        <w:tab/>
      </w:r>
      <w:r>
        <w:t>得不偿失 。</w:t>
      </w:r>
    </w:p>
    <w:p w14:paraId="740B4BBC">
      <w:r>
        <w:t>美国 发动 对 华</w:t>
      </w:r>
      <w:r>
        <w:tab/>
      </w:r>
      <w:r>
        <w:t>贸易战</w:t>
      </w:r>
      <w:r>
        <w:tab/>
      </w:r>
      <w:r>
        <w:t>, 已 让 中国 经济 付出 了 代价 。</w:t>
      </w:r>
    </w:p>
    <w:p w14:paraId="7065619B">
      <w:r>
        <w:t>【 篇名 】 美国 根深蒂固 的 种族 歧视 问题 凸显 " 美式 人权 " 的 虚伪 【 日期 】 2019.07.27 【 来源 】 人民 日报 【 版次 】 第07 版 : 政治 ( 显示 版面 ) 美国 是 一 个 多 种族 国家 , 历史 上 欧洲 殖民 扩张 和 非洲 奴隶</w:t>
      </w:r>
      <w:r>
        <w:tab/>
      </w:r>
      <w:r>
        <w:t>贸易</w:t>
      </w:r>
      <w:r>
        <w:tab/>
      </w:r>
      <w:r>
        <w:t>, 以及 近代 以来 大量 移民 人口 的 不断 进入 , 形成 了 当今 美国 的 种族 结构 和 种族 关系 。</w:t>
      </w:r>
    </w:p>
    <w:p w14:paraId="7C5E7050">
      <w:r>
        <w:t>从 北美 殖民地 的 建立 到 美国 南北 战争 数百 年 间 , 非洲 奴隶</w:t>
      </w:r>
      <w:r>
        <w:tab/>
      </w:r>
      <w:r>
        <w:t>贸易</w:t>
      </w:r>
      <w:r>
        <w:tab/>
      </w:r>
      <w:r>
        <w:t>在 这 块 土地 上 盛行 , 大量 非洲 奴隶 被 劳役 虐待 致死 , 而 针对 非洲裔 的 种族 隔离 制度 也 直 到 20世纪 中期 之后 才 逐步 得到 废止 。</w:t>
      </w:r>
    </w:p>
    <w:p w14:paraId="4E07BAC0">
      <w:r>
        <w:t xml:space="preserve">【 篇名 】 为 中 美 产业 合作 注入 更 多 正 能量 【 日期 】 2019.07.11 【 来源 】 人民 日报 【 版次 】 第01 版 : 要闻 近日 , 第二十 届 中国 纺织品 服装 </w:t>
      </w:r>
      <w:r>
        <w:tab/>
      </w:r>
      <w:r>
        <w:t>贸易</w:t>
      </w:r>
      <w:r>
        <w:tab/>
      </w:r>
      <w:r>
        <w:t xml:space="preserve"> 展览会 ( 纽约 ) 在 美国 纽约 落下 帷幕 。</w:t>
      </w:r>
    </w:p>
    <w:p w14:paraId="1994442D">
      <w:r>
        <w:t xml:space="preserve">此 次 展会 由 中国 纺织 工业 联合会 主办 , 中国 国际 </w:t>
      </w:r>
      <w:r>
        <w:tab/>
      </w:r>
      <w:r>
        <w:t xml:space="preserve">贸易 </w:t>
      </w:r>
      <w:r>
        <w:tab/>
      </w:r>
      <w:r>
        <w:t xml:space="preserve">促进 委员会 纺织 行业 分会 与 法兰克福 展览 ( 美国 ) 公司 共同 承办 , 来自 17 个 国家 和 地区 的 800多 家 企业 带来 了 新款 设计 和 创新 产品 </w:t>
      </w:r>
      <w:r>
        <w:br w:type="textWrapping"/>
      </w:r>
      <w:r>
        <w:t xml:space="preserve">此 次 展会 由 中国 纺织 工业 联合会 主办 , 中国 国际 </w:t>
      </w:r>
      <w:r>
        <w:tab/>
      </w:r>
      <w:r>
        <w:t xml:space="preserve">贸易 </w:t>
      </w:r>
      <w:r>
        <w:tab/>
      </w:r>
      <w:r>
        <w:t xml:space="preserve">促进 委员会 纺织 行业 分会 与 法兰克福 展览 ( 美国 ) 公司 共同 承办 , 来自 17 个 国家 和 地区 的 800多 家 企业 带来 了 新款 设计 和 创新 产品 </w:t>
      </w:r>
      <w:r>
        <w:br w:type="textWrapping"/>
      </w:r>
      <w:r>
        <w:t>在 自由</w:t>
      </w:r>
      <w:r>
        <w:tab/>
      </w:r>
      <w:r>
        <w:t> 贸易 </w:t>
      </w:r>
      <w:r>
        <w:tab/>
      </w:r>
      <w:r>
        <w:t>框架 下 , 纺织业 合作 为 美 中 两 国 带来 双赢 。</w:t>
      </w:r>
    </w:p>
    <w:p w14:paraId="68081F74">
      <w:r>
        <w:t>我们 坚定 支持 自由 </w:t>
      </w:r>
      <w:r>
        <w:tab/>
      </w:r>
      <w:r>
        <w:t>贸易 </w:t>
      </w:r>
      <w:r>
        <w:tab/>
      </w:r>
      <w:r>
        <w:t>, 反对 保护 主义。</w:t>
      </w:r>
    </w:p>
    <w:p w14:paraId="1AAB8C52">
      <w:r>
        <w:t xml:space="preserve">中国 纺织 工业 联合会 副会长 、 中国 国际 </w:t>
      </w:r>
      <w:r>
        <w:tab/>
      </w:r>
      <w:r>
        <w:t xml:space="preserve">贸易 </w:t>
      </w:r>
      <w:r>
        <w:tab/>
      </w:r>
      <w:r>
        <w:t>促进 委员会 纺织 行业 分会 会长 徐迎新 表示 , 中 美 是 纺织品 生产 大 国 和 消费 大 国 , 拥有 重要 的 共同 利益 和 合作 空间 , 本 届 展览会 为 中 美 产业 合作 注入 更 多 正 能量 。</w:t>
      </w:r>
    </w:p>
    <w:p w14:paraId="4232DDD6">
      <w:r>
        <w:t xml:space="preserve">中国 驻 纽约 总领馆 商务 参赞 顾春芳 表示 , 20 年 来 , 中国 纺织品 服装 </w:t>
      </w:r>
      <w:r>
        <w:tab/>
      </w:r>
      <w:r>
        <w:t xml:space="preserve">贸易 </w:t>
      </w:r>
      <w:r>
        <w:tab/>
      </w:r>
      <w:r>
        <w:t>展览会 ( 纽约 ) 见证 了 中 美 纺织品 服装 贸易 的 飞跃式 发展 , 为 中 美 双边 经贸 合作 注入 了 活力 。</w:t>
      </w:r>
    </w:p>
    <w:p w14:paraId="34752F7D">
      <w:r>
        <w:t>面对 逆 全球化 和</w:t>
      </w:r>
      <w:r>
        <w:tab/>
      </w:r>
      <w:r>
        <w:t xml:space="preserve"> 贸易 </w:t>
      </w:r>
      <w:r>
        <w:tab/>
      </w:r>
      <w:r>
        <w:t>保护 主义 抬头 , 中国 在 扩大 对 外 开放 的 同时 , 旗帜 鲜明 地 推进 经济 全球化 进程 , 维护 多边 贸易 体制 , 推动 构建 开放型 世界 经济 , 同 各 方 实现 互利 共赢 。</w:t>
      </w:r>
    </w:p>
    <w:p w14:paraId="6723B64C">
      <w:r>
        <w:t xml:space="preserve">世贸 组织 总 干事 阿泽维多 指出 , 中国 正 在 国际 多边 </w:t>
      </w:r>
      <w:r>
        <w:tab/>
      </w:r>
      <w:r>
        <w:t>贸易</w:t>
      </w:r>
      <w:r>
        <w:tab/>
      </w:r>
      <w:r>
        <w:t xml:space="preserve"> 体系 中 发挥 更 积极 的 作用 , 推动 全球化 向着 更 包容 普惠 的 方向 发展 。</w:t>
      </w:r>
    </w:p>
    <w:p w14:paraId="60155CB8">
      <w:r>
        <w:t>世界 银行 6月 发布 的 研究 报告 显示 , " 一带一路 " 倡议 全面 实施 可 使 1200万 人 摆脱 中度 贫困 , 使 全球</w:t>
      </w:r>
      <w:r>
        <w:tab/>
      </w:r>
      <w:r>
        <w:t xml:space="preserve"> 贸易 </w:t>
      </w:r>
      <w:r>
        <w:tab/>
      </w:r>
      <w:r>
        <w:t>增加 6.2% , 沿线 经济体 贸易 增加 9.7% , 全球 收入 增加 2.9% 。</w:t>
      </w:r>
    </w:p>
    <w:p w14:paraId="2E92FA41">
      <w:r>
        <w:t>" 在 一些 国家 质疑 全球化 、 多边主义 , 甚至 开始 采取 一些</w:t>
      </w:r>
      <w:r>
        <w:tab/>
      </w:r>
      <w:r>
        <w:t xml:space="preserve">贸易 </w:t>
      </w:r>
      <w:r>
        <w:tab/>
      </w:r>
      <w:r>
        <w:t xml:space="preserve">   保护 主义 政策 的 背景 下 , 共 建 ' 一 带 一路 ' 恰恰 给 我们 提供 了 一 个 促进 开放 合作 、 推进 自由 贸易 的 好 平台。</w:t>
      </w:r>
    </w:p>
    <w:p w14:paraId="61E4304B">
      <w:r>
        <w:t>篇名 】 第十二 轮 中 美 经贸 高 级别 磋商 在 上海 举行 【 日期 】 2019.08.01 【 来源 】 人民 日报 【 版次 】 第01 版 : 要闻 新华社 上海 7月 11日 电 ( 记者 韩洁 ) 7月 10日 至 11日 , 中共 中央 政治局 委员 、 国务院 副总理 、 中 美 全面 经济 对话 中方 牵头人 刘鹤 与 美国</w:t>
      </w:r>
      <w:r>
        <w:tab/>
      </w:r>
      <w:r>
        <w:t xml:space="preserve">贸易 </w:t>
      </w:r>
      <w:r>
        <w:tab/>
      </w:r>
      <w:r>
        <w:t>代表 莱特希泽 、 财政 部长 姆努钦 在 上海 举行 第十二 轮 中 美 经贸 高 级别 磋商 。</w:t>
      </w:r>
    </w:p>
    <w:p w14:paraId="0A1D89DC">
      <w:r>
        <w:t xml:space="preserve">商务部 部长 钟山 , 中国 人民 银行 行长 易 纲 , 国家 发展 改革委 副主任 宁 吉� , 中央 财办 副主任 、 财政部 副部长 廖岷 , 外交部 副部长 郑泽光 , 工业 和 信息化 部 副部长 王志军 , 中央 农办 副主任 、 农业 农村 部 副部长 韩俊 , 商务部 副部长 兼 国际 贸易 </w:t>
      </w:r>
      <w:r>
        <w:tab/>
      </w:r>
      <w:r>
        <w:t>贸易</w:t>
      </w:r>
      <w:r>
        <w:tab/>
      </w:r>
      <w:r>
        <w:t xml:space="preserve">谈判 副代表 王受文 参加 磋商 </w:t>
      </w:r>
      <w:r>
        <w:br w:type="textWrapping"/>
      </w:r>
      <w:r>
        <w:t>中 美</w:t>
      </w:r>
      <w:r>
        <w:tab/>
      </w:r>
      <w:r>
        <w:t>贸易</w:t>
      </w:r>
      <w:r>
        <w:tab/>
      </w:r>
      <w:r>
        <w:t xml:space="preserve"> , 是 中 美 两 国 企业 、 两 国 人民 基于 全球 市场 的 供求 关系 而 自然 产生 的 行为 </w:t>
      </w:r>
      <w:r>
        <w:br w:type="textWrapping"/>
      </w:r>
      <w:r>
        <w:t>""" 双方 把 双边</w:t>
      </w:r>
      <w:r>
        <w:br w:type="textWrapping"/>
      </w:r>
      <w:r>
        <w:t>"</w:t>
      </w:r>
      <w:r>
        <w:tab/>
      </w:r>
      <w:r>
        <w:t xml:space="preserve"> 贸易 </w:t>
      </w:r>
      <w:r>
        <w:tab/>
      </w:r>
      <w:r>
        <w:t>看作 是 另 一 个 可以 带来 互利 的 领域 , 并 一致 认为 平等 互利 的 经济 关系 是 符合 两 国 人民 的 利益 的 " " 同意 为 逐步 发展 两 国 间 的 贸易 提供 便利 " ...... 显然 , 《 上海 公报 》 所 涵盖 的 内容 远远 不 止于 国际 政治 问题 , 在 中 美 关系 正常化 进程 起步 之初 , 双方 在 经贸 合作 问题 上 就 已 拥有 共识 和 期待 , 透射 出 非凡 的 战略 眼光 和 卓越 的 政治 智慧 。</w:t>
      </w:r>
    </w:p>
    <w:p w14:paraId="2A3E83E1">
      <w:r>
        <w:t xml:space="preserve">""" 双方 把 双边 贸易 看作 是 另 一 个 可以 带来 互利 的 领域 , 并 一致 认为 平等 互利 的 经济 关系 是 符合 两 国 人民 的 利益 的 "" "" 同意 为 逐步 发展 两 国 间 的 </w:t>
      </w:r>
      <w:r>
        <w:br w:type="textWrapping"/>
      </w:r>
      <w:r>
        <w:t>"</w:t>
      </w:r>
      <w:r>
        <w:tab/>
      </w:r>
      <w:r>
        <w:t xml:space="preserve"> 贸易 </w:t>
      </w:r>
      <w:r>
        <w:tab/>
      </w:r>
      <w:r>
        <w:t>提供 便利 " ...... 显然 , 《 上海 公报 》 所 涵盖 的 内容 远远 不 止于 国际 政治 问题 , 在 中 美 关系 正常化 进程 起步 之初 , 双方 在 经贸 合作 问题 上 就 已 拥有 共识 和 期待 , 透射 出 非凡 的 战略 眼光 和 卓越 的 政治 智慧 。</w:t>
      </w:r>
    </w:p>
    <w:p w14:paraId="3B56291A">
      <w:r>
        <w:t xml:space="preserve">即便 是 当前 在 经贸 摩擦 已 发生 一 年 多 的 大 背景 下 , 中 美 双边 </w:t>
      </w:r>
      <w:r>
        <w:tab/>
      </w:r>
      <w:r>
        <w:t xml:space="preserve">贸易 </w:t>
      </w:r>
      <w:r>
        <w:tab/>
      </w:r>
      <w:r>
        <w:t>规模 的 增势 依然 持续 , 说明 世界 第一 大 经济体 和 第二 大 经济体 高度 互补 , 两 国 人民 共同 利益 的 蛋糕 还 需 不断 做 大 。</w:t>
      </w:r>
    </w:p>
    <w:p w14:paraId="7373A688">
      <w:r>
        <w:t xml:space="preserve">中 美 经贸 高 级别 磋商 双方 牵头人 通话 时间 : 2019-08 - 11 新华社 北京 8月 11日 电 8月 11日 晚 , 中共 中央 政治局 委员 、 国务院 副总理 、 中 美 全面 经济 对话 中方 牵头人 刘鹤 应约 与 美国  </w:t>
      </w:r>
      <w:r>
        <w:tab/>
      </w:r>
      <w:r>
        <w:t xml:space="preserve">贸易 </w:t>
      </w:r>
      <w:r>
        <w:tab/>
      </w:r>
      <w:r>
        <w:t>代表 莱特希泽 、 财政 部长 姆努钦 通话 。</w:t>
      </w:r>
    </w:p>
    <w:p w14:paraId="36C89250">
      <w:r>
        <w:t>当前 问题 的 症结 是 , 美方</w:t>
      </w:r>
      <w:r>
        <w:tab/>
      </w:r>
      <w:r>
        <w:t>贸易</w:t>
      </w:r>
      <w:r>
        <w:tab/>
      </w:r>
      <w:r>
        <w:t>政策 一再 翻 烧饼 , 市场 买家 视 贸易 为 " 危险 游戏 " , 不 敢 轻易 出手 。</w:t>
      </w:r>
    </w:p>
    <w:p w14:paraId="47A1D7E9">
      <w:r>
        <w:t>除了</w:t>
      </w:r>
      <w:r>
        <w:tab/>
      </w:r>
      <w:r>
        <w:t>贸易战</w:t>
      </w:r>
      <w:r>
        <w:tab/>
      </w:r>
      <w:r>
        <w:t>的 代价 , 中国 对 美 直接 投资 也 在 减少 。</w:t>
      </w:r>
    </w:p>
    <w:p w14:paraId="26E4DF1C">
      <w:r>
        <w:t>【 篇名 】 国际 规则 不 容 破坏 ( 钟声 ) 【 日期 】 2019.08.05 【 来源 】 人民 日报 【 版次 】 第01 版 : 要闻 一 言 不 合 就 " 退 群 " , 肆意 挑起 对 多国 的</w:t>
      </w:r>
      <w:r>
        <w:tab/>
      </w:r>
      <w:r>
        <w:t>贸易</w:t>
      </w:r>
      <w:r>
        <w:tab/>
      </w:r>
      <w:r>
        <w:t>争端 , 严重 破坏 世界 贸易 组织 规则 ...... 美国 一些 人 屡屡 上演 无视 国际 规则 的 闹剧 , 透射 出 背信 弃义 、 挑战 底线 的 霸道 实质 。</w:t>
      </w:r>
    </w:p>
    <w:p w14:paraId="23757217">
      <w:r>
        <w:t>这 种 无视 秩序 、 破坏 规则 的 举动 , 引起 国际 社会 普遍 担心 : 美国 一些 人 莫非 真 要 挑起 一 场 " 全球</w:t>
      </w:r>
      <w:r>
        <w:tab/>
      </w:r>
      <w:r>
        <w:t>贸易</w:t>
      </w:r>
      <w:r>
        <w:tab/>
      </w:r>
      <w:r>
        <w:t>战争 " ?</w:t>
      </w:r>
    </w:p>
    <w:p w14:paraId="6BA69C44">
      <w:r>
        <w:t>以 规则 为 基础 的 多边</w:t>
      </w:r>
      <w:r>
        <w:tab/>
      </w:r>
      <w:r>
        <w:t>贸易</w:t>
      </w:r>
      <w:r>
        <w:tab/>
      </w:r>
      <w:r>
        <w:t>体制 , 是 经济 全球化 和 自由 贸易 的 基石 , 不 是 任何 一 个 成员 或 少数 几 个 成员 的 私产 , 其 权威 和 效力 应 得到 尊重 和 维护 。</w:t>
      </w:r>
    </w:p>
    <w:p w14:paraId="71C5DA94">
      <w:r>
        <w:t>目前 的</w:t>
      </w:r>
      <w:r>
        <w:tab/>
      </w:r>
      <w:r>
        <w:t>贸易</w:t>
      </w:r>
      <w:r>
        <w:tab/>
      </w:r>
      <w:r>
        <w:t>争端 已经 严重 影响 两 国 人民 的 利益 和 世界 经济 的 发展 。</w:t>
      </w:r>
    </w:p>
    <w:p w14:paraId="4E5F65F6">
      <w:r>
        <w:t>文章 指出 : " 美国 和 中国 通过</w:t>
      </w:r>
      <w:r>
        <w:tab/>
      </w:r>
      <w:r>
        <w:t>贸易</w:t>
      </w:r>
      <w:r>
        <w:tab/>
      </w:r>
      <w:r>
        <w:t>、 投资 和 金融 纽带 紧密 地 联系 在一起 。</w:t>
      </w:r>
    </w:p>
    <w:p w14:paraId="3CD7747F">
      <w:r>
        <w:t>单 方面 挑起 并 不断 升级 与 多国 的</w:t>
      </w:r>
      <w:r>
        <w:tab/>
      </w:r>
      <w:r>
        <w:t>贸易</w:t>
      </w:r>
      <w:r>
        <w:tab/>
      </w:r>
      <w:r>
        <w:t>摩擦 , 接二连三 " 退群 " , 持续 滑向 保护 主义 和 单边主义 的 深渊 , " 美国 优先 " 蛊惑 下 的 美国 一些 人 , 正在 不断 透支 美国 的 国际 信用 , 肆意 破坏 以 规则 为 基础 的 国际 秩序 , 影响 世界 经济 合作 大局 。</w:t>
      </w:r>
    </w:p>
    <w:p w14:paraId="309CF5B8">
      <w:r>
        <w:t>" 新 加征 10% 关税 是 对 美国 消费者 和 家庭 预算 的 直接 打击 , 美国 家庭 不 应 成为</w:t>
      </w:r>
      <w:r>
        <w:tab/>
      </w:r>
      <w:r>
        <w:t>贸易战</w:t>
      </w:r>
      <w:r>
        <w:tab/>
      </w:r>
      <w:r>
        <w:t>的 棋子 " " 新 一 轮 加征 关税 措施 实际上 是 利用 美国 家庭 作为 其 贸易战 谈判 的 人质 " " 随着 孩子们 即将 重返 校园 , 新 宣布 的 关税 将 提高 从 电脑 、 背包 再 到 衣服 的 所有 日用品 的 价格 " ...... 面对 美国 国会 议员 、 民众 和 行业 协会 的 反对 声浪 , 华盛顿 辩称 : " 我们 认为 对 美国 消费者 的 影响 微乎其微 , 而且 我们 有 相关 模型 来 证明 这 一 点 。</w:t>
      </w:r>
    </w:p>
    <w:p w14:paraId="4C5E0DE3">
      <w:r>
        <w:br w:type="textWrapping"/>
      </w:r>
      <w:r>
        <w:tab/>
      </w:r>
      <w:r>
        <w:tab/>
      </w:r>
      <w:r>
        <w:br w:type="textWrapping"/>
      </w:r>
      <w:r>
        <w:t xml:space="preserve"> 国际 货币 基金 组织 日前 发布 《 世界 经济 展望 》 报告 , 年内 第三 次 下调 世界 经济 增长 预期 , 并 预测 今年 全球</w:t>
      </w:r>
      <w:r>
        <w:tab/>
      </w:r>
      <w:r>
        <w:t>贸易</w:t>
      </w:r>
      <w:r>
        <w:tab/>
      </w:r>
      <w:r>
        <w:t>增长 2.5% , 低于 4月 的 预期 。</w:t>
      </w:r>
    </w:p>
    <w:p w14:paraId="4F47AD7B">
      <w:r>
        <w:t>美方 造成 的</w:t>
      </w:r>
      <w:r>
        <w:tab/>
      </w:r>
      <w:r>
        <w:t>贸易</w:t>
      </w:r>
      <w:r>
        <w:tab/>
      </w:r>
      <w:r>
        <w:t>紧张 局势 、 长期 政策 的 不确定性 成为 影响 市场 信心 的 首要 因素 , 正在 削弱 全球 经济 的 活力 。</w:t>
      </w:r>
    </w:p>
    <w:p w14:paraId="0BD736BB">
      <w:r>
        <w:t>据 国际 货币 基金 组织 此前 估算 , 如果</w:t>
      </w:r>
      <w:r>
        <w:tab/>
      </w:r>
      <w:r>
        <w:t>贸易战</w:t>
      </w:r>
      <w:r>
        <w:tab/>
      </w:r>
      <w:r>
        <w:t>和 保护主义 措施 继续 下去 , 将 导致 2020年 世界 经济 增长 下滑 0.5 个 百分点 。</w:t>
      </w:r>
    </w:p>
    <w:p w14:paraId="5A5B5EC0">
      <w:r>
        <w:t>今年 8月 以来 , 人民币 汇率 出现 一定 幅度 贬值 , 主要 是 全球 经济 形势 变化 和</w:t>
      </w:r>
      <w:r>
        <w:tab/>
      </w:r>
      <w:r>
        <w:t>贸易</w:t>
      </w:r>
      <w:r>
        <w:tab/>
      </w:r>
      <w:r>
        <w:t>摩擦 加剧 背景 下 市场 供求 和 国际 汇市 波动 的 反映 , 是 由 市场 力量 推动 和 决定 的 。</w:t>
      </w:r>
    </w:p>
    <w:p w14:paraId="7E4EDC24">
      <w:r>
        <w:t>2018年 以来 , 美国 不断 升级</w:t>
      </w:r>
      <w:r>
        <w:tab/>
      </w:r>
      <w:r>
        <w:t>贸易</w:t>
      </w:r>
      <w:r>
        <w:tab/>
      </w:r>
      <w:r>
        <w:t>争端 , 中国 始终 坚持 不 搞 竞争性 贬值 , 中国 没有 也 不 会 将 汇率 作为 工具 来 应对 贸易 争端 。</w:t>
      </w:r>
    </w:p>
    <w:p w14:paraId="32603C9A">
      <w:r>
        <w:t>这 不仅 会 严重 破坏 国际 金融 秩序 , 引发 金融 市场 动荡 , 还 将 大大 阻碍 国际</w:t>
      </w:r>
      <w:r>
        <w:tab/>
      </w:r>
      <w:r>
        <w:t>贸易</w:t>
      </w:r>
      <w:r>
        <w:tab/>
      </w:r>
      <w:r>
        <w:t>和 全球 经济 复苏 , 最终 会 自食其果 。</w:t>
      </w:r>
    </w:p>
    <w:p w14:paraId="3101AC99">
      <w:r>
        <w:t>由于 此 次 美国 拟 征税 清单 完全 覆盖 中国 输 美 商品 , 且 包含 大量 消费品 , 因而 引发 美国 业界 更 大 不满 , 认为 对 华 加征 关税 无益于 解决</w:t>
      </w:r>
      <w:r>
        <w:tab/>
      </w:r>
      <w:r>
        <w:t>贸易</w:t>
      </w:r>
      <w:r>
        <w:tab/>
      </w:r>
      <w:r>
        <w:t>争端 , 只 会 降低 美国 自身 竞争力 。</w:t>
      </w:r>
    </w:p>
    <w:p w14:paraId="28473C74">
      <w:r>
        <w:t>" 许多 美国 企业 代表 坦承 , 自己 担心 的 不 只 是 短期 风险 , 更 是 美国</w:t>
      </w:r>
      <w:r>
        <w:tab/>
      </w:r>
      <w:r>
        <w:t>贸易</w:t>
      </w:r>
      <w:r>
        <w:tab/>
      </w:r>
      <w:r>
        <w:t>政策 整体 风向 的 转变 。</w:t>
      </w:r>
    </w:p>
    <w:p w14:paraId="4FE703EF">
      <w:r>
        <w:t xml:space="preserve">" </w:t>
      </w:r>
      <w:r>
        <w:br w:type="textWrapping"/>
      </w:r>
      <w:r>
        <w:tab/>
      </w:r>
      <w:r>
        <w:tab/>
      </w:r>
      <w:r>
        <w:br w:type="textWrapping"/>
      </w:r>
      <w:r>
        <w:t xml:space="preserve"> " 国际性 物流 服务 公司 法国 乔 达 集团</w:t>
      </w:r>
      <w:r>
        <w:tab/>
      </w:r>
      <w:r>
        <w:t>贸易</w:t>
      </w:r>
      <w:r>
        <w:tab/>
      </w:r>
      <w:r>
        <w:t>服务 高级 副总裁 玛丽.姆伊欧 说 。</w:t>
      </w:r>
    </w:p>
    <w:p w14:paraId="6C8EC0D6">
      <w:r>
        <w:t>美方 不 顾 事实 和 自己 制订 的 所谓 " 汇率 操纵 国 " 的 量化 标准 , 无理 给 中国 贴上 " 汇率 操纵 国 " 的 标签 , 是 继 8月 1日 宣布 拟 对 中国 1000亿 美元 商品 加征 关税 后 , 升级</w:t>
      </w:r>
      <w:r>
        <w:tab/>
      </w:r>
      <w:r>
        <w:t>贸易</w:t>
      </w:r>
      <w:r>
        <w:tab/>
      </w:r>
      <w:r>
        <w:t>争端 的 又 一 恶劣 行径 。</w:t>
      </w:r>
    </w:p>
    <w:p w14:paraId="3B88C9DA">
      <w:r>
        <w:t>美方 这 一 任性 的 单边主义 和 保护主义 行为 是 对 国际 规则 的 公然 践踏 和 挑衅 , 破坏 了 全球 关于 汇率 问题 的 多边 共识 , 不仅 不利于 理性 、 务实 地 解决 中 美 经贸 问题 , 还 将 严重 破坏 国际 金融 秩序 , 阻碍 国际</w:t>
      </w:r>
      <w:r>
        <w:tab/>
      </w:r>
      <w:r>
        <w:t>贸易</w:t>
      </w:r>
      <w:r>
        <w:tab/>
      </w:r>
      <w:r>
        <w:t>和 全球 经济 复苏 , 中方 对 此 坚决 反对 。</w:t>
      </w:r>
    </w:p>
    <w:p w14:paraId="09B490A2">
      <w:r>
        <w:t>2018年 以来 , 美国 不断 升级</w:t>
      </w:r>
      <w:r>
        <w:tab/>
      </w:r>
      <w:r>
        <w:t>贸易</w:t>
      </w:r>
      <w:r>
        <w:tab/>
      </w:r>
      <w:r>
        <w:t>争端 , 多 次 引发 全球 金融 市场 大幅 波动 , 但 中方 始终 坚持 不 搞 竞争性 贬值 , 没有 也 不 会 将 汇率 作为 工具 来 应对 贸易 争端 。</w:t>
      </w:r>
    </w:p>
    <w:p w14:paraId="6F1D418F">
      <w:r>
        <w:t>如 北京 在 香港 实施 戒严 , 美 将 重新 评估 对 华 关系 , 包括 停止 美 中</w:t>
      </w:r>
      <w:r>
        <w:tab/>
      </w:r>
      <w:r>
        <w:t>贸易</w:t>
      </w:r>
      <w:r>
        <w:tab/>
      </w:r>
      <w:r>
        <w:t>谈判 、 修订 " 美国 – 香港 政策 法 " 等 。</w:t>
      </w:r>
    </w:p>
    <w:p w14:paraId="5068F951">
      <w:r>
        <w:t>就 美方 此 次 再度 升级</w:t>
      </w:r>
      <w:r>
        <w:tab/>
      </w:r>
      <w:r>
        <w:t>贸易</w:t>
      </w:r>
      <w:r>
        <w:tab/>
      </w:r>
      <w:r>
        <w:t>摩擦 , 中方 第一时间 郑重 表态 , 如果 美方 加征 关税 措施 付诸实施 , 中方 将 不得不 采取 必要 的 反制 措施 , 坚决 捍卫 国家 核心 利益 和 人民 根本 利益 , 一切 后果 全部 由 美方 承担 。</w:t>
      </w:r>
    </w:p>
    <w:p w14:paraId="663187B1">
      <w:r>
        <w:t>澳大利亚</w:t>
      </w:r>
      <w:r>
        <w:tab/>
      </w:r>
      <w:r>
        <w:t>贸易</w:t>
      </w:r>
      <w:r>
        <w:tab/>
      </w:r>
      <w:r>
        <w:t xml:space="preserve">、 旅游 和 投资部 部长 西蒙 . </w:t>
      </w:r>
      <w:r>
        <w:br w:type="textWrapping"/>
      </w:r>
      <w:r>
        <w:t xml:space="preserve"> 美国 总统</w:t>
      </w:r>
      <w:r>
        <w:tab/>
      </w:r>
      <w:r>
        <w:t>贸易</w:t>
      </w:r>
      <w:r>
        <w:tab/>
      </w:r>
      <w:r>
        <w:t>顾问 彼得.纳瓦罗 的 一 番 话 , 强权 心态 毕露 : " 由于 美国 拥有 远远 大于 其他 国家 的 实力 , 其他 国家 不 敢 ( 对 美国 ) 采取 报复性 措施 。</w:t>
      </w:r>
    </w:p>
    <w:p w14:paraId="152F8764">
      <w:r>
        <w:t xml:space="preserve">" </w:t>
      </w:r>
      <w:r>
        <w:br w:type="textWrapping"/>
      </w:r>
      <w:r>
        <w:t xml:space="preserve"> 近期 , 美国 升级</w:t>
      </w:r>
      <w:r>
        <w:tab/>
      </w:r>
      <w:r>
        <w:t>贸易</w:t>
      </w:r>
      <w:r>
        <w:tab/>
      </w:r>
      <w:r>
        <w:t>摩擦 对 人民币 汇率 形成 的 冲击 , 市场 已 做出 了 充分 的 反应 , 并 将 在 合理 均衡 的 水平 上 保持 基本 稳定 。</w:t>
      </w:r>
    </w:p>
    <w:p w14:paraId="5B69C4FE">
      <w:r>
        <w:t>王春英 表示 , 保障 企业 和 个人 等 市场 主体 正常 的 用汇 需求 , 维护 健康 、 稳定 、 良性 的 外汇 市场 秩序 , 继续 为 企业 进出口 、 利润 分配 、 跨境 双向 投资 等 生产 经营 活动 提供 支持 , 继续 满足 个 人 在 出国 旅游 、 留学 等 方面 的 实际 需要 ; 并且 将 进一步 推进 外汇 市场 开放 , 大力 提升 跨境</w:t>
      </w:r>
      <w:r>
        <w:tab/>
      </w:r>
      <w:r>
        <w:t>贸易</w:t>
      </w:r>
      <w:r>
        <w:tab/>
      </w:r>
      <w:r>
        <w:t>投资 自由化 便利化 水平 , 更 好 地 服务 实体 经济 , 服务 国家 全面 开放 新 格局 。</w:t>
      </w:r>
    </w:p>
    <w:p w14:paraId="03B730EC">
      <w:r>
        <w:t>【 篇名 】 美 媒 警告 错误</w:t>
      </w:r>
      <w:r>
        <w:tab/>
      </w:r>
      <w:r>
        <w:t>贸易</w:t>
      </w:r>
      <w:r>
        <w:tab/>
      </w:r>
      <w:r>
        <w:t>政策 将 导致 美国 经济 衰退 【 日期 】 2019.08.10 【 来源 】 人民 日报 【 版次 】 第01 版 : 要闻 ( 显示 PDF 版面 ) 新华社 华盛顿 8月 8日 电 ( 记者 高攀 、 许缘 ) 美国 《 华尔街 日报 》 8日 发表 社论 , 警告特 朗普 政府 错误 的 贸易 政策 可能 导致 美国 经济 陷入 衰退 。</w:t>
      </w:r>
    </w:p>
    <w:p w14:paraId="19836D34">
      <w:r>
        <w:t>这 篇 题 为 《 纳瓦罗 衰退 》 的 社论 点名 批评 白宫 国家</w:t>
      </w:r>
      <w:r>
        <w:tab/>
      </w:r>
      <w:r>
        <w:t>贸易</w:t>
      </w:r>
      <w:r>
        <w:tab/>
      </w:r>
      <w:r>
        <w:t>委员会 主任 彼得.纳瓦罗 。</w:t>
      </w:r>
    </w:p>
    <w:p w14:paraId="62011D0F">
      <w:r>
        <w:t>社论 说 , 虽然 特朗普 政府 此前 推出 的 减税 和 放松 监管 政策 曾 提振 美国 经济 增长 , 但 自 2018年 美国 对 外</w:t>
      </w:r>
      <w:r>
        <w:tab/>
      </w:r>
      <w:r>
        <w:t>贸易</w:t>
      </w:r>
      <w:r>
        <w:tab/>
      </w:r>
      <w:r>
        <w:t>摩擦 升级 以来 , 美国 企业 的 信心 和 资本 支出 逐渐 下降 , 并 开始 对 美国 经济 增长 产生 负面 影响 。</w:t>
      </w:r>
    </w:p>
    <w:p w14:paraId="5FC4B8FD">
      <w:r>
        <w:t>社论 质问 道 : " 特朗普 先生 是否 注意 到</w:t>
      </w:r>
      <w:r>
        <w:tab/>
      </w:r>
      <w:r>
        <w:t>贸易</w:t>
      </w:r>
      <w:r>
        <w:tab/>
      </w:r>
      <w:r>
        <w:t>逆差 并没有 改善 ?</w:t>
      </w:r>
    </w:p>
    <w:p w14:paraId="18F9BB5F">
      <w:r>
        <w:t xml:space="preserve">" </w:t>
      </w:r>
      <w:r>
        <w:br w:type="textWrapping"/>
      </w:r>
      <w:r>
        <w:t xml:space="preserve"> 这 是 因为 美国 投资 多于 储蓄 , 因此 需要 从 海外 进口 资本 , 而 进口 资本 所 对应 的 就 是</w:t>
      </w:r>
      <w:r>
        <w:tab/>
      </w:r>
      <w:r>
        <w:t>贸易</w:t>
      </w:r>
      <w:r>
        <w:tab/>
      </w:r>
      <w:r>
        <w:t>逆差 。</w:t>
      </w:r>
    </w:p>
    <w:p w14:paraId="3F95EFD9">
      <w:r>
        <w:t>社论 还 写道 : " 讽刺 而 危险 的 一 点 是 , 特朗普 似乎 不 明白 他 的</w:t>
      </w:r>
      <w:r>
        <w:tab/>
      </w:r>
      <w:r>
        <w:t>贸易</w:t>
      </w:r>
      <w:r>
        <w:tab/>
      </w:r>
      <w:r>
        <w:t>政策 正 造成 汇率 不 稳 和 美元 升值 。</w:t>
      </w:r>
    </w:p>
    <w:p w14:paraId="23C77BEB">
      <w:r>
        <w:t xml:space="preserve">" </w:t>
      </w:r>
      <w:r>
        <w:br w:type="textWrapping"/>
      </w:r>
      <w:r>
        <w:t xml:space="preserve"> 社论 警告 说 , 经济 扩张 几乎 都 是 因为 政策 失误 而 终结 , 特朗普 " 杂乱无章 的</w:t>
      </w:r>
      <w:r>
        <w:tab/>
      </w:r>
      <w:r>
        <w:t>贸易</w:t>
      </w:r>
      <w:r>
        <w:tab/>
      </w:r>
      <w:r>
        <w:t>攻势 " 可能 会 令 美国 经济 放缓 并 恶化 为 " 纳瓦罗 衰退 "  。</w:t>
      </w:r>
    </w:p>
    <w:p w14:paraId="36E9BC51">
      <w:r>
        <w:t>卡 托 研究所</w:t>
      </w:r>
      <w:r>
        <w:tab/>
      </w:r>
      <w:r>
        <w:t>贸易</w:t>
      </w:r>
      <w:r>
        <w:tab/>
      </w:r>
      <w:r>
        <w:t>政策 研究 中心 主任 丹尼尔.伊肯森 认为 , 当前 美国 政府 的 保护主义 政策 正在 推高 美元 汇率 , " 这 只 会 导致 永久 的 贸易 赤字 " , " 如果 希望 美元 稳定 下来 , 我们 需要 制定 更 可 预测 、 更 冷静 的 政策 " 。</w:t>
      </w:r>
    </w:p>
    <w:p w14:paraId="3FEA3004">
      <w:r>
        <w:t>克鲁格 强调 , 自己 支持 开放 的 多边</w:t>
      </w:r>
      <w:r>
        <w:tab/>
      </w:r>
      <w:r>
        <w:t>贸易</w:t>
      </w:r>
      <w:r>
        <w:tab/>
      </w:r>
      <w:r>
        <w:t>体制 , 也 支持 通过 世界 贸易 组织 框架 解决 贸易 争端 。</w:t>
      </w:r>
    </w:p>
    <w:p w14:paraId="1640D2F6">
      <w:r>
        <w:t>在 经贸 摩擦 问题 解决 前 , 那些 实施 开放</w:t>
      </w:r>
      <w:r>
        <w:tab/>
      </w:r>
      <w:r>
        <w:t>贸易</w:t>
      </w:r>
      <w:r>
        <w:tab/>
      </w:r>
      <w:r>
        <w:t>政策 的 国家 经济 增长 将 比 其他 国家 更 快 。</w:t>
      </w:r>
    </w:p>
    <w:p w14:paraId="4FE9E21C">
      <w:r>
        <w:t>卢顿 和 布鲁斯.卡斯曼 不久 前 在 一 份 报告 中 写道 , " 与 地缘 政治 不 确定性 ( 主要 是</w:t>
      </w:r>
      <w:r>
        <w:tab/>
      </w:r>
      <w:r>
        <w:t>贸易</w:t>
      </w:r>
      <w:r>
        <w:tab/>
      </w:r>
      <w:r>
        <w:t>冲突 ) 相关 的 商业 信心 下滑 是 拖累 全球 增长 的 核心 因素 " " 这 种 拖累 已 导致 全球 资本 支出 增长 出现 实质性 放缓 。</w:t>
      </w:r>
    </w:p>
    <w:p w14:paraId="5A943598">
      <w:r>
        <w:t>中 美 经贸 高 级别 磋商 双方 牵头人 通话 时间 : 2019-08 - 11 新华社 北京 8月 11日 电 8月 11日 晚 , 中共 中央 政治局 委员 、 国务院 副总理 、 中 美 全面 经济 对话 中方 牵头人 刘鹤 应约 与 美国</w:t>
      </w:r>
      <w:r>
        <w:tab/>
      </w:r>
      <w:r>
        <w:t>贸易</w:t>
      </w:r>
      <w:r>
        <w:tab/>
      </w:r>
      <w:r>
        <w:t>代表 莱特希泽 、 财政 部长 姆努钦 通话 。</w:t>
      </w:r>
    </w:p>
    <w:p w14:paraId="02D8F7DE">
      <w:r>
        <w:t>【 篇名 】 中 美 经贸 高 级别 磋商 双方 牵头人 通话 【 日期 】 2019.08.14 【 来源 】 人民 日报 【 版次 】 第01 版 : 要闻 新华社 北京 8月 11日 电 8月 11日 晚 , 中共 中央 政治局 委员 、 国务院 副总理 、 中 美 全面 经济 对话 中方 牵头人 刘鹤 应约 与 美国</w:t>
      </w:r>
      <w:r>
        <w:tab/>
      </w:r>
      <w:r>
        <w:t>贸易</w:t>
      </w:r>
      <w:r>
        <w:tab/>
      </w:r>
      <w:r>
        <w:t>代表 莱特希泽 、 财政 部长 姆努钦 通话 。</w:t>
      </w:r>
    </w:p>
    <w:p w14:paraId="58A9A57C">
      <w:r>
        <w:t>坚决 反制 奉陪 到底 ( 国际 论坛 ) 【 作者 : 五月 荷 】 【 人民 日报 2019年 8月 16日 第1 版 要闻 】 五月 荷 8月 15日 , 针对 美国</w:t>
      </w:r>
      <w:r>
        <w:tab/>
      </w:r>
      <w:r>
        <w:t>贸易</w:t>
      </w:r>
      <w:r>
        <w:tab/>
      </w:r>
      <w:r>
        <w:t>代表 办公室 宣布 将 对 约 1000亿 美元 自 华 进口 商品 加征 10% 关税 , 来自 中国 国务院 关税税 则 委员会 的 表态 十分 明确 地 传递 了 中方 立场 : " 美方 此 举 严重 违背 中 美 两 国 元首 阿根廷 会晤 共识 和 大阪 会晤 共识 , 背离 了 磋商 解决 分歧 的 正确 轨道 。</w:t>
      </w:r>
    </w:p>
    <w:p w14:paraId="1B219FE7">
      <w:r>
        <w:t>面对 中国 反制</w:t>
      </w:r>
      <w:r>
        <w:tab/>
      </w:r>
      <w:r>
        <w:t>贸易</w:t>
      </w:r>
      <w:r>
        <w:tab/>
      </w:r>
      <w:r>
        <w:t>霸凌 行径 的 坚定 意志 和 充足 实力 , 他们 颇 不 甘心 自己 的 徒劳无功 , 现在 又 发起 一 轮 挑衅 攻势 。</w:t>
      </w:r>
    </w:p>
    <w:p w14:paraId="74002EC4">
      <w:r>
        <w:t>无非 是 再次 感受 什么 是 中国 不 惧 任何 极限 施压 , 领教 什么 是</w:t>
      </w:r>
      <w:r>
        <w:tab/>
      </w:r>
      <w:r>
        <w:t xml:space="preserve"> 贸易战 </w:t>
      </w:r>
      <w:r>
        <w:tab/>
      </w:r>
      <w:r>
        <w:t>没有 赢家 , 升级 经贸 摩擦 对 中 美 双方 和 世界 都 不利 。</w:t>
      </w:r>
    </w:p>
    <w:p w14:paraId="460F0AD7">
      <w:r>
        <w:t>从 美国</w:t>
      </w:r>
      <w:r>
        <w:tab/>
      </w:r>
      <w:r>
        <w:t>贸易</w:t>
      </w:r>
      <w:r>
        <w:tab/>
      </w:r>
      <w:r>
        <w:t>代表 办公室 公布 的 最新 加征 关税 计划 看 , 此前 声称 9月 1日 发起 的 关税 攻势 现在 要 改为 分 两 步 走 , 即 9月 1日 和 12月 15日 分别 针对 一 部分 中国 输 美 商品 生效 。</w:t>
      </w:r>
    </w:p>
    <w:p w14:paraId="4A1FBAD6">
      <w:r>
        <w:t>令 人 遗憾 的 是 , 亨利・基辛格 博士 曾经 担心 的 美国 因 " 惊骇 " 于 其他 国家 实力 上升 而 " 走向 不 明 海域 " , 现在 已经 成为 美国 各 大</w:t>
      </w:r>
      <w:r>
        <w:tab/>
      </w:r>
      <w:r>
        <w:t>贸易</w:t>
      </w:r>
      <w:r>
        <w:tab/>
      </w:r>
      <w:r>
        <w:t>伙伴 共同 的 担心 。</w:t>
      </w:r>
    </w:p>
    <w:p w14:paraId="3E4F90B0">
      <w:r>
        <w:t>" 美 中 地方 合作 是 难以 阻止 的 " –– 美国 加州 政要 反对 对 华 加征 关税 【 作者 : 章 念生 】 【 人民 日报 2019年 8月 16日 第1 版 要闻 】 本 报 驻 美国 记者 章念生 中国 是 美国 加利福尼亚州 最大</w:t>
      </w:r>
      <w:r>
        <w:tab/>
      </w:r>
      <w:r>
        <w:t>贸易</w:t>
      </w:r>
      <w:r>
        <w:tab/>
      </w:r>
      <w:r>
        <w:t>伙伴 、 最大 货物 来源地 和 第三 大 货物 出口地 。</w:t>
      </w:r>
    </w:p>
    <w:p w14:paraId="0D6E8DD3">
      <w:r>
        <w:t>" 加征 关税 影响 到 了 百姓 生计 " 负责 国际 与</w:t>
      </w:r>
      <w:r>
        <w:tab/>
      </w:r>
      <w:r>
        <w:t>贸易</w:t>
      </w:r>
      <w:r>
        <w:tab/>
      </w:r>
      <w:r>
        <w:t>事务 的 加州 州长 高级 顾问 巴德・科利 根 告诉 本 报 记者 , 加州 是 美国 拥有 中企 数量 最 多 的 州 , 目前 总数 超过 500 家 , 创造 了 超过 1.6万 个 就业 岗位 。</w:t>
      </w:r>
    </w:p>
    <w:p w14:paraId="6543A1FB">
      <w:r>
        <w:t>她 说 , 全 美 10% 的 出口 货物 与 40% 的 进口 货物 要 通过 加州 的 港口 进出 , 加州 20% 的 劳动力 是 由</w:t>
      </w:r>
      <w:r>
        <w:tab/>
      </w:r>
      <w:r>
        <w:t>贸易</w:t>
      </w:r>
      <w:r>
        <w:tab/>
      </w:r>
      <w:r>
        <w:t>支撑 的 , 自 中国 的 进口 商品 占 加州 港口 进口 货物 的 17% , " 与 中国 的 经贸 合作 至关 重要 " 。</w:t>
      </w:r>
    </w:p>
    <w:p w14:paraId="0A174F71">
      <w:r>
        <w:t>他 说 , 加州 各 级 政府 共 在 中国 设立 了 6 个 办事处 , 在 中国</w:t>
      </w:r>
      <w:r>
        <w:tab/>
      </w:r>
      <w:r>
        <w:t>贸易</w:t>
      </w:r>
      <w:r>
        <w:tab/>
      </w:r>
      <w:r>
        <w:t>投资 网络 还 将 扩大 , 继续 加强 商业 、 教育 、 贸易 、 政治 等 方面 的 联系 与 合作 。</w:t>
      </w:r>
    </w:p>
    <w:p w14:paraId="3B4F493D">
      <w:r>
        <w:t>最近 , 美国 白宫 国家</w:t>
      </w:r>
      <w:r>
        <w:tab/>
      </w:r>
      <w:r>
        <w:t>贸易</w:t>
      </w:r>
      <w:r>
        <w:tab/>
      </w:r>
      <w:r>
        <w:t>委员会 主任 彼得・纳瓦罗 四处 收罗 , 拼凑 了 一 个 所谓 的 " 七宗罪 " 之 说 , 给 中国 安上 " 盗窃 知识 产权 " " 强制 技术 转让 " " 入侵 电脑 窃取 商业 秘密 " " 对 美国 市场 倾销 、 让 美国 公司 倒闭 " " 大力 补贴 国企 " " 输入 毒品 芬太尼 " " 操纵 货币 汇率 " 等 七 项 " 罪名 " , 并 宣称 " 中国 必须 停止 这些 不当 行为 " , 美 中 贸易 争端 才 会 结束 。</w:t>
      </w:r>
    </w:p>
    <w:p w14:paraId="6BB982EC">
      <w:r>
        <w:t>他 宣扬 对 进口 产品 征收 高额 关税 , 同时 鼓励 消费者 改变 购物 习惯 , 认为 这样 就 可以 消除 美国 庞大 的</w:t>
      </w:r>
      <w:r>
        <w:tab/>
      </w:r>
      <w:r>
        <w:t>贸易</w:t>
      </w:r>
      <w:r>
        <w:tab/>
      </w:r>
      <w:r>
        <w:t>逆差 。</w:t>
      </w:r>
    </w:p>
    <w:p w14:paraId="46E088CD">
      <w:r>
        <w:t>美国 卡托 研究所</w:t>
      </w:r>
      <w:r>
        <w:tab/>
      </w:r>
      <w:r>
        <w:t>贸易</w:t>
      </w:r>
      <w:r>
        <w:tab/>
      </w:r>
      <w:r>
        <w:t>政策 研究 负责人 丹尼尔・伊肯森 指出 , 纳瓦罗 " 危险 且 极 富 误导性 的 全球 经济 零 和 看法 " , " 没有 任何 一 个 经济学家 赞同 " 。</w:t>
      </w:r>
    </w:p>
    <w:p w14:paraId="2EECFE0F">
      <w:r>
        <w:t>中国 商品 因 生产 成本 较 低 质量 过硬 , 在 自由</w:t>
      </w:r>
      <w:r>
        <w:tab/>
      </w:r>
      <w:r>
        <w:t>贸易</w:t>
      </w:r>
      <w:r>
        <w:tab/>
      </w:r>
      <w:r>
        <w:t>基础 上 进行 合法 、 正 当 交易 , 表现 出 较 强 的 国际 市场 竞争力 , 这 是 再 自然 不过 的 经济 现象 。</w:t>
      </w:r>
    </w:p>
    <w:p w14:paraId="54DB5A44">
      <w:r>
        <w:t>2014年 世界</w:t>
      </w:r>
      <w:r>
        <w:tab/>
      </w:r>
      <w:r>
        <w:t>贸易</w:t>
      </w:r>
      <w:r>
        <w:tab/>
      </w:r>
      <w:r>
        <w:t>组织 裁决 , 美国 自 2006年 到 2012年 对 中国 进行 的 25 次 " 双 反 调查 " 违反 世贸 组织 规则 , 足见 美方 对 惩罚性 措施 的 违规 滥用 。</w:t>
      </w:r>
    </w:p>
    <w:p w14:paraId="05ECEA9D">
      <w:r>
        <w:t>美国 学者 拉塞尔・罗伯茨 在 《 大 抉择 : 自由</w:t>
      </w:r>
      <w:r>
        <w:tab/>
      </w:r>
      <w:r>
        <w:t>贸易</w:t>
      </w:r>
      <w:r>
        <w:tab/>
      </w:r>
      <w:r>
        <w:t>与 贸易 保护 主义 的 寓言 》 中 , 讲 了 一 个 美国 电视机 制造 厂商 艾德・约翰逊 同 比较 优势 理论 的 提出者 大卫・李嘉图 一起 穿越 到 未来 的 故事 。</w:t>
      </w:r>
    </w:p>
    <w:p w14:paraId="6CF14221">
      <w:r>
        <w:t>专家 解读 中方 反制 措施 –– 捍卫 多边</w:t>
      </w:r>
      <w:r>
        <w:tab/>
      </w:r>
      <w:r>
        <w:t>贸易</w:t>
      </w:r>
      <w:r>
        <w:tab/>
      </w:r>
      <w:r>
        <w:t>体制 和 自身 合法 权益 【 作者 : 曲哲涵 】 【 人民 日报 2019年 8月 24日 第3 版 要闻 】 8月 23日 晚 , 国务院 关税税 则 委员会 发布 两 则 公告 , 一 是 决定 对 原产于 美国 的 约 750亿 美元 进口 商品 加征 关税 , 二 是 决定 对 原产于 美国 的 汽车 及 零部件 恢复 加征 关税 。</w:t>
      </w:r>
    </w:p>
    <w:p w14:paraId="7E82D58F">
      <w:r>
        <w:t>美方 措施 导致 中 美 经贸 摩擦 持续 升级 , 极 大 损害 中国 、 美国 以及 其他 各 国 利益 , 也 严重 威胁 多边</w:t>
      </w:r>
      <w:r>
        <w:tab/>
      </w:r>
      <w:r>
        <w:t>贸易</w:t>
      </w:r>
      <w:r>
        <w:tab/>
      </w:r>
      <w:r>
        <w:t>体制 和 自由 贸易 原则 。</w:t>
      </w:r>
    </w:p>
    <w:p w14:paraId="7C47CC9A">
      <w:r>
        <w:t>为 捍卫 多边</w:t>
      </w:r>
      <w:r>
        <w:tab/>
      </w:r>
      <w:r>
        <w:t>贸易</w:t>
      </w:r>
      <w:r>
        <w:tab/>
      </w:r>
      <w:r>
        <w:t>体制 , 捍卫 自身 合法 权益 , 经 国务院 批准 , 国务院 关税税 则 委员会 决定 , 自 2019年 12月 15日 12时 01 分起 , 对 原产于 美国 的 汽车 及 零部件 恢复 加征 25% 、 5% 关税 。</w:t>
      </w:r>
    </w:p>
    <w:p w14:paraId="6981214F">
      <w:r>
        <w:t>中方 采取 加征 关税 措施 , 是 应对 美方 单边主义 、</w:t>
      </w:r>
      <w:r>
        <w:tab/>
      </w:r>
      <w:r>
        <w:t>贸易</w:t>
      </w:r>
      <w:r>
        <w:tab/>
      </w:r>
      <w:r>
        <w:t>保护 主义 的 被迫 之 举 。</w:t>
      </w:r>
    </w:p>
    <w:p w14:paraId="19E7CD29">
      <w:r>
        <w:t>希望 中 美 双方 以 相互 尊重 、 相互 平等 和 言而有信 、 言行 一致 为 前提 , 以 双方 都 能 接受 的 方式 解决 分歧 , 积极 构建 平衡 、 包容 、 共赢 的 中 美 经贸 新 秩序 , 共同 维护 并 推动 改革 完善 多边</w:t>
      </w:r>
      <w:r>
        <w:tab/>
      </w:r>
      <w:r>
        <w:t>贸易</w:t>
      </w:r>
      <w:r>
        <w:tab/>
      </w:r>
      <w:r>
        <w:t>体制 , 促进 与 世界 上 其他 国家 的 互利 共赢 合作 。</w:t>
      </w:r>
    </w:p>
    <w:p w14:paraId="6CB6623A">
      <w:r>
        <w:t>但 事实 一再 证明 此 路 不通 , 在</w:t>
      </w:r>
      <w:r>
        <w:tab/>
      </w:r>
      <w:r>
        <w:t>贸易</w:t>
      </w:r>
      <w:r>
        <w:tab/>
      </w:r>
      <w:r>
        <w:t>争端 中 苦苦 挣扎 的 美国 农民 和 美国 企业界 人士 面临 的 困境 , 就 是 活生生 的 例证 。</w:t>
      </w:r>
    </w:p>
    <w:p w14:paraId="50B167F3">
      <w:r>
        <w:t>国际 货币 基金 组织 首席 经济学家 吉塔・戈皮纳特 8月 21日 接受 媒体 采访 时 的 表态 , 就 代表 了 国际 社会 对 当前 世界 经济 的 普遍 担忧 –– " 经济 发展 面临 很多 下行 风险 , 其中 之一 是 来自于</w:t>
      </w:r>
      <w:r>
        <w:tab/>
      </w:r>
      <w:r>
        <w:t>贸易</w:t>
      </w:r>
      <w:r>
        <w:tab/>
      </w:r>
      <w:r>
        <w:t>方面 的 不确定性 。</w:t>
      </w:r>
    </w:p>
    <w:p w14:paraId="40EDAA2C">
      <w:r>
        <w:t>这 种 单边 、 霸凌 的</w:t>
      </w:r>
      <w:r>
        <w:tab/>
      </w:r>
      <w:r>
        <w:t>贸易</w:t>
      </w:r>
      <w:r>
        <w:tab/>
      </w:r>
      <w:r>
        <w:t>保护 主义 和 极限 施压 行径 , 违背 中 美 两 国 元首 共识 , 违背 相互 尊重 、 平等 互利 的 原则 , 严重 破坏 多边 贸易 体制 和 正常 国际 贸易 秩序 , 必 将 自食其果 。</w:t>
      </w:r>
    </w:p>
    <w:p w14:paraId="78A62C1A">
      <w:r>
        <w:t>我们 愿 以 冷静 态度 通过 磋商 和 合作 解决 问题 , 坚决 反对</w:t>
      </w:r>
      <w:r>
        <w:tab/>
      </w:r>
      <w:r>
        <w:t>贸易战</w:t>
      </w:r>
      <w:r>
        <w:tab/>
      </w:r>
      <w:r>
        <w:t>升级 , 贸易战 升级 不利于 中国 、 美国 和 全 世界 人民 利益 。</w:t>
      </w:r>
    </w:p>
    <w:p w14:paraId="19F6E4A6">
      <w:r>
        <w:t>商务部 国际</w:t>
      </w:r>
      <w:r>
        <w:tab/>
      </w:r>
      <w:r>
        <w:t>贸易</w:t>
      </w:r>
      <w:r>
        <w:tab/>
      </w:r>
      <w:r>
        <w:t>经济 合作 研究院 举办 中 美 经贸 关系 专家 研讨会 –– 中国 反制 措施 有理 有利 有 节 【 作者 : 罗珊珊 ; 宦翔 】 【 人民 日报 2019年 8月 26日 第1 版 要闻 】 本 报 记者 罗珊珊 宦 翔 8月 21日 , 中国 国务院 关税税 则 委员会 发布 两 则 公告 , 一 是 宣布 决定 对 原产于 美国 的 约 750亿 美元 进口 商品 加征 关税 , 二 是 宣布 决定 对 原产于 美国 的 汽车 及 零部件 恢复 加征 关税 。</w:t>
      </w:r>
    </w:p>
    <w:p w14:paraId="5120B1B5">
      <w:r>
        <w:t>8月 25日 , 商务部 国际</w:t>
      </w:r>
      <w:r>
        <w:tab/>
      </w:r>
      <w:r>
        <w:t>贸易</w:t>
      </w:r>
      <w:r>
        <w:tab/>
      </w:r>
      <w:r>
        <w:t>经济 合作 研究院 举办 中 美 经贸 关系 专家 研讨会 。</w:t>
      </w:r>
    </w:p>
    <w:p w14:paraId="6E4E45D7">
      <w:r>
        <w:t>商务部 国际</w:t>
      </w:r>
      <w:r>
        <w:tab/>
      </w:r>
      <w:r>
        <w:t>贸易</w:t>
      </w:r>
      <w:r>
        <w:tab/>
      </w:r>
      <w:r>
        <w:t>经济 合作 研究院 党委 书记 、 院长 顾学明 说 , 美方 宣称 经贸 摩擦 对 中国 的 影响 比对 美国 大 , 但 从 跟踪 数据 来 看 , 结果 恰恰 相反 , 经贸 摩擦 对 美 出口 中国 的 影响 相对 更 大 , 中国 依然 是 绝大多数 外资 企业 尤其是 制造业 企业 投资 的 首选 目的地 。</w:t>
      </w:r>
    </w:p>
    <w:p w14:paraId="4BDA482F">
      <w:r>
        <w:t>中国 国际</w:t>
      </w:r>
      <w:r>
        <w:tab/>
      </w:r>
      <w:r>
        <w:t>贸易</w:t>
      </w:r>
      <w:r>
        <w:tab/>
      </w:r>
      <w:r>
        <w:t>学会 会长 金旭 认为 , 美国 的 做法 扰乱 了 正常 的 国际 秩序 。</w:t>
      </w:r>
    </w:p>
    <w:p w14:paraId="10100F50">
      <w:r>
        <w:t>对 外 经济</w:t>
      </w:r>
      <w:r>
        <w:tab/>
      </w:r>
      <w:r>
        <w:t>贸易</w:t>
      </w:r>
      <w:r>
        <w:tab/>
      </w:r>
      <w:r>
        <w:t>大学 国际 经济 研究院 院长 桑百川 说 。</w:t>
      </w:r>
    </w:p>
    <w:p w14:paraId="53283A8A">
      <w:r>
        <w:t>商务部 研究院 现代 供应链 研究所 所长 林梦 说 , 在 去年 美国</w:t>
      </w:r>
      <w:r>
        <w:tab/>
      </w:r>
      <w:r>
        <w:t>贸易</w:t>
      </w:r>
      <w:r>
        <w:tab/>
      </w:r>
      <w:r>
        <w:t>代表 办公室 举行 的 加征 关税 听证会 上 , 许多 美国 的 行业 协会 和 企业 都 认为 中国 是 全球 供应链 中 不 可 替代 的 组成 部分 , 将 生产线 迁出 中国 非常 困难 。</w:t>
      </w:r>
    </w:p>
    <w:p w14:paraId="495AAF1A">
      <w:r>
        <w:t>商务部 研究院</w:t>
      </w:r>
      <w:r>
        <w:tab/>
      </w:r>
      <w:r>
        <w:t>贸易</w:t>
      </w:r>
      <w:r>
        <w:tab/>
      </w:r>
      <w:r>
        <w:t>与 投资 安全 研究所 所长 程慧 认为 , 面对 贸易战 , 中国 不 怕 打 , 是 因为 中国 有 巨大 的 国内 市场 、 科技 创新 的 后发 优势 、 充足 的 人才 储备 等 。</w:t>
      </w:r>
    </w:p>
    <w:p w14:paraId="36FC52A9">
      <w:r>
        <w:t>作为 一 名 长期 研究 全球 宏观 经济 的 学者 , 他 对 当前 美国 单边主义</w:t>
      </w:r>
      <w:r>
        <w:tab/>
      </w:r>
      <w:r>
        <w:t>贸易</w:t>
      </w:r>
      <w:r>
        <w:tab/>
      </w:r>
      <w:r>
        <w:t>政策 的 一 大 忧虑 , 正 是 这 一 政策 对 全球 体系 正常 运转 的 冲击 。</w:t>
      </w:r>
    </w:p>
    <w:p w14:paraId="08FBEB8C">
      <w:r>
        <w:t>" 就 美国 目前 " 非常规 "</w:t>
      </w:r>
      <w:r>
        <w:tab/>
      </w:r>
      <w:r>
        <w:t>贸易</w:t>
      </w:r>
      <w:r>
        <w:tab/>
      </w:r>
      <w:r>
        <w:t>政策 背后 的 政治 根源 , 萨克斯 认为 , " 当前 美国 贸易 政策 是 基于 极端 民族主义 , 以及 美国 一些 人 希望 确保 美国 在 地缘 政治 上 凌驾 于 包括 中国 在内 的 所有 对手 之上 的 意图 " " 严重 低估 和 误解 了 全球 合作 , ' 美国 优先 ' 正 是 这 类 观点 的 粗暴 表达 " 。</w:t>
      </w:r>
    </w:p>
    <w:p w14:paraId="43881EA5">
      <w:r>
        <w:t>我们 希望 看到 , 中国 抓住 一切 机会 , 继续 强调 对 包括 《 联合国 宪章 》 、 世界</w:t>
      </w:r>
      <w:r>
        <w:tab/>
      </w:r>
      <w:r>
        <w:t>贸易</w:t>
      </w:r>
      <w:r>
        <w:tab/>
      </w:r>
      <w:r>
        <w:t>组织 、 联合国 可持续 发展 议程 、 气候 变化 《 巴黎 协定 》 等 多边主义 机制 和 目标 的 承诺 。</w:t>
      </w:r>
    </w:p>
    <w:p w14:paraId="580C700A">
      <w:r>
        <w:t>不 要 误判 中国 坚决 反制 的 意志 能力 ( 钟声 ) 【 人民 日报 2019年 8月 27日 第1 版 要闻 】 美方 进一步 提高 中国 输 美 商品 关税 税率 , 严重 违背 两 国 元首 共识 , 损害 中 美 两 国 利益 , 威胁 全球 产业链 供应链 安全 , 拖累 国际</w:t>
      </w:r>
      <w:r>
        <w:tab/>
      </w:r>
      <w:r>
        <w:t>贸易</w:t>
      </w:r>
      <w:r>
        <w:tab/>
      </w:r>
      <w:r>
        <w:t>和 世界 经济 增长 , 完全 是 损人 害 己 之 举 。</w:t>
      </w:r>
    </w:p>
    <w:p w14:paraId="71FF0D1E">
      <w:r>
        <w:t>美方 的 单边主义 和 霸凌主义  行径 , 严重 践踏 国际 公平 正义 , 严重 威胁 以 规则 为 基础 的 国际 秩序 和 多边</w:t>
      </w:r>
      <w:r>
        <w:tab/>
      </w:r>
      <w:r>
        <w:t>贸易</w:t>
      </w:r>
      <w:r>
        <w:tab/>
      </w:r>
      <w:r>
        <w:t>体制 。</w:t>
      </w:r>
    </w:p>
    <w:p w14:paraId="60A72238">
      <w:r>
        <w:t>中方 的 立场 是 一贯 的 、 明确 的 :</w:t>
      </w:r>
      <w:r>
        <w:tab/>
      </w:r>
      <w:r>
        <w:t>贸易战</w:t>
      </w:r>
      <w:r>
        <w:tab/>
      </w:r>
      <w:r>
        <w:t>没有 赢家 , 我们 不 愿 打 、 不 怕 打 , 必要 时 不得不 打 。</w:t>
      </w:r>
    </w:p>
    <w:p w14:paraId="06D8B4F6">
      <w:r>
        <w:t>" 美国 严重 破坏 了 世界 经济 和 国际</w:t>
      </w:r>
      <w:r>
        <w:tab/>
      </w:r>
      <w:r>
        <w:t>贸易</w:t>
      </w:r>
      <w:r>
        <w:tab/>
      </w:r>
      <w:r>
        <w:t>秩序 " –– 国际 社会 批评 美国 对 中国 输 美 商品 加征 关税 【 作者 : 李锋 ; 吴刚 ; 吴 乐� ; 刘玲玲 ; 冯雪 � ; 黄培昭 ; 刘军国 ; 丁子 ; 郑彬 ; 张远南 ; 李晓骁 ; 丁雪 真 ; 周翰博 ; 吕强 】 【 人民 日报 2019年 8月 27日 第1 版 要闻 】 美方 日前 宣布 将 提高 对 约 5500亿 美元 中国 输 美 商品 加征 关税 的 税率 , 并 声称 " 要求 美国 企业 离开 中国 " 。</w:t>
      </w:r>
    </w:p>
    <w:p w14:paraId="42A2E316">
      <w:r>
        <w:t>世界 主要 媒体 和 接受 本 报 记者 采访 的 外国 专家 学者 认为 , 美方 此 举 严重 践踏 多边</w:t>
      </w:r>
      <w:r>
        <w:tab/>
      </w:r>
      <w:r>
        <w:t>贸易</w:t>
      </w:r>
      <w:r>
        <w:tab/>
      </w:r>
      <w:r>
        <w:t>规则 , 威胁 全球 产业链 、 供应链 安全 , 拖累 国际 贸易 和 世界 经济 增长 。</w:t>
      </w:r>
    </w:p>
    <w:p w14:paraId="7DEE92CA">
      <w:r>
        <w:t>实施 单边 、 霸凌 的</w:t>
      </w:r>
      <w:r>
        <w:tab/>
      </w:r>
      <w:r>
        <w:t>贸易</w:t>
      </w:r>
      <w:r>
        <w:tab/>
      </w:r>
      <w:r>
        <w:t>保护 主义 和 极限 施压 行径 , 美方 必 将 自食其果 。</w:t>
      </w:r>
    </w:p>
    <w:p w14:paraId="44823A61">
      <w:r>
        <w:t>法国 总统 马克龙 也 在 记者会 上 呼吁 , " 应该 致力于 缓解 紧张 局势 , 避免</w:t>
      </w:r>
      <w:r>
        <w:tab/>
      </w:r>
      <w:r>
        <w:t>贸易战</w:t>
      </w:r>
      <w:r>
        <w:tab/>
      </w:r>
      <w:r>
        <w:t>, 重振 全球 经济 增长 活力 " 。</w:t>
      </w:r>
    </w:p>
    <w:p w14:paraId="530683C3">
      <w:r>
        <w:t>《 纽约 时报 》 撰文 认为 , 事实 证明 , 一度 被 称为 " 容易 取胜 " 的</w:t>
      </w:r>
      <w:r>
        <w:tab/>
      </w:r>
      <w:r>
        <w:t>贸易战</w:t>
      </w:r>
      <w:r>
        <w:tab/>
      </w:r>
      <w:r>
        <w:t>比 预想 的 更加 困难 , 对 经济 的 破坏性 也 更 大 , 损害 了 美国 农民 和 企业 的 利益 , 并 导致 全球 经济 放缓 。</w:t>
      </w:r>
    </w:p>
    <w:p w14:paraId="3BF9B897">
      <w:r>
        <w:t>德国 外交 政策 协会 美国 问题 专家 约瑟夫・布拉姆尔 近日 在 德国 《 商报 》 发表 评论 称 , 美国 正在 以 牺牲 德国 、 中国 等 国家 的 利益 为 代价 , 通过</w:t>
      </w:r>
      <w:r>
        <w:tab/>
      </w:r>
      <w:r>
        <w:t>贸易</w:t>
      </w:r>
      <w:r>
        <w:tab/>
      </w:r>
      <w:r>
        <w:t>保护 主义 来 达到 美国 " 重新 强大 " 的 目的 。</w:t>
      </w:r>
    </w:p>
    <w:p w14:paraId="762B5025">
      <w:r>
        <w:t>布拉姆尔 指出 , 除了</w:t>
      </w:r>
      <w:r>
        <w:tab/>
      </w:r>
      <w:r>
        <w:t>贸易</w:t>
      </w:r>
      <w:r>
        <w:tab/>
      </w:r>
      <w:r>
        <w:t>保护 主义 和 关税 政策 外 , 美国 政府 还 在 越来越 多 地 采取 汇率 政策 以 促进 出口 。</w:t>
      </w:r>
    </w:p>
    <w:p w14:paraId="76AE8CBB">
      <w:r>
        <w:t>" 法国 中国 经济 研究 专家 玛丽 –弗朗索瓦斯・勒南 在 接受 记者 采访 时 表示 : " 美国 不断 升级 对 华 经贸 摩擦 危害 世界 经济 健康 发展 , 同时 也 不利于 国际</w:t>
      </w:r>
      <w:r>
        <w:tab/>
      </w:r>
      <w:r>
        <w:t>贸易</w:t>
      </w:r>
      <w:r>
        <w:tab/>
      </w:r>
      <w:r>
        <w:t>秩序 的 正常 运行 。</w:t>
      </w:r>
    </w:p>
    <w:p w14:paraId="2159D45A">
      <w:r>
        <w:t>德威特 认为 , 美国 的 " 关税 武器 化 " 政策 是 一 项 非常 危险 的 举措 , 不仅 将 导致 全球</w:t>
      </w:r>
      <w:r>
        <w:tab/>
      </w:r>
      <w:r>
        <w:t>贸易</w:t>
      </w:r>
      <w:r>
        <w:tab/>
      </w:r>
      <w:r>
        <w:t>壁垒 增加 , 贸易额 下降 , 还 将 造成 " 负面 示范 效应 " , 导致 恶性 竞争 , 最终 将 全球 经济 拖入 泥潭 。</w:t>
      </w:r>
    </w:p>
    <w:p w14:paraId="0E344243">
      <w:r>
        <w:t>" 过去 数十 年 内 , 各 国 都 从 自由</w:t>
      </w:r>
      <w:r>
        <w:tab/>
      </w:r>
      <w:r>
        <w:t>贸易</w:t>
      </w:r>
      <w:r>
        <w:tab/>
      </w:r>
      <w:r>
        <w:t>中 受益 , 美国 更 是 其中 最 大 的 受益者 之一 。</w:t>
      </w:r>
    </w:p>
    <w:p w14:paraId="05DEB559">
      <w:r>
        <w:t>如今 , 美国 过河拆桥 、 一再 阻碍 自由</w:t>
      </w:r>
      <w:r>
        <w:tab/>
      </w:r>
      <w:r>
        <w:t>贸易</w:t>
      </w:r>
      <w:r>
        <w:tab/>
      </w:r>
      <w:r>
        <w:t>的 行为 令 人 感到 悲哀 " 巴基斯坦 伊斯兰堡 政策 研究所 所长 哈立德・拉赫曼 在 接受 记者 采访 时 表示 : " 过去 数十 年 , 各 国 都 从 自由 贸易 中 受益 , 美国 更 是 最 大 受益者 之一 。</w:t>
      </w:r>
    </w:p>
    <w:p w14:paraId="4BDFC2DD">
      <w:r>
        <w:t>" 哈萨克斯坦 中国</w:t>
      </w:r>
      <w:r>
        <w:tab/>
      </w:r>
      <w:r>
        <w:t>贸易</w:t>
      </w:r>
      <w:r>
        <w:tab/>
      </w:r>
      <w:r>
        <w:t>促进 协会 会长 哈纳 特・拜赛克 对 记者 表示 , 美国 提高 中国 输 美 商品 关税 税率 , 意在 打击 中国 高端 制造业 发展 , 遏制 中国 经济 增长 。</w:t>
      </w:r>
    </w:p>
    <w:p w14:paraId="538EC3FD">
      <w:r>
        <w:br w:type="textWrapping"/>
      </w:r>
      <w:r>
        <w:t xml:space="preserve"> 肯尼亚 经济学家 安泽特 塞・沃尔 表示 , 美国 正在 走向</w:t>
      </w:r>
      <w:r>
        <w:tab/>
      </w:r>
      <w:r>
        <w:t>贸易</w:t>
      </w:r>
      <w:r>
        <w:tab/>
      </w:r>
      <w:r>
        <w:t>保护 主义 , 这 只 能 带来 闭关自守 , 唯 有 开放 自由 的 环境 才 能 为 双边 贸易 注入 活力 。</w:t>
      </w:r>
    </w:p>
    <w:p w14:paraId="0768FD96">
      <w:r>
        <w:t>美国 严重 破坏 了 世界 经济 和 国际</w:t>
      </w:r>
      <w:r>
        <w:tab/>
      </w:r>
      <w:r>
        <w:t>贸易</w:t>
      </w:r>
      <w:r>
        <w:tab/>
      </w:r>
      <w:r>
        <w:t>秩序 。</w:t>
      </w:r>
    </w:p>
    <w:p w14:paraId="61D5068F">
      <w:r>
        <w:t>" 美国 哥伦比亚 运动 服装 公司 全球</w:t>
      </w:r>
      <w:r>
        <w:tab/>
      </w:r>
      <w:r>
        <w:t>贸易</w:t>
      </w:r>
      <w:r>
        <w:tab/>
      </w:r>
      <w:r>
        <w:t>和 合规 主管 凯蒂・唐曼 对 本 报 记者 说 , 公司 产品 生产线 位于 全球 22 个 国家 , 但 中国 就 占 了 其 总 出货量 的 20% , 加征 关税 将 打乱 公司 几十 年 辛勤 布局 的 产业链 , 公司 无法 在 短期 内 从 其他 国家 找到 替代 产能 , 现在 看来 , 唯一 的 出路 就 是 提价 。</w:t>
      </w:r>
    </w:p>
    <w:p w14:paraId="44697617">
      <w:r>
        <w:t>根据 美国 国际</w:t>
      </w:r>
      <w:r>
        <w:tab/>
      </w:r>
      <w:r>
        <w:t>贸易</w:t>
      </w:r>
      <w:r>
        <w:tab/>
      </w:r>
      <w:r>
        <w:t>委员会 公布 的 统计 数据 , 中国 是 美国 生产 汽车 的 第二 大 出口 市场 , 去年 出口 总额 达 62亿 美元 。</w:t>
      </w:r>
    </w:p>
    <w:p w14:paraId="1CE4178A">
      <w:r>
        <w:t>针对 美国 政府 在</w:t>
      </w:r>
      <w:r>
        <w:tab/>
      </w:r>
      <w:r>
        <w:t>贸易</w:t>
      </w:r>
      <w:r>
        <w:tab/>
      </w:r>
      <w:r>
        <w:t>政策 上 的 反复无常 、 极限 施压 , 加州 大学 伯克利 分校 经济学 教授 、 前 国际 货币 基金 组织 首席 经济学家 莫里斯・奥布斯特费尔德 日前 在 接受 本 报 记者 专访 时 , 发出 了 强烈 批评 。</w:t>
      </w:r>
    </w:p>
    <w:p w14:paraId="7567D209">
      <w:r>
        <w:t>这 位 经济学 教授 表示 , 美国 政府 的</w:t>
      </w:r>
      <w:r>
        <w:tab/>
      </w:r>
      <w:r>
        <w:t>贸易</w:t>
      </w:r>
      <w:r>
        <w:tab/>
      </w:r>
      <w:r>
        <w:t>政策 损害 了 美国 经济 , 让 许多 美国 农民 深 受 其 害 , 使得 美国 在 国际 上 陷入 了 " 信誉 鸿沟 " , 更 影响 了 全球 经济 的 发展 趋势 。</w:t>
      </w:r>
    </w:p>
    <w:p w14:paraId="2AF1995C">
      <w:r>
        <w:t>奥布斯特费尔德 说 , 征税 的 钱 进 了 美国 国库 , " 但 所有 这些 钱 都 来自 美国 企业 和 消费者 , 为何 说 它们 来自 中国 或 其他</w:t>
      </w:r>
      <w:r>
        <w:tab/>
      </w:r>
      <w:r>
        <w:t>贸易</w:t>
      </w:r>
      <w:r>
        <w:tab/>
      </w:r>
      <w:r>
        <w:t>伙伴 ?</w:t>
      </w:r>
    </w:p>
    <w:p w14:paraId="11951C17">
      <w:r>
        <w:t>一 个 明显 的 例子 是 美国 农业 , 比如 美国 南 达科他州 的 农民 , 在 加征 关税 政策 出台 以后 , 既 要 承受 灾害 天气 , 又 要 承受</w:t>
      </w:r>
      <w:r>
        <w:tab/>
      </w:r>
      <w:r>
        <w:t>贸易</w:t>
      </w:r>
      <w:r>
        <w:tab/>
      </w:r>
      <w:r>
        <w:t>伙伴 反制 措施 的 打击 , 导致 许多 农民 失去 了 农场 。</w:t>
      </w:r>
    </w:p>
    <w:p w14:paraId="6D2EE0AB">
      <w:r>
        <w:t>他 表示 , 世界 经济 增长 速度 要 比 半 年 前 预测 的 更 缓慢 , 在 制造业 、 国际</w:t>
      </w:r>
      <w:r>
        <w:tab/>
      </w:r>
      <w:r>
        <w:t>贸易</w:t>
      </w:r>
      <w:r>
        <w:tab/>
      </w:r>
      <w:r>
        <w:t>等 领域 都 出现 了 显著 的 放缓 迹象 , 尤其 在 货物 贸易 领域 衰退 明显 , 今年 世界 经济 发展 趋势 将 会 走弱 , " 经贸 摩擦 带来 的 影响 是 毋庸置疑 的 , 美国 的 贸易 政策 进一步 导致 了 不确定性 , 影响 了 投资 和 贸易 。</w:t>
      </w:r>
      <w:r>
        <w:br w:type="textWrapping"/>
      </w:r>
      <w:r>
        <w:t xml:space="preserve"> 奥布斯特费尔德 说 , 只要 美国 政府 将</w:t>
      </w:r>
      <w:r>
        <w:tab/>
      </w:r>
      <w:r>
        <w:t>贸易</w:t>
      </w:r>
      <w:r>
        <w:tab/>
      </w:r>
      <w:r>
        <w:t>政策 当作 施压 手段 , 这 种 不确定性 就 会 长期 存在 , 导致 企业 无法 规划 未来 , 带来 困难 与 混乱 。</w:t>
      </w:r>
    </w:p>
    <w:p w14:paraId="3A6DDFA8">
      <w:r>
        <w:t>贸易</w:t>
      </w:r>
      <w:r>
        <w:tab/>
      </w:r>
      <w:r>
        <w:t>霸凌 将 世界 经济 拖入 险境 ( 钟声 ) 【 人民 日报 2019年 8月 28日 第1 版 要闻 】 美方 近日 宣称 提高 对 中国 输 美 商品 加征 关税 税率 , 进一步 凸显 其 贸易 霸凌 的 本质 。</w:t>
      </w:r>
    </w:p>
    <w:p w14:paraId="634AE6B4">
      <w:r>
        <w:t>全球 范围 内 , 正 弥漫 着 担心 世界 经济 受到 严重 冲击 的 忧虑 情绪 : 摩根士丹利 公司 分析 指出 , 只要 美国 将 关税 提升 至 25% , 就 足以 把 全球 经济 增速 打压 至 2.5% 以下 ; 比利时 中国 经贸 委员会 主席 德威特 认为 , 美国 的 " 关税 武器化 " 政策 不仅 将 导致 全球</w:t>
      </w:r>
      <w:r>
        <w:tab/>
      </w:r>
      <w:r>
        <w:t>贸易</w:t>
      </w:r>
      <w:r>
        <w:tab/>
      </w:r>
      <w:r>
        <w:t>壁垒 增加 , 贸易额 下降 , 还 将 造成 负面 示范 效应 , 导致 恶性 竞争 , 最终 将 全球 经济 拖入 泥潭 。</w:t>
      </w:r>
    </w:p>
    <w:p w14:paraId="4B817ADB">
      <w:r>
        <w:t>美方 一些 人 破坏 多边</w:t>
      </w:r>
      <w:r>
        <w:tab/>
      </w:r>
      <w:r>
        <w:t>贸易</w:t>
      </w:r>
      <w:r>
        <w:tab/>
      </w:r>
      <w:r>
        <w:t>规则 , 威胁 全球 产业链 供应链 安全 , 引发 国际 金融 市场 动荡 , 拖累 国际 贸易 和 世界 经济 增长 。</w:t>
      </w:r>
    </w:p>
    <w:p w14:paraId="4152F9E0">
      <w:r>
        <w:t>世界 银行 、 国际 货币 基金 组织 、 世界</w:t>
      </w:r>
      <w:r>
        <w:tab/>
      </w:r>
      <w:r>
        <w:t>贸易</w:t>
      </w:r>
      <w:r>
        <w:tab/>
      </w:r>
      <w:r>
        <w:t>组织 等 国际 机构 一再 警示 , 如果 贸易战 持续 发展 将 给 全球 经济 带来 更 大 影响 。</w:t>
      </w:r>
    </w:p>
    <w:p w14:paraId="333E5F1A">
      <w:r>
        <w:t>在 最近 举行 的 七 国 集团 峰会 上 , 法国 、 德国 、 英国 等 多国 领导人 均 就 美方 挑起 经贸 摩擦 表达 了 深切 忧虑 ; 欧洲 理事会 主席 图斯克 发出 警告 , " 美国 与 其他 国家 不断 升级 的</w:t>
      </w:r>
      <w:r>
        <w:tab/>
      </w:r>
      <w:r>
        <w:t>贸易</w:t>
      </w:r>
      <w:r>
        <w:tab/>
      </w:r>
      <w:r>
        <w:t>紧张 关系 有 可能 让 世界 陷入 衰退 " 。</w:t>
      </w:r>
    </w:p>
    <w:p w14:paraId="7AD3250F">
      <w:r>
        <w:t>然而 , 马纪 维修斯 和 自行车 行业 其他 代表 的 陈述 没 能 打动 美国</w:t>
      </w:r>
      <w:r>
        <w:tab/>
      </w:r>
      <w:r>
        <w:t>贸易</w:t>
      </w:r>
      <w:r>
        <w:tab/>
      </w:r>
      <w:r>
        <w:t>政策 制定者们 , 来自 中国 的 自行车 整车 和 部分 零部件 被 加征 了 10% 的 关税 , 后 又 被 提升 至 25% 。</w:t>
      </w:r>
    </w:p>
    <w:p w14:paraId="1141AEA2">
      <w:r>
        <w:t>国际 货币 基金 组织 研究 人员 根据 美国 劳工 统计局 的 数据 发现 , 因 关税 上升 造成 的 成本 几乎 全部 由 美国 进口商 承担 ; 摩根大通 的 报告 指出 , 如果 美国 政府 对 中国 商品 征收 最新 一 轮 关税 , 美国 家庭 平均 年 收入 将 减少 1000 美元 ; 美国 智库 "</w:t>
      </w:r>
      <w:r>
        <w:tab/>
      </w:r>
      <w:r>
        <w:t>贸易</w:t>
      </w:r>
      <w:r>
        <w:tab/>
      </w:r>
      <w:r>
        <w:t>伙伴 " 研究 表明 , 如 美国 对 所有 中国 输 美 商品 加征 25% 的 关税 , 就业 岗位 将 减少 216万 个 。</w:t>
      </w:r>
    </w:p>
    <w:p w14:paraId="1FD52BD5">
      <w:r>
        <w:t>美国 企业 和 美国 民众 清醒 认识 到 , 打 着 维护 美国 利益 的 旗号 升级</w:t>
      </w:r>
      <w:r>
        <w:tab/>
      </w:r>
      <w:r>
        <w:t>贸易</w:t>
      </w:r>
      <w:r>
        <w:tab/>
      </w:r>
      <w:r>
        <w:t>摩擦 , 不过 是 美方 一些 人 出于 一己 私利 掩人 耳目 的 诈术 , 结果 只 会 使 美国 经济 陷入 低迷 。</w:t>
      </w:r>
    </w:p>
    <w:p w14:paraId="4FFF5FF2">
      <w:r>
        <w:t>《 华尔街 日报 》 8月份 两 次 以 " 纳瓦罗 衰退 " 为 题 刊发 社论 , 批判 以 美国 白宫 国家</w:t>
      </w:r>
      <w:r>
        <w:tab/>
      </w:r>
      <w:r>
        <w:t>贸易</w:t>
      </w:r>
      <w:r>
        <w:tab/>
      </w:r>
      <w:r>
        <w:t>委员会 主任 彼得・纳瓦 罗为 代表 的 华盛顿 决策圈 极端 偏执 人物 的 主张 , 警告 美国 政府 的 关税 政策 以及 由 此 产生 的 不确定性 将 令 美国 经济 增长 放缓 甚至 陷入 衰退 。</w:t>
      </w:r>
    </w:p>
    <w:p w14:paraId="1310B164">
      <w:r>
        <w:t>贸易战</w:t>
      </w:r>
      <w:r>
        <w:tab/>
      </w:r>
      <w:r>
        <w:t>没有 赢家 。</w:t>
      </w:r>
    </w:p>
    <w:p w14:paraId="02720114">
      <w:r>
        <w:t>" 普里斯特 表示 , 上 世纪 10年代 , 胡佛 政府 出台 《 斯穆特 – 霍利 关税法 》 , 大幅 提高 超过 2万 种 外国 商品 的 进口 关税 , 以 期 减少 进口 , 出清 国内 积压 产品 , 由此 导致 全球 范围 内 的</w:t>
      </w:r>
      <w:r>
        <w:tab/>
      </w:r>
      <w:r>
        <w:t>贸易战</w:t>
      </w:r>
      <w:r>
        <w:tab/>
      </w:r>
      <w:r>
        <w:t>, 美国 对 外 出口 急剧 下降 。</w:t>
      </w:r>
    </w:p>
    <w:p w14:paraId="6AA01522">
      <w:r>
        <w:t>美国 投资 银行 高盛 日前 发布 报告 称 ,</w:t>
      </w:r>
      <w:r>
        <w:tab/>
      </w:r>
      <w:r>
        <w:t>贸易战</w:t>
      </w:r>
      <w:r>
        <w:tab/>
      </w:r>
      <w:r>
        <w:t>带来 的 不确定性 将 让 美国 经济 陷入 衰退 周期 。</w:t>
      </w:r>
    </w:p>
    <w:p w14:paraId="4A1D0135">
      <w:r>
        <w:t>武汉 大学 国际法 研究所 举行 研讨会 –– 互利 共赢 才 是 顺应 时代 潮流 的 选择 【 作者 : 范昊 天 】 【 人民 日报 2019年 8月 11日 第1 版 要闻 】 本 报 记者 范昊 天 8月 10日 上午 , 在 武汉 大学 国际法 研究所 举行 的 " 中国 践行 国际 法治 研讨会 " 上 , 与会 专家 认为 , 美方 一些 人 发起 和 升级 经贸 摩擦 , 严重 违反 包括 世界</w:t>
      </w:r>
      <w:r>
        <w:tab/>
      </w:r>
      <w:r>
        <w:t>贸易</w:t>
      </w:r>
      <w:r>
        <w:tab/>
      </w:r>
      <w:r>
        <w:t>组织 ( WTO ) 规则 在内 的 国际法 规则 , 破坏 国际 法治 和 国际 贸易 秩序 ; 中国 坚定 支持 多边 贸易 体制 , 坚决 反对 单边主义 和 霸权主义 , 是 国际法 治 的 坚定 维护者 和 建设者 。 。</w:t>
      </w:r>
    </w:p>
    <w:p w14:paraId="55C429D1">
      <w:r>
        <w:t>对 外 经济</w:t>
      </w:r>
      <w:r>
        <w:tab/>
      </w:r>
      <w:r>
        <w:t>贸易</w:t>
      </w:r>
      <w:r>
        <w:tab/>
      </w:r>
      <w:r>
        <w:t>大学 法学院 教授 左海聪 认为 , 2018年 以来 , 美方 一些 人 不 顾 WTO 中 的 关税 承诺 义务 和 诉诸 多边 裁决 义务 , 在 没有 诉诸 WTO 争端 解决 机制 的 情况 下 , 以 单边 程序 的 结论 为 依据 对 中国 挑起 经贸 摩擦 , 是 其视 国内法 优于 WTO 规则 、 为了 自身 利益 而 不 顾 国际 声誉 损失 的 霸权主义 体现 。</w:t>
      </w:r>
    </w:p>
    <w:p w14:paraId="61850F6A">
      <w:r>
        <w:t xml:space="preserve">" </w:t>
      </w:r>
      <w:r>
        <w:br w:type="textWrapping"/>
      </w:r>
      <w:r>
        <w:t xml:space="preserve"> 武汉 大学 国际法 研究所 副所长 张辉 认为 , 中国 在 经贸 合作 领域 与 重要 的</w:t>
      </w:r>
      <w:r>
        <w:tab/>
      </w:r>
      <w:r>
        <w:t>贸易</w:t>
      </w:r>
      <w:r>
        <w:tab/>
      </w:r>
      <w:r>
        <w:t>伙伴 建立 定期 磋商 机制 , 在 促进 经贸 合作 、 缓解 经贸 纠纷 和 摩擦 方面 发挥 了 重要 和 不 可 替代 的 作用 。</w:t>
      </w:r>
    </w:p>
    <w:p w14:paraId="48AD4334">
      <w:r>
        <w:t>中国 政法 大学 国际 法学院 院长 孔庆江 说 , 中国 自 加入 WTO 以来 , 认真 履行 降低 关税 承诺 , 努力 消除 非关税</w:t>
      </w:r>
      <w:r>
        <w:tab/>
      </w:r>
      <w:r>
        <w:t>贸易</w:t>
      </w:r>
      <w:r>
        <w:tab/>
      </w:r>
      <w:r>
        <w:t>壁垒 , 不仅 清理 修订 了 数以千计 与 贸易 有关 的 法律 法规 , 还 修订 了 与 行政 决定 相关 的 司法 审查 制度 。</w:t>
      </w:r>
    </w:p>
    <w:p w14:paraId="39F7F8BC">
      <w:r>
        <w:t>美方 出尔反尔 、 背信 弃义 的</w:t>
      </w:r>
      <w:r>
        <w:tab/>
      </w:r>
      <w:r>
        <w:t>贸易</w:t>
      </w:r>
      <w:r>
        <w:tab/>
      </w:r>
      <w:r>
        <w:t>霸凌 主义  贻害 全球 、 不得人心 。</w:t>
      </w:r>
    </w:p>
    <w:p w14:paraId="2AE6B613">
      <w:r>
        <w:t>肖永平 说 , 中国 坚持 " 不 愿 打 " , 表明 了 中国 遵循 国际法 基本 原则 、 维护 多边</w:t>
      </w:r>
      <w:r>
        <w:tab/>
      </w:r>
      <w:r>
        <w:t>贸易</w:t>
      </w:r>
      <w:r>
        <w:tab/>
      </w:r>
      <w:r>
        <w:t>体制 的 意愿 ; 坚持 " 不 怕 打 " , 彰显 了 中国 反对 国际 不法 行为 、 推动 构建 新型 国际 关系 的 基本 立场 ; 坚持 " 必要 时 不得不 打 " , 体现 了 中国 根据 国际法 维护 我 核心 利益 及 国际 社会 整体 利益 的 坚定 决心 。</w:t>
      </w:r>
    </w:p>
    <w:p w14:paraId="6FE3B637">
      <w:r>
        <w:t>萨夫丘克 说 , 自由</w:t>
      </w:r>
      <w:r>
        <w:tab/>
      </w:r>
      <w:r>
        <w:t>贸易</w:t>
      </w:r>
      <w:r>
        <w:tab/>
      </w:r>
      <w:r>
        <w:t>为 促进 全球 繁荣 发挥 了 重要 作用 , 然而 美国 政府 目前 的 关税 政策 " 无理 、 生硬 " " 对 美国 企业 和 经济 发展 没有 好处 " " 无论如何 , 加征 关税 的 成本 必须 被 消化 。</w:t>
      </w:r>
    </w:p>
    <w:p w14:paraId="65C7D788">
      <w:r>
        <w:t>"</w:t>
      </w:r>
      <w:r>
        <w:tab/>
      </w:r>
      <w:r>
        <w:t>贸易战</w:t>
      </w:r>
      <w:r>
        <w:tab/>
      </w:r>
      <w:r>
        <w:t>没有 赢家 , 美国 是 最 大 的 输家 。</w:t>
      </w:r>
      <w:r>
        <w:br w:type="textWrapping"/>
      </w:r>
      <w:r>
        <w:t xml:space="preserve"> 美国 彭博 经济 研究 近日 在 分析 了 70万 个</w:t>
      </w:r>
      <w:r>
        <w:tab/>
      </w:r>
      <w:r>
        <w:t>贸易</w:t>
      </w:r>
      <w:r>
        <w:tab/>
      </w:r>
      <w:r>
        <w:t>数据点 后 发现 , 在 纳入 加征 关税 范围 的 中国 输 美 商品 中 , 很多 中国 商品 在 供应 上 占据 支配性 地位 , 甚至 约 40% 是 中国 出口量 占 全球 出口 总量 半数 以上 的 商品 , 这 意味 着 美国 进口商 很 难 或 根本 找 不 到 替代品 , 而 美国 进口商 多数 选择 不 再 进口 。</w:t>
      </w:r>
    </w:p>
    <w:p w14:paraId="3EA45B31">
      <w:r>
        <w:t>彭博 经济学家 梅瓦・卡 曾 和 杰米・拉什 撰文 指出 , 鉴于 中国 的 进口 渠道 相对 更加 多元化 , 面对</w:t>
      </w:r>
      <w:r>
        <w:tab/>
      </w:r>
      <w:r>
        <w:t>贸易战</w:t>
      </w:r>
      <w:r>
        <w:tab/>
      </w:r>
      <w:r>
        <w:t>带来 的 进口 供应 中断 , 中国 经济 会 显现 出 更 大 的 韧性 。</w:t>
      </w:r>
    </w:p>
    <w:p w14:paraId="424B3806">
      <w:r>
        <w:t>美国 彭博 新闻社 如是 评价 : " 不管 有 无</w:t>
      </w:r>
      <w:r>
        <w:tab/>
      </w:r>
      <w:r>
        <w:t>贸易战</w:t>
      </w:r>
      <w:r>
        <w:tab/>
      </w:r>
      <w:r>
        <w:t>, 美国 企业 都 会 跟着 消费者 前往 中国 。</w:t>
      </w:r>
    </w:p>
    <w:p w14:paraId="5AB1141F">
      <w:r>
        <w:t xml:space="preserve">" </w:t>
      </w:r>
      <w:r>
        <w:br w:type="textWrapping"/>
      </w:r>
      <w:r>
        <w:t xml:space="preserve"> 美国 彭博 新闻社 如是 评价 : " 不管 有 无</w:t>
      </w:r>
      <w:r>
        <w:tab/>
      </w:r>
      <w:r>
        <w:t>贸易战</w:t>
      </w:r>
      <w:r>
        <w:tab/>
      </w:r>
      <w:r>
        <w:t>, 美国 企业 都 会 跟着 消费者 前往 中国 。</w:t>
      </w:r>
    </w:p>
    <w:p w14:paraId="565DD036">
      <w:r>
        <w:t xml:space="preserve">" </w:t>
      </w:r>
      <w:r>
        <w:br w:type="textWrapping"/>
      </w:r>
      <w:r>
        <w:t xml:space="preserve"> 中方 坚决 捍卫 国家 核心 利益 和 人民 根本 利益 , 坚定 维护 自由</w:t>
      </w:r>
      <w:r>
        <w:tab/>
      </w:r>
      <w:r>
        <w:t>贸易</w:t>
      </w:r>
      <w:r>
        <w:tab/>
      </w:r>
      <w:r>
        <w:t>和 基于 规则 的 多边 贸易 体制 , 在 国际 社会 赢得 广泛 赞誉 。</w:t>
      </w:r>
    </w:p>
    <w:p w14:paraId="53055127">
      <w:r>
        <w:t>英国 《 金融 时报 》 报道 指出 , 尽管 美方 一些 人 对 中国 的</w:t>
      </w:r>
      <w:r>
        <w:tab/>
      </w:r>
      <w:r>
        <w:t>贸易</w:t>
      </w:r>
      <w:r>
        <w:tab/>
      </w:r>
      <w:r>
        <w:t>敌意 不断 升高 , 但 得益于 中国 不断 扩大 的 消费 市场 , 美国 企业 在 华 投资 仍 在 增长 , " 与 高端 制造业 相关 的 《 财富 》 美国 1000 强 公司 ...... 都 在 和 中国 做 生意 , 并且 扩大 在 华 业务 " , 因为 " 他们 知道 , 中国 将 会 继续 成为 世界 上 最 活跃 的 制造 中心 " 。</w:t>
      </w:r>
    </w:p>
    <w:p w14:paraId="0E072E98">
      <w:r>
        <w:t>美 中</w:t>
      </w:r>
      <w:r>
        <w:tab/>
      </w:r>
      <w:r>
        <w:t>贸易</w:t>
      </w:r>
      <w:r>
        <w:tab/>
      </w:r>
      <w:r>
        <w:t>全国 委员会 近日 公布 的 调查 结果 显示 , 97% 的 受 访 美国 企业 在 中国 市场 盈利 。</w:t>
      </w:r>
    </w:p>
    <w:p w14:paraId="44934680">
      <w:r>
        <w:t>中</w:t>
      </w:r>
      <w:r>
        <w:tab/>
      </w:r>
      <w:r>
        <w:t>贸易</w:t>
      </w:r>
      <w:r>
        <w:tab/>
      </w:r>
      <w:r>
        <w:t>全国 委员会 2019年 会员 调查 显示 , 97% 的 受 访 美国 企业 在 华 盈利 近 九成 受 访 美 企 不 愿 将 业务 迁出 中国 【 作者 : 吴 乐� 】 【 人民 日报 2019年 9月 1日 第1 版 要闻 】 本 报 驻 美国 记者 吴乐� 核心 阅读 美 中 贸易 全国 委员会 调查 显示 , 87% 的 受 访 美国 企业 表示 , 他们 没有 也 不 打算 将 业务 迁出 中国 ; 81% 的 受 访 美国 企业 表示 , 过去 一 年 他们 没有 削减 或 停止 对 华 投资 。</w:t>
      </w:r>
    </w:p>
    <w:p w14:paraId="610468B3">
      <w:r>
        <w:t>美 中</w:t>
      </w:r>
      <w:r>
        <w:tab/>
      </w:r>
      <w:r>
        <w:t>贸易</w:t>
      </w:r>
      <w:r>
        <w:tab/>
      </w:r>
      <w:r>
        <w:t>全国 委员会 日前 发布 的 2019年 会员 调查 显示 , 97% 的 受 访 美国 企业 在 中国 市场 盈利 , 中国 业务 利润率 高于 总体 业务 利润率 的 受访 企业 占比 从 2019年 的 18% 跃升 至 46% , 中国 依然 是 美国 企业 最 重要 的 市场 之一 。</w:t>
      </w:r>
    </w:p>
    <w:p w14:paraId="013190D2">
      <w:r>
        <w:t>美 中</w:t>
      </w:r>
      <w:r>
        <w:tab/>
      </w:r>
      <w:r>
        <w:t>贸易</w:t>
      </w:r>
      <w:r>
        <w:tab/>
      </w:r>
      <w:r>
        <w:t>全国 委员会 调查 显示 , 87% 的 受 访 美国 企业 表示 , 他们 没有 也 不 打算 将 业务 迁出 中国 ; 81% 的 受 访 美国 企业 表示 , 过去 一 年 他们 没有 削减 或 停止 对 华 投资 。</w:t>
      </w:r>
    </w:p>
    <w:p w14:paraId="658D6A14">
      <w:r>
        <w:t>美 中</w:t>
      </w:r>
      <w:r>
        <w:tab/>
      </w:r>
      <w:r>
        <w:t>贸易</w:t>
      </w:r>
      <w:r>
        <w:tab/>
      </w:r>
      <w:r>
        <w:t>全国 委员会 会长 艾伦 对 本 报 记者 表示 , 参与 调查 的 大多数 美国 企业 目前 仍 致力于 深耕 中国 市场 , 95% 的 成员 企业 在 华 投资 是 为了 开拓 中国 市场 , 而 只 有 不 到 1/4 的 企业 在 华 投资 是 为了 出口 到 其他 地区 或 美国 , " 大多数 在 那里 ( 中国 ) 的 美国 企业 明白 , 在 可 预见 的 未来 , 中国 仍 将 是 全球 增长 的 主要 引擎 之一 " 。</w:t>
      </w:r>
    </w:p>
    <w:p w14:paraId="7D2B7E65">
      <w:r>
        <w:t>" 对 中国 输 美 商品 加征 关税 会 损害 生产者 和 消费者 的 利益 , 并 对 美国 经济 产生 不利 影响 " 美 中</w:t>
      </w:r>
      <w:r>
        <w:tab/>
      </w:r>
      <w:r>
        <w:t>贸易</w:t>
      </w:r>
      <w:r>
        <w:tab/>
      </w:r>
      <w:r>
        <w:t>全国 委员会 大约 有 220 名 成员 , 包括 波音 、 沃尔玛 、 亚马逊 、 通用 汽车 等 知名 企业 。</w:t>
      </w:r>
    </w:p>
    <w:p w14:paraId="089CDB09">
      <w:r>
        <w:t>尽管 52% 的 受 访 美国 企业 认为 今年 在 华 业务 营收 将 比 去年 有所 增长 , 但 只 有 一 小 部分 人 预计 2020年 收入 将 增加 , " 这 表明 美国 政府 关税 政策 的 不确定性 、</w:t>
      </w:r>
      <w:r>
        <w:tab/>
      </w:r>
      <w:r>
        <w:t>贸易</w:t>
      </w:r>
      <w:r>
        <w:tab/>
      </w:r>
      <w:r>
        <w:t>冲突 等 因素 对 美国 企业 的 商业 前景 产生 了 负面 影响 。</w:t>
      </w:r>
    </w:p>
    <w:p w14:paraId="048BA2F1">
      <w:r>
        <w:t xml:space="preserve">" </w:t>
      </w:r>
      <w:r>
        <w:br w:type="textWrapping"/>
      </w:r>
      <w:r>
        <w:t xml:space="preserve"> 艾伦 表示 , 美国 政府 的</w:t>
      </w:r>
      <w:r>
        <w:tab/>
      </w:r>
      <w:r>
        <w:t>贸易</w:t>
      </w:r>
      <w:r>
        <w:tab/>
      </w:r>
      <w:r>
        <w:t>政策 给 美国 经济 带来 了 不确定性 , 抑制 了 企业 在 美国 和 中国 的 投资 , " 现在 , 我们 尤其 担心 新 一 轮 关税 带来 的 负面 影响 , 特别是 对 消费品 的 影响 。</w:t>
      </w:r>
    </w:p>
    <w:p w14:paraId="7BF6B3A4">
      <w:r>
        <w:t>过去 10 年 , 有 41 个 州 的 对 华 货物 出口 一直 呈 上涨 趋势 , 全 美 50 个 州 的 对 华 服务</w:t>
      </w:r>
      <w:r>
        <w:tab/>
      </w:r>
      <w:r>
        <w:t>贸易</w:t>
      </w:r>
      <w:r>
        <w:tab/>
      </w:r>
      <w:r>
        <w:t>出口 甚至 保持 三 位 数 的 增长 。</w:t>
      </w:r>
    </w:p>
    <w:p w14:paraId="42568E58">
      <w:r>
        <w:t>" 强大 、 繁荣 、 稳定 的 中国 对 美国 而言 , 是 一 个 很 好 的 经济 伙伴 " 在 美 中</w:t>
      </w:r>
      <w:r>
        <w:tab/>
      </w:r>
      <w:r>
        <w:t>贸易</w:t>
      </w:r>
      <w:r>
        <w:tab/>
      </w:r>
      <w:r>
        <w:t>全国 委员会 今年 的 调查 中 , 近 60% 的 受 访 美国 企业 表示 , 中国 市场 的 知识 产权 保护 不断 完善 , 是 历年 该 组织 成员 调查 中 的 最高 水平 。</w:t>
      </w:r>
    </w:p>
    <w:p w14:paraId="0D9F91E0">
      <w:r>
        <w:t>最近 , 党 中央 、 国务院 在 大 规模 减税 降费 、 进一步 提升</w:t>
      </w:r>
      <w:r>
        <w:tab/>
      </w:r>
      <w:r>
        <w:t>贸易</w:t>
      </w:r>
      <w:r>
        <w:tab/>
      </w:r>
      <w:r>
        <w:t>便利化 水平 、 继续 加快 推进 自 贸 试验区 建设 、 支持 企业 开拓 多元化 市场 等 方面 出台 一系列 政策 措施 , 给 外贸 企业 带来 利好 , 有利于 将 经贸 摩擦 的 不利 影响 降到 最 低 , 促进 我 国 外贸 高 质量 发展 。</w:t>
      </w:r>
    </w:p>
    <w:p w14:paraId="3DABF1ED">
      <w:r>
        <w:t>这 严重 违背 两 国 元首 共识 , 损害 中 美 两 国 利益 , 威胁 全球 产业链 、 供应链 安全 , 拖累 国际</w:t>
      </w:r>
      <w:r>
        <w:tab/>
      </w:r>
      <w:r>
        <w:t>贸易</w:t>
      </w:r>
      <w:r>
        <w:tab/>
      </w:r>
      <w:r>
        <w:t>和 世界 经济 增长 。</w:t>
      </w:r>
    </w:p>
    <w:p w14:paraId="086CE9BE">
      <w:r>
        <w:t>面对 美方 的 极限 施压 和 霸凌 行为 , 中方 保持 理性 、 克制 态度 , 始终 强调 对</w:t>
      </w:r>
      <w:r>
        <w:tab/>
      </w:r>
      <w:r>
        <w:t>贸易战</w:t>
      </w:r>
      <w:r>
        <w:tab/>
      </w:r>
      <w:r>
        <w:t>我们 不 愿 打 、 不 怕 打 , 必要 时 不得不 打 , 坚决 反制 任何 挑衅 。</w:t>
      </w:r>
    </w:p>
    <w:p w14:paraId="554FCCED">
      <w:r>
        <w:t>但 也 应 看到 , 经过 新 中国 成立 70 年 特别是 改革 开放 40多 年 的 发展 , 中国 已经 是 世界 第二 大 经济体 、 制造业 第一 大 国 、 货物</w:t>
      </w:r>
      <w:r>
        <w:tab/>
      </w:r>
      <w:r>
        <w:t>贸易</w:t>
      </w:r>
      <w:r>
        <w:tab/>
      </w:r>
      <w:r>
        <w:t>第一 大 国 、 外汇 储备 第一 大 国 , 综合 国力 迅速 跃升 。</w:t>
      </w:r>
    </w:p>
    <w:p w14:paraId="7175950F">
      <w:r>
        <w:t>在 对 华 经济 和</w:t>
      </w:r>
      <w:r>
        <w:tab/>
      </w:r>
      <w:r>
        <w:t>贸易</w:t>
      </w:r>
      <w:r>
        <w:tab/>
      </w:r>
      <w:r>
        <w:t>政策 领域 、 在 外交 与 安全 领域 , 美国 政府 中 起 主导 作用 的 大都 是 一些 强硬派 政客 。</w:t>
      </w:r>
    </w:p>
    <w:p w14:paraId="46E44F0B">
      <w:r>
        <w:t>面对 单边主义 、 保护 主义 逆流 涌动 , 中国 坚定 维护 多边</w:t>
      </w:r>
      <w:r>
        <w:tab/>
      </w:r>
      <w:r>
        <w:t>贸易</w:t>
      </w:r>
      <w:r>
        <w:tab/>
      </w:r>
      <w:r>
        <w:t>体制 , 与 各 国 深化 合作 , 为 全球 发展 不断 注入 正 能量 。</w:t>
      </w:r>
    </w:p>
    <w:p w14:paraId="3FB936BB">
      <w:r>
        <w:t>美方 一些 人 无视 多边</w:t>
      </w:r>
      <w:r>
        <w:tab/>
      </w:r>
      <w:r>
        <w:t>贸易</w:t>
      </w:r>
      <w:r>
        <w:tab/>
      </w:r>
      <w:r>
        <w:t>规则 , 单方面 对 多 国 提高 关税 , 严重 干扰 基于 市场 规则 的 全球 产业链 分工 , 损害 全球 自由 贸易 基础 和 经济 全球化 进程 , 给 世界 经济 带来 重大 风险 , 给 整 个 国际 体系 平稳 运行 带来 巨大 冲击 。</w:t>
      </w:r>
    </w:p>
    <w:p w14:paraId="3F7586B0">
      <w:r>
        <w:t>当今 世界 , 中国 已经 成为 捍卫 多边主义 、 国际 规则 和 自由</w:t>
      </w:r>
      <w:r>
        <w:tab/>
      </w:r>
      <w:r>
        <w:t>贸易</w:t>
      </w:r>
      <w:r>
        <w:tab/>
      </w:r>
      <w:r>
        <w:t>的 重要 力量 , 中国 的 贡献 得到 各 方 高度 评价 。</w:t>
      </w:r>
    </w:p>
    <w:p w14:paraId="1ABCF737">
      <w:r>
        <w:t>二 是 拉动 全球 经济 增长 的 国际</w:t>
      </w:r>
      <w:r>
        <w:tab/>
      </w:r>
      <w:r>
        <w:t>贸易</w:t>
      </w:r>
      <w:r>
        <w:tab/>
      </w:r>
      <w:r>
        <w:t>逐渐 失去 应 有 的 作用 。</w:t>
      </w:r>
    </w:p>
    <w:p w14:paraId="5E64B452">
      <w:r>
        <w:t>过去 10 年 间 的 多数 年份 ,</w:t>
      </w:r>
      <w:r>
        <w:tab/>
      </w:r>
      <w:r>
        <w:t>贸易</w:t>
      </w:r>
      <w:r>
        <w:tab/>
      </w:r>
      <w:r>
        <w:t>增长率 处于 与 经济 增长率 大体 相同 , 甚至 低于 经济 增长率 的 状态 。</w:t>
      </w:r>
    </w:p>
    <w:p w14:paraId="5866A898">
      <w:r>
        <w:t>这 与 战 后</w:t>
      </w:r>
      <w:r>
        <w:tab/>
      </w:r>
      <w:r>
        <w:t>贸易</w:t>
      </w:r>
      <w:r>
        <w:tab/>
      </w:r>
      <w:r>
        <w:t>增长率 高于 经济 增长率 2 – 1 倍 的 趋势 形成 了 鲜明 反差 。</w:t>
      </w:r>
    </w:p>
    <w:p w14:paraId="755EC441">
      <w:r>
        <w:t>2017 – 2018年 国际</w:t>
      </w:r>
      <w:r>
        <w:tab/>
      </w:r>
      <w:r>
        <w:t>贸易</w:t>
      </w:r>
      <w:r>
        <w:tab/>
      </w:r>
      <w:r>
        <w:t>增长率 有所 回升 , 但 2019年 上半年 这 一 趋势 再次 被 打断 。</w:t>
      </w:r>
    </w:p>
    <w:p w14:paraId="4F9BE72D">
      <w:r>
        <w:t>中方 坚决 反对</w:t>
      </w:r>
      <w:r>
        <w:tab/>
      </w:r>
      <w:r>
        <w:t>贸易战</w:t>
      </w:r>
      <w:r>
        <w:tab/>
      </w:r>
      <w:r>
        <w:t>, 这 不利于 中国 , 不利于 美国 , 也 不利于 整个 世界 。</w:t>
      </w:r>
    </w:p>
    <w:p w14:paraId="2B00830A">
      <w:r>
        <w:t>■ 中国 不 会 因为 美方 加征 关税 、 实行</w:t>
      </w:r>
      <w:r>
        <w:tab/>
      </w:r>
      <w:r>
        <w:t>贸易</w:t>
      </w:r>
      <w:r>
        <w:tab/>
      </w:r>
      <w:r>
        <w:t>保护 主义 就 关上 对 外 开放 的 大门 , 恰恰 相反 , 中国 会 更加 积极 主动 地 对 外 开放 , 在 建设 开放型 世界 经济 中 发展 自己 、 造福 世界 。</w:t>
      </w:r>
    </w:p>
    <w:p w14:paraId="4DAFDA5E">
      <w:r>
        <w:t>中 美 经贸 高 级别 磋商 双方 牵头人 通话 时间 : 2019-09-05 新华社 北京 9月 5日 电 9月 5日 上午 , 中共 中央 政治局 委员 、 国务院 副总理 、 中 美 全面 经济 对话 中方 牵头人 刘鹤 应约 与 美国</w:t>
      </w:r>
      <w:r>
        <w:tab/>
      </w:r>
      <w:r>
        <w:t>贸易</w:t>
      </w:r>
      <w:r>
        <w:tab/>
      </w:r>
      <w:r>
        <w:t>代表 莱特希泽 、 财政 部长 姆努钦 通话 。</w:t>
      </w:r>
    </w:p>
    <w:p w14:paraId="6E5929C7">
      <w:r>
        <w:t>加快 建设 出海 出境 大 通道 , 统筹 铁 公水空 多式 联运 , 构建 内陆 国际 物流 枢纽 支撑 , 推动 通道 带 物流 、 物流 带 经贸 、 经贸带 产业 , 加强 与 " 一带一路 " 沿线 国家</w:t>
      </w:r>
      <w:r>
        <w:tab/>
      </w:r>
      <w:r>
        <w:t>贸易</w:t>
      </w:r>
      <w:r>
        <w:tab/>
      </w:r>
      <w:r>
        <w:t>往来 。</w:t>
      </w:r>
    </w:p>
    <w:p w14:paraId="6DA4AB21">
      <w:r>
        <w:t>中国 经济 发展 强劲 势头 具有 内生性 , 不 会 因 经贸 摩擦 而 改变 面对 美方 一些 人 单方面 挑起 并 不断 升级 经贸 摩擦 , 中方 的 立场 是 一贯 的 、 明确 的 :</w:t>
      </w:r>
      <w:r>
        <w:tab/>
      </w:r>
      <w:r>
        <w:t>贸易战</w:t>
      </w:r>
      <w:r>
        <w:tab/>
      </w:r>
      <w:r>
        <w:t>没有 赢家 , 我们 不 愿 打 、 不 怕 打 , 必要 时 不得不 打 。</w:t>
      </w:r>
    </w:p>
    <w:p w14:paraId="61460A4C">
      <w:r>
        <w:t>2008年 国际 金融 危机 爆发 后 , 国际</w:t>
      </w:r>
      <w:r>
        <w:tab/>
      </w:r>
      <w:r>
        <w:t>贸易</w:t>
      </w:r>
      <w:r>
        <w:tab/>
      </w:r>
      <w:r>
        <w:t>增长 大幅 放缓 , 出口 对 中国 经济 增长 的 贡献率 迅速 由 正 转负 。</w:t>
      </w:r>
    </w:p>
    <w:p w14:paraId="5705E272">
      <w:r>
        <w:t>更 何况 , 中国 已 是 120多 个 国家 和 地区 的 最大</w:t>
      </w:r>
      <w:r>
        <w:tab/>
      </w:r>
      <w:r>
        <w:t>贸易</w:t>
      </w:r>
      <w:r>
        <w:tab/>
      </w:r>
      <w:r>
        <w:t>伙伴 , 是 世界 上 增长 最 快 的 主要 市场 , 是 全球 吸引 外资 最 多 的 发展 中 国家 。</w:t>
      </w:r>
    </w:p>
    <w:p w14:paraId="17CD0B47">
      <w:r>
        <w:t>中国 不 会 因为 美方 一些 人 挑起 经贸 摩擦 而 关上 对 外 开放 的 大门 , 恰恰 相反 , 中国 会 更加 坚定 地 倡导 多边主义 和 自由</w:t>
      </w:r>
      <w:r>
        <w:tab/>
      </w:r>
      <w:r>
        <w:t>贸易</w:t>
      </w:r>
      <w:r>
        <w:tab/>
      </w:r>
      <w:r>
        <w:t>, 更加 积极 主动 地 对 外 开放 , 在 推动 建设 开放型 世界 经济 中 发展 自己 、 造福 世界 。</w:t>
      </w:r>
    </w:p>
    <w:p w14:paraId="303670CB">
      <w:r>
        <w:t>1929 – 1914年 , 全球</w:t>
      </w:r>
      <w:r>
        <w:tab/>
      </w:r>
      <w:r>
        <w:t>贸易</w:t>
      </w:r>
      <w:r>
        <w:tab/>
      </w:r>
      <w:r>
        <w:t>规模 萎缩 约 66% 。</w:t>
      </w:r>
    </w:p>
    <w:p w14:paraId="3391F8F5">
      <w:r>
        <w:t>然而 , 美国 的</w:t>
      </w:r>
      <w:r>
        <w:tab/>
      </w:r>
      <w:r>
        <w:t>贸易</w:t>
      </w:r>
      <w:r>
        <w:tab/>
      </w:r>
      <w:r>
        <w:t>赤字 并 没有 因此 缓解 , 反而 从 上 世纪 80年代 初 的 100多亿 美元 大幅 攀升 到 80年代 后期 的 1700亿 美元 。</w:t>
      </w:r>
    </w:p>
    <w:p w14:paraId="0208A759">
      <w:r>
        <w:t>然而 , 美国 的</w:t>
      </w:r>
      <w:r>
        <w:tab/>
      </w:r>
      <w:r>
        <w:t>贸易</w:t>
      </w:r>
      <w:r>
        <w:tab/>
      </w:r>
      <w:r>
        <w:t>赤字 并 没有 因此 缓解 , 反而 从 上 世纪 80年代 初 的 300多亿 美元 大幅 攀升 到 80年代 后期 的 1700亿 美元 。</w:t>
      </w:r>
    </w:p>
    <w:p w14:paraId="2108BABB">
      <w:r>
        <w:t>美国</w:t>
      </w:r>
      <w:r>
        <w:tab/>
      </w:r>
      <w:r>
        <w:t>贸易</w:t>
      </w:r>
      <w:r>
        <w:tab/>
      </w:r>
      <w:r>
        <w:t>咨询 公司 " 贸易 伙伴 " 发布 研究 报告 称 , 仅 美国 政府 对 2000亿 美元 中国 输 美 产品 加征 25% 关税 这 一 项 , 到 今年 11月份 便 将 导致 美国 国内 就业 市场 流失 近 100万 个 工作 岗位 , 并 将 使 美国 家庭 的 年度 平均 生活 成本 提高 767 美元 。</w:t>
      </w:r>
    </w:p>
    <w:p w14:paraId="66F050A8">
      <w:r>
        <w:t>经合 组织 今年 5月 发布 的 世界 经济 展望 报告 认为 , 中 美</w:t>
      </w:r>
      <w:r>
        <w:tab/>
      </w:r>
      <w:r>
        <w:t>贸易</w:t>
      </w:r>
      <w:r>
        <w:tab/>
      </w:r>
      <w:r>
        <w:t>争端 激化 可能 导致 2021年 至 2022年 全球 GDP 损失 0.7% , 达到 近 6000亿 美元 。</w:t>
      </w:r>
    </w:p>
    <w:p w14:paraId="2C531AC5">
      <w:r>
        <w:t>一 年 多 来 , 尽管 美方 一些 人 挑起 经贸 摩擦 , 但 中国 仍 大幅 放宽 市场 准入 , 全面 实施 准入 前 国民 待遇 加 负面 清单 管理 制度 ; 加强 同 国际 经贸 规则 对接 , 创造 更 有 吸引力 的 投资 环境 ; 加大 执法 力度 , 保护 外商 在 华 合法 权益 特别是 知识 产权 ; 扩大 进出口</w:t>
      </w:r>
      <w:r>
        <w:tab/>
      </w:r>
      <w:r>
        <w:t>贸易</w:t>
      </w:r>
      <w:r>
        <w:tab/>
      </w:r>
      <w:r>
        <w:t>, 推动 出口 市场 多元化 , 削减 进口 环节 制度性 成本 ; 制定 外商 投资法 , 用 法律 为 高 水平 的 对 外 开放 保驾护航 ; 积极 参与 世贸 组织 改革 , 促进 贸易 和 投资 自由化 便利化 , 推动 经济 全球化 朝着 更加 开放 、 包容 、 普惠 、 平衡 、 共赢 的 方向 发展 。</w:t>
      </w:r>
    </w:p>
    <w:p w14:paraId="0B36B3F6">
      <w:r>
        <w:t>从 亚 欧 大陆 到 非洲 、 美洲 、 大洋洲 , 共 建 " 一带一路 " 正在 为 世界 经济 增长 开辟 新 空间 , 为 国际</w:t>
      </w:r>
      <w:r>
        <w:tab/>
      </w:r>
      <w:r>
        <w:t>贸易</w:t>
      </w:r>
      <w:r>
        <w:tab/>
      </w:r>
      <w:r>
        <w:t>和 投资 搭建 新 平台 , 为 完善 全球 经济 治理 拓展 新 实践 , 为 增进 各 国 民生 福祉 作出 新 贡献 。</w:t>
      </w:r>
    </w:p>
    <w:p w14:paraId="4CA2A747">
      <w:r>
        <w:t>分析 认为 , 美国 政府</w:t>
      </w:r>
      <w:r>
        <w:tab/>
      </w:r>
      <w:r>
        <w:t>贸易</w:t>
      </w:r>
      <w:r>
        <w:tab/>
      </w:r>
      <w:r>
        <w:t>政策 等 多重 因素 带来 不确定性 , 加剧 了 市场 对 美国 经济 衰退 的 担忧 。</w:t>
      </w:r>
    </w:p>
    <w:p w14:paraId="16F83081">
      <w:r>
        <w:t>ISM 制造业 调查 委员会 主席 蒂莫西・菲奥雷 表示 , 8月份 的 PMI 指数 是 美国 15 个 月 经济 扩张 周期 的 结束 ,</w:t>
      </w:r>
      <w:r>
        <w:tab/>
      </w:r>
      <w:r>
        <w:t>贸易</w:t>
      </w:r>
      <w:r>
        <w:tab/>
      </w:r>
      <w:r>
        <w:t>冲突 正对 制造业 造成 重大 冲击 , 而 全球 贸易 疲软 是 经济 活动 迟滞 的 一 个 原因 。</w:t>
      </w:r>
    </w:p>
    <w:p w14:paraId="4A6972F2">
      <w:r>
        <w:t>9月 4日 美 联储 公布 的 褐皮书 详细 阐述 了 企业 对 关税 的 一 系列 担忧 , 包括</w:t>
      </w:r>
      <w:r>
        <w:tab/>
      </w:r>
      <w:r>
        <w:t>贸易</w:t>
      </w:r>
      <w:r>
        <w:tab/>
      </w:r>
      <w:r>
        <w:t>政策 的 不确定性 可能 抑制 投资 前景 等 。</w:t>
      </w:r>
    </w:p>
    <w:p w14:paraId="4A6B7C97">
      <w:r>
        <w:t>彭博社 美国 首席 经济学家 卡尔・里卡多纳 表示 , 关税 和 日益 紧张 的</w:t>
      </w:r>
      <w:r>
        <w:tab/>
      </w:r>
      <w:r>
        <w:t>贸易</w:t>
      </w:r>
      <w:r>
        <w:tab/>
      </w:r>
      <w:r>
        <w:t>关系 造成 的 焦虑 正在 损害 企业 信心 , 制造业 疲软 可能 会 渗透 到 其他 经济 领域 , 蔓延 至 消费 领域 , 而 消费 在 美国 经济 中 占据 约 2/1 的 比重 。</w:t>
      </w:r>
    </w:p>
    <w:p w14:paraId="067EFEB4">
      <w:r>
        <w:t>刘鹤 表示 , 中方 坚决 反对</w:t>
      </w:r>
      <w:r>
        <w:tab/>
      </w:r>
      <w:r>
        <w:t>贸易战</w:t>
      </w:r>
      <w:r>
        <w:tab/>
      </w:r>
      <w:r>
        <w:t>, 这 不 符合 中 美 两 国 及 整个 世界 的 利益 。</w:t>
      </w:r>
    </w:p>
    <w:p w14:paraId="50FDFC28">
      <w:r>
        <w:t>当 以 诚意 和 行动 为 磋商 创造 条件 ( 钟声 ) 【 人民 日报 2019年 9月 10日 第3 版 要闻 】 美国 白宫 国家</w:t>
      </w:r>
      <w:r>
        <w:tab/>
      </w:r>
      <w:r>
        <w:t>贸易</w:t>
      </w:r>
      <w:r>
        <w:tab/>
      </w:r>
      <w:r>
        <w:t>委员会 主任 彼得・纳瓦罗 9月 8日 又 对 媒体 来 了 一 通 老调重弹 , 还 自诩 为 美方 权威 声音 之 源 。</w:t>
      </w:r>
    </w:p>
    <w:p w14:paraId="3ABF7049">
      <w:r>
        <w:t>高沛德 表示 , 作为 具有 悠久 历史 的 全球性 金融 机构 , 花旗 集团 一贯 支持 经济 全球化 和 自由</w:t>
      </w:r>
      <w:r>
        <w:tab/>
      </w:r>
      <w:r>
        <w:t>贸易</w:t>
      </w:r>
      <w:r>
        <w:tab/>
      </w:r>
      <w:r>
        <w:t>, 高度 重视 中国 市场 。</w:t>
      </w:r>
    </w:p>
    <w:p w14:paraId="5D436D9F">
      <w:r>
        <w:t>刘鹤 表示 , 中方 坚决 反对</w:t>
      </w:r>
      <w:r>
        <w:tab/>
      </w:r>
      <w:r>
        <w:t>贸易战</w:t>
      </w:r>
      <w:r>
        <w:tab/>
      </w:r>
      <w:r>
        <w:t>, 这 不 符合 中 美 两 国 及 整个 世界 的 利益 。</w:t>
      </w:r>
    </w:p>
    <w:p w14:paraId="7ED14313">
      <w:r>
        <w:t>高沛德 表示 , 作为 具有 悠久 历史 的 全球性 金融 机构 , 花旗 集团 一贯 支持 经济 全球化 和 自由</w:t>
      </w:r>
      <w:r>
        <w:tab/>
      </w:r>
      <w:r>
        <w:t>贸易</w:t>
      </w:r>
      <w:r>
        <w:tab/>
      </w:r>
      <w:r>
        <w:t>, 高度 重视 中国 市场 。</w:t>
      </w:r>
    </w:p>
    <w:p w14:paraId="3D0739B2">
      <w:r>
        <w:t>刘鹤 会见 美 中</w:t>
      </w:r>
      <w:r>
        <w:tab/>
      </w:r>
      <w:r>
        <w:t>贸易</w:t>
      </w:r>
      <w:r>
        <w:tab/>
      </w:r>
      <w:r>
        <w:t>全国 委员会 董事会 主席 时间 : 2019-09-12 新华社 北京 9月 12日 电 ( 记者 吴嘉林 ) 中共 中央 政治局 委员 、 国务院 副总理 刘鹤 12日 应约 会见 美 中 贸易 全国 委员会 董事会 主席 格林伯格 。</w:t>
      </w:r>
    </w:p>
    <w:p w14:paraId="593D3D00">
      <w:r>
        <w:t>全 世界 期盼 中 美 磋商 取得 进展 , 双方 工作 层 将 于 下 周 见面 , 围绕</w:t>
      </w:r>
      <w:r>
        <w:tab/>
      </w:r>
      <w:r>
        <w:t>贸易</w:t>
      </w:r>
      <w:r>
        <w:tab/>
      </w:r>
      <w:r>
        <w:t>平衡 、 市场 准入 、 投资者 保护 等 共同 关心 的 问题 进行 认真 交流 。</w:t>
      </w:r>
    </w:p>
    <w:p w14:paraId="1D5A12F3">
      <w:r>
        <w:t>格林伯格 表示 , 美国 工商界 不 愿 看到 加征 关税 , 希望 美 中 两 国 通过 磋商 解决 分歧 , 恢复 正常 经贸 往来 , 美 中</w:t>
      </w:r>
      <w:r>
        <w:tab/>
      </w:r>
      <w:r>
        <w:t>贸易</w:t>
      </w:r>
      <w:r>
        <w:tab/>
      </w:r>
      <w:r>
        <w:t>全国 委员会 愿 为 此 发挥 积极 作用 。</w:t>
      </w:r>
    </w:p>
    <w:p w14:paraId="2395C7F9">
      <w:r>
        <w:t>双方 代表 围绕 主题 展开 深入 交流 , 内容 涉及 "</w:t>
      </w:r>
      <w:r>
        <w:tab/>
      </w:r>
      <w:r>
        <w:t>贸易</w:t>
      </w:r>
      <w:r>
        <w:tab/>
      </w:r>
      <w:r>
        <w:t>和 投资 谈判 、 产业链 –– 进程 、 展望 和 可能 的 影响 " " 创新 和 科技 合作 前景 –– 当前 产业 发展 和 未来 影响 " 等 议题 。</w:t>
      </w:r>
    </w:p>
    <w:p w14:paraId="4425712D">
      <w:r>
        <w:t>中方 代表 强调 ,</w:t>
      </w:r>
      <w:r>
        <w:tab/>
      </w:r>
      <w:r>
        <w:t>贸易战</w:t>
      </w:r>
      <w:r>
        <w:tab/>
      </w:r>
      <w:r>
        <w:t>不利于 中国 , 不利于 美国 , 也 不利于 全 世界 人民 的 利益 。</w:t>
      </w:r>
    </w:p>
    <w:p w14:paraId="6B739D64">
      <w:r>
        <w:t>美</w:t>
      </w:r>
      <w:r>
        <w:tab/>
      </w:r>
      <w:r>
        <w:t>贸易</w:t>
      </w:r>
      <w:r>
        <w:tab/>
      </w:r>
      <w:r>
        <w:t>逆差 不 减 反 增 , 经济 增速 大幅 下降 , 企业 和 民众 负担 持续 增加 。</w:t>
      </w:r>
    </w:p>
    <w:p w14:paraId="4D6A018F">
      <w:r>
        <w:t>不断 升级 的 中 美</w:t>
      </w:r>
      <w:r>
        <w:tab/>
      </w:r>
      <w:r>
        <w:t>贸易</w:t>
      </w:r>
      <w:r>
        <w:tab/>
      </w:r>
      <w:r>
        <w:t>摩擦 已经 成为 世界 经济 发展 的 最大 不确定性 。</w:t>
      </w:r>
    </w:p>
    <w:p w14:paraId="76CAAB14">
      <w:r>
        <w:t>美方 代表 表示 , 美 中 关系 正处 在 一 个 关键 时刻 , 两 国 关系 面临 严峻 考验 ,</w:t>
      </w:r>
      <w:r>
        <w:tab/>
      </w:r>
      <w:r>
        <w:t>贸易</w:t>
      </w:r>
      <w:r>
        <w:tab/>
      </w:r>
      <w:r>
        <w:t>摩擦 对 美 中 经济 都 产生 不利 影响 , 全球 经济 面临 放缓 的 压力 。</w:t>
      </w:r>
    </w:p>
    <w:p w14:paraId="58122031">
      <w:r>
        <w:t>美 中</w:t>
      </w:r>
      <w:r>
        <w:tab/>
      </w:r>
      <w:r>
        <w:t>贸易</w:t>
      </w:r>
      <w:r>
        <w:tab/>
      </w:r>
      <w:r>
        <w:t>全国 委员会 日前 公布 的 调查 结果 显示 , 87% 的 受 访 美国 企业 没有 也 不 打算 将 业务 迁出 中国 。</w:t>
      </w:r>
    </w:p>
    <w:p w14:paraId="4A69D071">
      <w:r>
        <w:t>缓解 进口 企业 困难 , 突出 " 保 民生 " 取向 专家 表示 , 我国 针对 美方 的</w:t>
      </w:r>
      <w:r>
        <w:tab/>
      </w:r>
      <w:r>
        <w:t>贸易</w:t>
      </w:r>
      <w:r>
        <w:tab/>
      </w:r>
      <w:r>
        <w:t>单边主义 措施 出台 三 轮 关税 反制 措施 后 , 部分 比较 依赖 自 美 进口 商品 的 行业 企业 , 没有 或 少有 替代 来源 , 生产 经营 成本 增加 , 企业 面临 困难 。</w:t>
      </w:r>
    </w:p>
    <w:p w14:paraId="586E5451">
      <w:r>
        <w:t>贸易战</w:t>
      </w:r>
      <w:r>
        <w:tab/>
      </w:r>
      <w:r>
        <w:t>没有 赢家 , 中方 始终 坚持 不 愿 打 、 不 怕 打 、 必要 时 不得不 打 的 立场 。</w:t>
      </w:r>
    </w:p>
    <w:p w14:paraId="1BA59C64">
      <w:r>
        <w:t>刘鹤 会见 美 中</w:t>
      </w:r>
      <w:r>
        <w:tab/>
      </w:r>
      <w:r>
        <w:t>贸易</w:t>
      </w:r>
      <w:r>
        <w:tab/>
      </w:r>
      <w:r>
        <w:t>全国 委员会 董事会 主席 【 作者 : 吴嘉林 】 【 人民 日报 2019年 9月 11日 第2 版 要闻 】 新华社 北京 9月 12日 电 ( 记者 吴嘉林 ) 中共 中央 政治局 委员 、 国务院 副总理 刘鹤 12日 应约 会见 美 中 贸易 全国 委员会 董事会 主席 格林伯格 。</w:t>
      </w:r>
    </w:p>
    <w:p w14:paraId="3B6D708F">
      <w:r>
        <w:t>全 世界 期盼 中 美 磋商 取得 进展 , 双方 工作 层 将 于 下 周 见面 , 围绕</w:t>
      </w:r>
      <w:r>
        <w:tab/>
      </w:r>
      <w:r>
        <w:t>贸易</w:t>
      </w:r>
      <w:r>
        <w:tab/>
      </w:r>
      <w:r>
        <w:t>平衡 、 市场 准入 、 投资者 保护 等 共同 关心 的 问题 进行 认真 交流 。</w:t>
      </w:r>
    </w:p>
    <w:p w14:paraId="7083FBAF">
      <w:r>
        <w:t>格林伯格 表示 , 美国 工商界 不 愿 看到 加征 关税 , 希望 美 中 两 国 通过 磋商 解决 分歧 , 恢复 正常 经贸 往来 , 美 中</w:t>
      </w:r>
      <w:r>
        <w:tab/>
      </w:r>
      <w:r>
        <w:t>贸易</w:t>
      </w:r>
      <w:r>
        <w:tab/>
      </w:r>
      <w:r>
        <w:t>全国 委员会 愿 为 此 发挥 积极 作用 。</w:t>
      </w:r>
    </w:p>
    <w:p w14:paraId="125B4B55">
      <w:r>
        <w:t>9月 11日 , 鉴于 美方 已 决定 对 拟于 10月 1日 实施 的 中国 输 美 商品 加征 关税 措施 做出 调整 , 中方 表示 支持 相关 企业 从即日起 按照 市场化 原则 和 世界</w:t>
      </w:r>
      <w:r>
        <w:tab/>
      </w:r>
      <w:r>
        <w:t>贸易</w:t>
      </w:r>
      <w:r>
        <w:tab/>
      </w:r>
      <w:r>
        <w:t>组织 规则 , 自 美 采购 一定 数量 大豆 、 猪肉 等 农产品 , 中国 国务院 关税 税则 委员会 对 上述 采购 予以 加征 关税 排除 。</w:t>
      </w:r>
    </w:p>
    <w:p w14:paraId="5365BEF0">
      <w:r>
        <w:t>中 美</w:t>
      </w:r>
      <w:r>
        <w:tab/>
      </w:r>
      <w:r>
        <w:t>贸易</w:t>
      </w:r>
      <w:r>
        <w:tab/>
      </w:r>
      <w:r>
        <w:t>平衡 , 需要 在 发展 的 过程 中 逐步 实现 , 离 不 开 双方 的 务实 努力 。</w:t>
      </w:r>
    </w:p>
    <w:p w14:paraId="015AECD6">
      <w:r>
        <w:t>第十三 轮 中 美 经贸 高 级别 磋商 日益 临近 , 双方 工作 层 将 于 下 周 见面 , 围绕</w:t>
      </w:r>
      <w:r>
        <w:tab/>
      </w:r>
      <w:r>
        <w:t>贸易</w:t>
      </w:r>
      <w:r>
        <w:tab/>
      </w:r>
      <w:r>
        <w:t>平衡 、 市场 准入 、 投资者 保护 等 共同 关心 的 问题 进行 认真 交流 。</w:t>
      </w:r>
    </w:p>
    <w:p w14:paraId="183C7395">
      <w:r>
        <w:t>有 证据 表明 , " 洋 垃圾 " 相关</w:t>
      </w:r>
      <w:r>
        <w:tab/>
      </w:r>
      <w:r>
        <w:t>贸易</w:t>
      </w:r>
      <w:r>
        <w:tab/>
      </w:r>
      <w:r>
        <w:t>方 正在 寻找 法规 不 健全 或 限制 较 弱 的 地区 继续 开展 相关 活动 。</w:t>
      </w:r>
    </w:p>
    <w:p w14:paraId="622AEA8D">
      <w:r>
        <w:t>中国 政府 多次 表示 , 在 相互 尊重 、 平等 互利 的 原则 基础 上 进行 协商 , 才 是 解决</w:t>
      </w:r>
      <w:r>
        <w:tab/>
      </w:r>
      <w:r>
        <w:t>贸易</w:t>
      </w:r>
      <w:r>
        <w:tab/>
      </w:r>
      <w:r>
        <w:t>分歧 的 有效 途径 , 任何 单边 的 威胁 或 讹诈 只 会 导致 矛盾 激化 , 损害 各 方 利益 。</w:t>
      </w:r>
    </w:p>
    <w:p w14:paraId="23751D3F">
      <w:r>
        <w:t>经合 组织 今年 5月 发布 的 世界 经济 展望 报告 认为 , 中 美</w:t>
      </w:r>
      <w:r>
        <w:tab/>
      </w:r>
      <w:r>
        <w:t>贸易</w:t>
      </w:r>
      <w:r>
        <w:tab/>
      </w:r>
      <w:r>
        <w:t>争端 激化 可能 导致 2021年 至 2022年 全球 GDP 损失 0.7% , 达到 近 6000亿 美元 。</w:t>
      </w:r>
    </w:p>
    <w:p w14:paraId="5EEFB8FA">
      <w:r>
        <w:t>对 外</w:t>
      </w:r>
      <w:r>
        <w:tab/>
      </w:r>
      <w:r>
        <w:t>贸易</w:t>
      </w:r>
      <w:r>
        <w:tab/>
      </w:r>
      <w:r>
        <w:t>持续 增加 , 2009年 中国 成为 全球 最大 货物 出口国 、 第二 大 货物 进口国 , 2011年 成为 全球 货物 贸易 第一 大 国 。</w:t>
      </w:r>
    </w:p>
    <w:p w14:paraId="2F27D5D9">
      <w:r>
        <w:t>中国 已经 成为 世界 第二 大 经济体 、 制造业 第一 大 国 、 货物</w:t>
      </w:r>
      <w:r>
        <w:tab/>
      </w:r>
      <w:r>
        <w:t>贸易</w:t>
      </w:r>
      <w:r>
        <w:tab/>
      </w:r>
      <w:r>
        <w:t>第一 大 国 、 商品 消费 第二 大 国 、 外资 流入 第二 大 国 、 外汇 储备 第一 大 国 ( 表 1 ) 。</w:t>
      </w:r>
    </w:p>
    <w:p w14:paraId="2643A8D2">
      <w:r>
        <w:t>他 说 , 当前 , 我们 正在 按照 习近平 主席 对 上海 工作 的 重要 指示 精神 , 加快 建设 国际 经济 、 金融 、</w:t>
      </w:r>
      <w:r>
        <w:tab/>
      </w:r>
      <w:r>
        <w:t>贸易</w:t>
      </w:r>
      <w:r>
        <w:tab/>
      </w:r>
      <w:r>
        <w:t>、 航运 和 科技 创新 中心 , 持续 办好 中国 国际 进口 博览会 。</w:t>
      </w:r>
    </w:p>
    <w:p w14:paraId="0CB0429B">
      <w:r>
        <w:t>刘鹤 应邀 赴 美 举行 新 一 轮 中 美 经贸 高 级别 磋商 时间 : 2019-10-08 新华社 北京 10月 8日 电 应 美方 邀请 , 中共 中央 政治局 委员 、 国务院 副总理 、 中 美 全面 经济 对话 中方 牵头人 刘鹤 将 率团 访问 华盛顿 , 于 10月 10日 至 11日 同 美国</w:t>
      </w:r>
      <w:r>
        <w:tab/>
      </w:r>
      <w:r>
        <w:t>贸易</w:t>
      </w:r>
      <w:r>
        <w:tab/>
      </w:r>
      <w:r>
        <w:t>代表 莱特希泽 、 财政 部长 姆努钦 举行 新 一 轮 中 美 经贸 高 级别 磋商 。</w:t>
      </w:r>
    </w:p>
    <w:p w14:paraId="60F7DE44">
      <w:r>
        <w:t>中方 代表团 主要 成员 包括 商务部 部长 钟山 , 中国 人民 银行 行长 易 纲 , 国家 发展 改革委 副主任 宁 吉� , 中央 财办 副主任 、 财政部 副部长 廖岷 , 外交部 副部长 郑泽光 , 工业 和 信息化 部 副部长 王志军 , 中央 农办 副主任 、 农业 农村 部 副部长 韩俊 , 商务部 副部长 兼 国际</w:t>
      </w:r>
      <w:r>
        <w:tab/>
      </w:r>
      <w:r>
        <w:t>贸易</w:t>
      </w:r>
      <w:r>
        <w:tab/>
      </w:r>
      <w:r>
        <w:t>谈判 副代表 王受文 。</w:t>
      </w:r>
    </w:p>
    <w:p w14:paraId="2016CC1E">
      <w:r>
        <w:t>贸易战</w:t>
      </w:r>
      <w:r>
        <w:tab/>
      </w:r>
      <w:r>
        <w:t>不利于 中国 , 不利于 美国 , 也 不利于 整个 世界 , 企业 和 消费者 的 利益 都 会 受到 极 大 损失 。</w:t>
      </w:r>
    </w:p>
    <w:p w14:paraId="25A16694">
      <w:r>
        <w:t>中方 此 次 抱 着 极 大 的 诚意 而 来 , 愿意 与 美方 就</w:t>
      </w:r>
      <w:r>
        <w:tab/>
      </w:r>
      <w:r>
        <w:t>贸易</w:t>
      </w:r>
      <w:r>
        <w:tab/>
      </w:r>
      <w:r>
        <w:t>平衡 、 市场 准入 、 投资者 保护 等 共同 关心 的 问题 进行 认真 交流 , 推动 磋商 取得 积极 进展 。</w:t>
      </w:r>
    </w:p>
    <w:p w14:paraId="3BE900C6">
      <w:r>
        <w:t xml:space="preserve">艾伦 和 薄迈伦 表示 , </w:t>
      </w:r>
      <w:r>
        <w:tab/>
      </w:r>
      <w:r>
        <w:t xml:space="preserve">贸易战 </w:t>
      </w:r>
      <w:r>
        <w:tab/>
      </w:r>
      <w:r>
        <w:t>只 有 输家 , 没有 赢家 , 美国 工商界 不 希望 看到 加征 关税 。</w:t>
      </w:r>
    </w:p>
    <w:p w14:paraId="74CF90EE">
      <w:r>
        <w:t>由衷 希望 双方 能够 在 这 一 轮 磋商 中 取得 具体 明确 的 进展 , 增进 互信 , 为 下 一 步 磋商 奠定 良好 基础 , 最终 找到 解决 分歧 、 停止</w:t>
      </w:r>
      <w:r>
        <w:tab/>
      </w:r>
      <w:r>
        <w:t>贸易战</w:t>
      </w:r>
      <w:r>
        <w:tab/>
      </w:r>
      <w:r>
        <w:t>的 办法 。</w:t>
      </w:r>
    </w:p>
    <w:p w14:paraId="59F7F4F8">
      <w:r>
        <w:t>刘鹤 在 会见 格奥尔基耶娃 时 表示 , 即将 举行 的 新 一 轮 经贸 高 级别 磋商 受到 各 方面 高度 关注 , 停止</w:t>
      </w:r>
      <w:r>
        <w:tab/>
      </w:r>
      <w:r>
        <w:t>贸易战</w:t>
      </w:r>
      <w:r>
        <w:tab/>
      </w:r>
      <w:r>
        <w:t>是 整 个 世界 的 共同 期盼 。</w:t>
      </w:r>
    </w:p>
    <w:p w14:paraId="187DA756">
      <w:r>
        <w:t>格奥尔基耶娃 表示 , 根据 国际 货币 基金 组织 的 测算 ,</w:t>
      </w:r>
      <w:r>
        <w:tab/>
      </w:r>
      <w:r>
        <w:t>贸易战</w:t>
      </w:r>
      <w:r>
        <w:tab/>
      </w:r>
      <w:r>
        <w:t>正在 对 世界 经济 造成 严重 冲击 和 影响 , 到 2020年 将 拖累 世界 经济 0.8 个 百分点 。</w:t>
      </w:r>
    </w:p>
    <w:p w14:paraId="27894E88">
      <w:r>
        <w:t>国际 货币 基金 组织 对 中方 通过 磋商 解决 问题 的 决心 和 诚意 表示 高度 赞赏 , 愿 在 维护 多边 体制 和 自由</w:t>
      </w:r>
      <w:r>
        <w:tab/>
      </w:r>
      <w:r>
        <w:t>贸易</w:t>
      </w:r>
      <w:r>
        <w:tab/>
      </w:r>
      <w:r>
        <w:t>规则 方面 继续 发挥 应 有 作用 。</w:t>
      </w:r>
    </w:p>
    <w:p w14:paraId="59968B66">
      <w:r>
        <w:t>新 一 轮 中 美 经贸 高 级别 磋商 在 华盛顿 结束 美国 总统 特朗普 会见 刘鹤 时间 : 2019-10 - 10 本 报 华盛顿 10月 11日 电 ( 记者 章念生 、 吴 乐� 、 胡泽曦 ) 10月 10日 至 11日 , 中共 中央 政治局 委员 、 国务院 副总理 、 中 美 全面 经济 对话 中方 牵头人 刘鹤 与 美国</w:t>
      </w:r>
      <w:r>
        <w:tab/>
      </w:r>
      <w:r>
        <w:t>贸易</w:t>
      </w:r>
      <w:r>
        <w:tab/>
      </w:r>
      <w:r>
        <w:t>代表 莱特希泽 、 财政 部长 姆努钦 在 华盛顿 举行 新 一 轮 中 美 经贸 高 级别 磋商 。</w:t>
      </w:r>
    </w:p>
    <w:p w14:paraId="7F6EB9A4">
      <w:r>
        <w:t>双方 在 农业 、 知识 产权 保护 、 汇率 、 金融 服务 、 扩大</w:t>
      </w:r>
      <w:r>
        <w:tab/>
      </w:r>
      <w:r>
        <w:t>贸易</w:t>
      </w:r>
      <w:r>
        <w:tab/>
      </w:r>
      <w:r>
        <w:t>合作 、 技术 转让 、 争端 解决 等 领域 取得 实质性 进展 。</w:t>
      </w:r>
    </w:p>
    <w:p w14:paraId="55D4D6DE">
      <w:r>
        <w:t>商务部 部长 钟山 , 中国 人民 银行 行长 易 纲 , 国家 发展 改革委 副主任 宁 吉� , 中央 财办 副主任 、 财政部 副部长 廖岷 , 外交部 副部长 郑泽光 , 工业 和 信息化 部 副部长 王志军 , 中央 农办 副主任 、 农业 农村 部 副部长 韩俊 , 商务部 副部长 兼 国际</w:t>
      </w:r>
      <w:r>
        <w:tab/>
      </w:r>
      <w:r>
        <w:t>贸易</w:t>
      </w:r>
      <w:r>
        <w:tab/>
      </w:r>
      <w:r>
        <w:t>谈判 副代表 王受文 参加 磋商 。</w:t>
      </w:r>
    </w:p>
    <w:p w14:paraId="6143DA17">
      <w:r>
        <w:t>刘鹤 表示 , 双方 在 此 轮 磋商 中 就 共同 关心 的 经贸 问题 进行 了 坦诚 、 高效 、 建设性 的 讨论 , 在 农业 、 知识 产权 保护 、 汇率 、 金融 服务 、 扩大</w:t>
      </w:r>
      <w:r>
        <w:tab/>
      </w:r>
      <w:r>
        <w:t>贸易</w:t>
      </w:r>
      <w:r>
        <w:tab/>
      </w:r>
      <w:r>
        <w:t>合作 、 技术 转让 、 争端 解决 等 领域 取得 实质性 进展 , 讨论 了 后续 磋商 安排 。</w:t>
      </w:r>
    </w:p>
    <w:p w14:paraId="03127D39">
      <w:r>
        <w:t>贸易战</w:t>
      </w:r>
      <w:r>
        <w:tab/>
      </w:r>
      <w:r>
        <w:t>不利于 中国 , 不利于 美国 , 也 不利于 整个 世界 , 企业 和 消费者 的 利益 都 会 受到 极 大 损失 。</w:t>
      </w:r>
    </w:p>
    <w:p w14:paraId="775AB784">
      <w:r>
        <w:t>中方 此 次 抱 着 极 大 的 诚意 而 来 , 愿意 与 美方 就</w:t>
      </w:r>
      <w:r>
        <w:tab/>
      </w:r>
      <w:r>
        <w:t>贸易</w:t>
      </w:r>
      <w:r>
        <w:tab/>
      </w:r>
      <w:r>
        <w:t>平衡 、 市场 准入 、 投资者 保护 等 共同 关心 的 问题 进行 认真 交流 , 推动 磋商 取得 积极 进展 。</w:t>
      </w:r>
    </w:p>
    <w:p w14:paraId="6E3F2B8E">
      <w:r>
        <w:t xml:space="preserve">艾伦 和 薄迈伦 表示 , </w:t>
      </w:r>
      <w:r>
        <w:tab/>
      </w:r>
      <w:r>
        <w:t xml:space="preserve">贸易战 </w:t>
      </w:r>
      <w:r>
        <w:tab/>
      </w:r>
      <w:r>
        <w:t>只 有 输家 , 没有 赢家 , 美国 工商界 不 希望 看到 加征 关税 。</w:t>
      </w:r>
    </w:p>
    <w:p w14:paraId="0876C706">
      <w:r>
        <w:t>由衷 希望 双方 能够 在 这 一 轮 磋商 中 取得 具体 明确 的 进展 , 增进 互信 , 为 下 一 步 磋商 奠定 良好 基础 , 最终 找到 解决 分歧 、 停止</w:t>
      </w:r>
      <w:r>
        <w:tab/>
      </w:r>
      <w:r>
        <w:t>贸易战</w:t>
      </w:r>
      <w:r>
        <w:tab/>
      </w:r>
      <w:r>
        <w:t>的 办法 。</w:t>
      </w:r>
    </w:p>
    <w:p w14:paraId="4FBDDBF7">
      <w:r>
        <w:t>刘鹤 在 会见 格奥尔基耶娃 时 表示 , 即将 举行 的 新 一 轮 经贸 高 级别 磋商 受到 各 方面 高度 关注 , 停止</w:t>
      </w:r>
      <w:r>
        <w:tab/>
      </w:r>
      <w:r>
        <w:t>贸易战</w:t>
      </w:r>
      <w:r>
        <w:tab/>
      </w:r>
      <w:r>
        <w:t>是 整 个 世界 的 共同 期盼 。</w:t>
      </w:r>
    </w:p>
    <w:p w14:paraId="41AC61B5">
      <w:r>
        <w:t>格奥尔基耶娃 表示 , 根据 国际 货币 基金 组织 的 测算 ,</w:t>
      </w:r>
      <w:r>
        <w:tab/>
      </w:r>
      <w:r>
        <w:t>贸易战</w:t>
      </w:r>
      <w:r>
        <w:tab/>
      </w:r>
      <w:r>
        <w:t>正在 对 世界 经济 造成 严重 冲击 和 影响 , 到 2020年 将 拖累 世界 经济 0.8 个 百分点 。</w:t>
      </w:r>
    </w:p>
    <w:p w14:paraId="0D2D2177">
      <w:r>
        <w:t>国际 货币 基金 组织 对 中方 通过 磋商 解决 问题 的 决心 和 诚意 表示 高度 赞赏 , 愿 在 维护 多边 体制 和 自由</w:t>
      </w:r>
      <w:r>
        <w:tab/>
      </w:r>
      <w:r>
        <w:t>贸易</w:t>
      </w:r>
      <w:r>
        <w:tab/>
      </w:r>
      <w:r>
        <w:t>规则 方面 继续 发挥 应 有 作用 。</w:t>
      </w:r>
    </w:p>
    <w:p w14:paraId="17699B5D">
      <w:r>
        <w:t>新 一 轮 中 美 经贸 高 级别 磋商 在 华盛顿 结束 美国 总统 特朗普 会见 刘鹤 【 作者 : 章 念 生 ; 吴 乐 � ; 胡泽曦 】 【 人民 日报 2019年 10月 11日 第1 版 要闻 】 本 报 华盛顿 10月 11日 电 ( 记者 章念生 、 吴 乐� 、 胡泽曦 ) 10月 10日 至 11日 , 中共 中央 政治局 委员 、 国务院 副总理 、 中 美 全面 经济 对话 中方 牵头人 刘鹤 与 美国</w:t>
      </w:r>
      <w:r>
        <w:tab/>
      </w:r>
      <w:r>
        <w:t>贸易</w:t>
      </w:r>
      <w:r>
        <w:tab/>
      </w:r>
      <w:r>
        <w:t>代表 莱特希泽 、 财政 部长 姆努钦 在 华盛顿 举行 新 一 轮 中 美 经贸 高 级别 磋商 。</w:t>
      </w:r>
    </w:p>
    <w:p w14:paraId="4979FD0D">
      <w:r>
        <w:t>双方 在 农业 、 知识 产权 保护 、 汇率 、 金融 服务 、 扩大</w:t>
      </w:r>
      <w:r>
        <w:tab/>
      </w:r>
      <w:r>
        <w:t>贸易</w:t>
      </w:r>
      <w:r>
        <w:tab/>
      </w:r>
      <w:r>
        <w:t>合作 、 技术 转让 、 争端 解决 等 领域 取得 实质性 进展 。</w:t>
      </w:r>
    </w:p>
    <w:p w14:paraId="67EDB363">
      <w:r>
        <w:t>商务部 部长 钟山 , 中国 人民 银行 行长 易 纲 , 国家 发展 改革委 副主任 宁 吉� , 中央 财办 副主任 、 财政部 副部长 廖岷 , 外交部 副部长 郑泽光 , 工业 和 信息化 部 副部长 王志军 , 中央 农办 副主任 、 农业 农村 部 副部长 韩俊 , 商务部 副部长 兼 国际</w:t>
      </w:r>
      <w:r>
        <w:tab/>
      </w:r>
      <w:r>
        <w:t>贸易</w:t>
      </w:r>
      <w:r>
        <w:tab/>
      </w:r>
      <w:r>
        <w:t>谈判 副代表 王受文 参加 磋商 。</w:t>
      </w:r>
    </w:p>
    <w:p w14:paraId="2507CABD">
      <w:r>
        <w:t>刘鹤 表示 , 双方 在 此 轮 磋商 中 就 共同 关心 的 经贸 问题 进行 了 坦诚 、 高效 、 建设性 的 讨论 , 在 农业 、 知识 产权 保护 、 汇率 、 金融 服务 、 扩大</w:t>
      </w:r>
      <w:r>
        <w:tab/>
      </w:r>
      <w:r>
        <w:t>贸易</w:t>
      </w:r>
      <w:r>
        <w:tab/>
      </w:r>
      <w:r>
        <w:t>合作 、 技术 转让 、 争端 解决 等 领域 取得 实质性 进展 , 讨论 了 后续 磋商 安排 。</w:t>
      </w:r>
    </w:p>
    <w:p w14:paraId="36F96C1C">
      <w:r>
        <w:t>双方 在 农业 、 知识 产权 保护 、 汇率 、 金融 服务 、 扩大</w:t>
      </w:r>
      <w:r>
        <w:tab/>
      </w:r>
      <w:r>
        <w:t>贸易</w:t>
      </w:r>
      <w:r>
        <w:tab/>
      </w:r>
      <w:r>
        <w:t>合作 、 技术 转让 、 争端 解决 等 领域 取得 实质性 进展 。</w:t>
      </w:r>
    </w:p>
    <w:p w14:paraId="19B53189">
      <w:r>
        <w:t>世人 非常 期待 , 美方 这 次 公开 表示 的 " 我们 非常 接近 ( 结束</w:t>
      </w:r>
      <w:r>
        <w:tab/>
      </w:r>
      <w:r>
        <w:t xml:space="preserve">贸易战 </w:t>
      </w:r>
      <w:r>
        <w:tab/>
      </w:r>
      <w:r>
        <w:t>) " 的 看法 , 能够 真正 化为 现实 。</w:t>
      </w:r>
    </w:p>
    <w:p w14:paraId="573A138F">
      <w:r>
        <w:t>世界</w:t>
      </w:r>
      <w:r>
        <w:tab/>
      </w:r>
      <w:r>
        <w:t>贸易</w:t>
      </w:r>
      <w:r>
        <w:tab/>
      </w:r>
      <w:r>
        <w:t>中心 协会 圣路易斯 分会 主任 蒂姆・诺瓦克 已 是 第十九 次 来 中国 , 他 表示 : " 我 到 过 中国 多 地 , 目睹 了 中国 创造 的 经济 奇迹 , 深知 与 中国 友城 结好 的 重要性 和 特殊 意义 。</w:t>
      </w:r>
    </w:p>
    <w:p w14:paraId="6A0D3707">
      <w:r>
        <w:t>李强 说 , 当前 , 我们 正在 按照 习近平 主席 对 上海 工作 的 重要 指示 精神 , 加快 建设 国际 经济 、 金融 、</w:t>
      </w:r>
      <w:r>
        <w:tab/>
      </w:r>
      <w:r>
        <w:t>贸易</w:t>
      </w:r>
      <w:r>
        <w:tab/>
      </w:r>
      <w:r>
        <w:t>、 航运 和 科技 创新 中心 。</w:t>
      </w:r>
    </w:p>
    <w:p w14:paraId="1804FED5">
      <w:r>
        <w:t>李克强 会见 美 中</w:t>
      </w:r>
      <w:r>
        <w:tab/>
      </w:r>
      <w:r>
        <w:t>贸易</w:t>
      </w:r>
      <w:r>
        <w:tab/>
      </w:r>
      <w:r>
        <w:t>全国 委员会 访 华 代表团 时间 : 2019-10 - 17 本 报 北京 10月 17日 电 ( 记者 王迪 ) 国务院 总理 李克强 10月 17日 下午 在 人民 大会堂 会见 美 中 贸易 全国 委员会 董事会 主席 格林伯格 率领 的 访 华 代表团 并同 他们 座谈 交流 。</w:t>
      </w:r>
    </w:p>
    <w:p w14:paraId="12B0EB74">
      <w:r>
        <w:t>美国 工商界 希望 保持 对华 接触 , 不 希望 中 美 " 脱钩 " , 也 不 希望 看到</w:t>
      </w:r>
      <w:r>
        <w:tab/>
      </w:r>
      <w:r>
        <w:t>贸易战</w:t>
      </w:r>
      <w:r>
        <w:tab/>
      </w:r>
      <w:r>
        <w:t>和 加征 关税 。</w:t>
      </w:r>
    </w:p>
    <w:p w14:paraId="28456BDA">
      <w:r>
        <w:t>" 美 中</w:t>
      </w:r>
      <w:r>
        <w:tab/>
      </w:r>
      <w:r>
        <w:t>贸易</w:t>
      </w:r>
      <w:r>
        <w:tab/>
      </w:r>
      <w:r>
        <w:t>全国 委员会 8月 发布 报告 显示 : 97% 的 受 访 美国 企业 在 中国 市场 盈利 , 中国 仍然 是 大多数 受访 企业 优先 考虑 的 市场 。</w:t>
      </w:r>
    </w:p>
    <w:p w14:paraId="0A475234">
      <w:r>
        <w:t>声明 表示 , 美方 一些 政客 打 着 " 人权 与 民主 " 的 幌子 , 居心叵测 地 破坏 香港 国际 金融 、</w:t>
      </w:r>
      <w:r>
        <w:tab/>
      </w:r>
      <w:r>
        <w:t>贸易</w:t>
      </w:r>
      <w:r>
        <w:tab/>
      </w:r>
      <w:r>
        <w:t>、 航运 中心 地位 , 色厉内荏 地 恐吓 止暴 制 乱 的 正义 人士 、 明目张胆 地 给 香港 极端 暴力分子 " 铺后路 " 。</w:t>
      </w:r>
    </w:p>
    <w:p w14:paraId="6D295DB8">
      <w:r>
        <w:t>香港 作为 国际 金融 、 航运 、</w:t>
      </w:r>
      <w:r>
        <w:tab/>
      </w:r>
      <w:r>
        <w:t>贸易</w:t>
      </w:r>
      <w:r>
        <w:tab/>
      </w:r>
      <w:r>
        <w:t>中心 的 地位 不断 巩固 , 香港 同胞 享有 比 历史 上 任何 时候 都 广泛 的 民主 权利 和 自由 。</w:t>
      </w:r>
    </w:p>
    <w:p w14:paraId="66FD4AF6">
      <w:r>
        <w:t>美国 工商界 希望 保持 对华 接触 , 不 希望 中 美 " 脱钩 " , 也 不 希望 看到</w:t>
      </w:r>
      <w:r>
        <w:tab/>
      </w:r>
      <w:r>
        <w:t>贸易战</w:t>
      </w:r>
      <w:r>
        <w:tab/>
      </w:r>
      <w:r>
        <w:t>和 加征 关税 。</w:t>
      </w:r>
    </w:p>
    <w:p w14:paraId="1E31A798">
      <w:r>
        <w:t>李克强 会见 美 中</w:t>
      </w:r>
      <w:r>
        <w:tab/>
      </w:r>
      <w:r>
        <w:t>贸易</w:t>
      </w:r>
      <w:r>
        <w:tab/>
      </w:r>
      <w:r>
        <w:t>全国 委员会 访 华 代表团 【 作者 : 王迪 】 【 人民 日报 2019年 10月 18日 第1 版 要闻 】 本 报 北京 10月 17日 电 ( 记者 王迪 ) 国务院 总理 李克强 10月 17日 下午 在 人民 大会堂 会见 美 中 贸易 全国 委员会 董事会 主席 格林伯格 率领 的 访 华 代表团 并同 他们 座谈 交流 。</w:t>
      </w:r>
    </w:p>
    <w:p w14:paraId="71F73F18">
      <w:r>
        <w:t>停止</w:t>
      </w:r>
      <w:r>
        <w:tab/>
      </w:r>
      <w:r>
        <w:t>贸易战</w:t>
      </w:r>
      <w:r>
        <w:tab/>
      </w:r>
      <w:r>
        <w:t>升级 , 有利于 中方 , 有利于 美方 , 也 有利于 整个 世界 , 是 生产者 、 消费者 的 共同 期盼 。</w:t>
      </w:r>
    </w:p>
    <w:p w14:paraId="353C637F">
      <w:r>
        <w:t>他 说 , 当前 , 我们 正在 按照 习近平 主席 对 上海 工作 的 重要 指示 精神 , 加快 建设 国际 经济 、 金融 、</w:t>
      </w:r>
      <w:r>
        <w:tab/>
      </w:r>
      <w:r>
        <w:t>贸易</w:t>
      </w:r>
      <w:r>
        <w:tab/>
      </w:r>
      <w:r>
        <w:t>、 航运 和 科技 创新 中心 , 加快 推进 三 项 新 的 重大 任务 落地 落实 。</w:t>
      </w:r>
    </w:p>
    <w:p w14:paraId="68C1C8A4">
      <w:r>
        <w:t>我们 将 坚定不移 推动 投资</w:t>
      </w:r>
      <w:r>
        <w:tab/>
      </w:r>
      <w:r>
        <w:t>贸易</w:t>
      </w:r>
      <w:r>
        <w:tab/>
      </w:r>
      <w:r>
        <w:t>自由化 、 便利化 , 欢迎 国际 企业 加大 在 沪 投资 力度 , 引进 更 多 符合 上海 产业 发展 方向 的 项目 。</w:t>
      </w:r>
    </w:p>
    <w:p w14:paraId="6D3B1CAF">
      <w:r>
        <w:t>吴作栋 表示 , 中 美 在 经济 和 科技 领域 的 摩擦 , 会 给 两 国 和 其他 国家 带来 消极 影响 , 破坏 全球 多边</w:t>
      </w:r>
      <w:r>
        <w:tab/>
      </w:r>
      <w:r>
        <w:t>贸易</w:t>
      </w:r>
      <w:r>
        <w:tab/>
      </w:r>
      <w:r>
        <w:t>体系 稳定性 。</w:t>
      </w:r>
    </w:p>
    <w:p w14:paraId="0FC84F00">
      <w:r>
        <w:t>曾培炎 在 致辞 中 从 宏观 经济 、</w:t>
      </w:r>
      <w:r>
        <w:tab/>
      </w:r>
      <w:r>
        <w:t>贸易</w:t>
      </w:r>
      <w:r>
        <w:tab/>
      </w:r>
      <w:r>
        <w:t>、 科技 进步 、 经济 治理 等 层面 , 阐述 中 美 " 脱钩 " 对 中 美 两 国 乃至 全球 可能 造成 的 影响 和 损害 。</w:t>
      </w:r>
    </w:p>
    <w:p w14:paraId="128B7C5C">
      <w:r>
        <w:t>布鲁斯・琼斯 表示 , 用 关税 来 解决</w:t>
      </w:r>
      <w:r>
        <w:tab/>
      </w:r>
      <w:r>
        <w:t>贸易</w:t>
      </w:r>
      <w:r>
        <w:tab/>
      </w:r>
      <w:r>
        <w:t>问题 , 只 会 将 问题 复杂化 , 是 不 可 持续 的 。</w:t>
      </w:r>
    </w:p>
    <w:p w14:paraId="0C2E823C">
      <w:r>
        <w:t>全球 必须 共同 努力 , 通过 多边主义 让 美 中</w:t>
      </w:r>
      <w:r>
        <w:tab/>
      </w:r>
      <w:r>
        <w:t>贸易</w:t>
      </w:r>
      <w:r>
        <w:tab/>
      </w:r>
      <w:r>
        <w:t>摩擦 得到 妥善 管控 。</w:t>
      </w:r>
    </w:p>
    <w:p w14:paraId="6F46DCBC">
      <w:r>
        <w:t>会议 期间 , 与会 嘉宾 还 就 "</w:t>
      </w:r>
      <w:r>
        <w:tab/>
      </w:r>
      <w:r>
        <w:t>贸易</w:t>
      </w:r>
      <w:r>
        <w:tab/>
      </w:r>
      <w:r>
        <w:t>与 投资 " " 多边主义 " " 科技 创新 与 全球 供应链 " 等 议题 进行 了 深入 研讨 。</w:t>
      </w:r>
    </w:p>
    <w:p w14:paraId="0C8F0732">
      <w:r>
        <w:t>受</w:t>
      </w:r>
      <w:r>
        <w:tab/>
      </w:r>
      <w:r>
        <w:t>贸易</w:t>
      </w:r>
      <w:r>
        <w:tab/>
      </w:r>
      <w:r>
        <w:t>冲突 不确定性 和 地缘 政治 因素 影响 , 全球 经济 下行 风险 叠加 , 美国 经济 出现 放缓 迹象 。</w:t>
      </w:r>
    </w:p>
    <w:p w14:paraId="6613B60B">
      <w:r>
        <w:t>早 前 美联储 公布 的 货币 政策 会议 纪要 也 显示 ,</w:t>
      </w:r>
      <w:r>
        <w:tab/>
      </w:r>
      <w:r>
        <w:t>贸易</w:t>
      </w:r>
      <w:r>
        <w:tab/>
      </w:r>
      <w:r>
        <w:t>局势 紧张 以及 对 全球 经济 增长 前景 的 担忧 可能 对 美国 经济 产生 重大 负面 影响 。</w:t>
      </w:r>
    </w:p>
    <w:p w14:paraId="1D3BBCA2">
      <w:r>
        <w:t>美国 全国 制造商 协会 首席 经济学家 查德・穆特雷 表示 , 对 制造 企业 而言 , 寻找 熟练 工人 和</w:t>
      </w:r>
      <w:r>
        <w:tab/>
      </w:r>
      <w:r>
        <w:t>贸易</w:t>
      </w:r>
      <w:r>
        <w:tab/>
      </w:r>
      <w:r>
        <w:t>的 不确定性 是 它们 面临 的 最 大 挑战 , 这 使得 企业 难以 招聘 和 扩大 业务 。</w:t>
      </w:r>
    </w:p>
    <w:p w14:paraId="17C05744">
      <w:r>
        <w:t>中 美 经贸 高 级别 磋商 双方 牵头人 通话 时间 : 2019-11-01 新华社 北京 11月 2日 电 11月 1日 晚 , 中共 中央 政治局 委员 、 国务院 副总理 、 中 美 全面 经济 对话 中方 牵头人 刘鹤 应约 与 美国</w:t>
      </w:r>
      <w:r>
        <w:tab/>
      </w:r>
      <w:r>
        <w:t>贸易</w:t>
      </w:r>
      <w:r>
        <w:tab/>
      </w:r>
      <w:r>
        <w:t>代表 莱特希泽 、 财政 部长 姆努钦 通话 。</w:t>
      </w:r>
    </w:p>
    <w:p w14:paraId="48E078F6">
      <w:r>
        <w:t>奖次 : 一 等 奖 项目 : 国际 传播 题目 : 美国 " 霸凌 " 经贸 政策 吃 不 开 也 行 不 通 ( 文字 评论 ) 作者 : 金�� 、 高攀 、 江宇娟 编辑 : 陈贽 、 谢鹏 、 傅云威 刊播 单位 / 发布 平台 : 新华社 报送 单位 : 新华社 奖次 : 二 等 奖 项目 : 广播 评论 题目 : "</w:t>
      </w:r>
      <w:r>
        <w:tab/>
      </w:r>
      <w:r>
        <w:t>贸易</w:t>
      </w:r>
      <w:r>
        <w:tab/>
      </w:r>
      <w:r>
        <w:t>恐怖主义 " 救 不 了 美国 作者 : 盛玉红 编辑 : 关 娟娟 、 王姗姗 、 骆红秉 刊播 单位 / 发布 平台 : 中央 广播 电视 总台 国广 报送 单位 : 中 广 联合会 奖次 : 三 等 奖 项目 : 网络 评论 题目 : 国际 锐评 : 中兴 与 美国 终于 签 协议 了 !</w:t>
      </w:r>
    </w:p>
    <w:p w14:paraId="668D441D">
      <w:r>
        <w:t>要 坚定 支持 多边主义 和 自由</w:t>
      </w:r>
      <w:r>
        <w:tab/>
      </w:r>
      <w:r>
        <w:t>贸易</w:t>
      </w:r>
      <w:r>
        <w:tab/>
      </w:r>
      <w:r>
        <w:t>, 推动 经济 全球化 朝着 开放 、 包容 、 普惠 、 平衡 、 共赢 的 方向 发展 。</w:t>
      </w:r>
    </w:p>
    <w:p w14:paraId="547B0911">
      <w:r>
        <w:t>观察 人士 评价 , 中国 希望 告诉 世界 , 任何</w:t>
      </w:r>
      <w:r>
        <w:tab/>
      </w:r>
      <w:r>
        <w:t>贸易战</w:t>
      </w:r>
      <w:r>
        <w:tab/>
      </w:r>
      <w:r>
        <w:t>都 不 会 让 北京 偏离 改革 开放 和 全球化 的 道路 , 中国 的 大门 不仅 不 会 关闭 , 反而 将 进一步 向 全 世界 敞开 。</w:t>
      </w:r>
    </w:p>
    <w:p w14:paraId="0F17A6AC">
      <w:r>
        <w:t>不少 企业家 感叹 : 进 博会 的 举办 打破 了 外界 对 中国 国际</w:t>
      </w:r>
      <w:r>
        <w:tab/>
      </w:r>
      <w:r>
        <w:t>贸易</w:t>
      </w:r>
      <w:r>
        <w:tab/>
      </w:r>
      <w:r>
        <w:t>地位 的 偏见 , " 中国 不 只 是 庞大 的 出口国 , 而且 是 友好 的 进口国 " , " 今年 的 进博会 无论如何 都 不 能 再 错过 了 " 。</w:t>
      </w:r>
    </w:p>
    <w:p w14:paraId="1961D1A1">
      <w:r>
        <w:t>" 远见 卓识 " " 强大 的 领导力 " " 由衷 钦佩 " ...... 会见 中 , 各 国 领导人 纷纷 表达 对 中国 举办 进 博会 的 高度 赞赏 –– " 中国 进一步 向 世界 开放 市场 , 将 极大 促进 全球 经济 的 可持续 发展 " " 中国 举办 进 博会 , 对 外 发出 了 推动 经济 全球化 和</w:t>
      </w:r>
      <w:r>
        <w:tab/>
      </w:r>
      <w:r>
        <w:t>贸易</w:t>
      </w:r>
      <w:r>
        <w:tab/>
      </w:r>
      <w:r>
        <w:t>自由化 、 实现 互利 共赢 的 强有力 信号 " " 希腊 将 同 中方 一 道 维护 多边主义 " ...... " 举办 进口 博览会 , 这 是 中方 的 一 种 诚意 , 就 是 坚定 支持 贸易 自由化 和 经济 全球化 。</w:t>
      </w:r>
    </w:p>
    <w:p w14:paraId="044086EC">
      <w:r>
        <w:br w:type="textWrapping"/>
      </w:r>
      <w:r>
        <w:t xml:space="preserve"> 外媒 评价 , 进博会 为 与会者 提供 了 一 个 平台 , 所有 参展 企业 都 可以 在 这 个 平台 上 展现 自身 优势 , 建立 联系 和 业务 网络 , 进而 促进</w:t>
      </w:r>
      <w:r>
        <w:tab/>
      </w:r>
      <w:r>
        <w:t>贸易</w:t>
      </w:r>
      <w:r>
        <w:tab/>
      </w:r>
      <w:r>
        <w:t>、 市场 自由化 和 经济 全球化 , 并 为 全 世界 带来 福祉 , " 中国 为 世界 贸易 带来 了 光明 " 。</w:t>
      </w:r>
    </w:p>
    <w:p w14:paraId="3A84BD90">
      <w:r>
        <w:t>。</w:t>
      </w:r>
    </w:p>
    <w:p w14:paraId="11690F23">
      <w:r>
        <w:t>马克龙 表示 , 中国 作为 各 国 重要</w:t>
      </w:r>
      <w:r>
        <w:tab/>
      </w:r>
      <w:r>
        <w:t>贸易</w:t>
      </w:r>
      <w:r>
        <w:tab/>
      </w:r>
      <w:r>
        <w:t>伙伴 的 利益 以及 多边主义 、 自由 贸易 和 多边 贸易 体系 应该 得到 维护 。</w:t>
      </w:r>
    </w:p>
    <w:p w14:paraId="067672AE">
      <w:r>
        <w:t>" 站在 世界 经济 和 国际</w:t>
      </w:r>
      <w:r>
        <w:tab/>
      </w:r>
      <w:r>
        <w:t>贸易</w:t>
      </w:r>
      <w:r>
        <w:tab/>
      </w:r>
      <w:r>
        <w:t>的 十字 路口 , 塞尔维亚 和 中国 选择 同 一 条 道路 –– 开放 合作 而 不 是 封闭 , 这 条 路 将 通往 和平 合作 、 共同 繁荣 。</w:t>
      </w:r>
    </w:p>
    <w:p w14:paraId="091A4333">
      <w:r>
        <w:tab/>
      </w:r>
      <w:r>
        <w:br w:type="textWrapping"/>
      </w:r>
      <w:r>
        <w:t xml:space="preserve"> 中 美 经贸 高 级别 磋商 双方 牵头人 通话 时间 : 2019-11 - 16 新华社 北京 11月 17日 电 11月 16日 上午 , 中共 中央 政治局 委员 、 国务院 副总理 、 中 美 全面 经济 对话 中方 牵头人 刘鹤 应约 与 美国</w:t>
      </w:r>
      <w:r>
        <w:tab/>
      </w:r>
      <w:r>
        <w:t>贸易</w:t>
      </w:r>
      <w:r>
        <w:tab/>
      </w:r>
      <w:r>
        <w:t>代表 莱特希泽 、 财政 部长 姆努钦 通话 。</w:t>
      </w:r>
    </w:p>
    <w:p w14:paraId="4F90A1AA">
      <w:r>
        <w:t>今天 , 人类 创造 物质 财富 的 能力 空前 强大 , 交流 交往 日益 便捷 密切 , 国际 经济</w:t>
      </w:r>
      <w:r>
        <w:tab/>
      </w:r>
      <w:r>
        <w:t>贸易</w:t>
      </w:r>
      <w:r>
        <w:tab/>
      </w:r>
      <w:r>
        <w:t>空前 繁荣 , 不同 文明 因地制宜 、 交流 互鉴 成为 大 趋势 , 人 与 自然 相互 依存 、 和谐 共生 成为 新 理念 。</w:t>
      </w:r>
    </w:p>
    <w:p w14:paraId="7A96E20D">
      <w:r>
        <w:t>无数 事实 证明 , 美国 政客 根本 不 关心 香港 民众 的 利益 福祉 和 民主 人权 , 他们 居心叵测 地 破坏 香港 国际 金融 、</w:t>
      </w:r>
      <w:r>
        <w:tab/>
      </w:r>
      <w:r>
        <w:t>贸易</w:t>
      </w:r>
      <w:r>
        <w:tab/>
      </w:r>
      <w:r>
        <w:t>、 航运 中心 地位 , 手段 卑劣 地 恐吓 止暴 制 乱 的 正义 人士 、 明目张胆 地 给 暴徒 " 铺 后路 " , 就 是 企图 借 香港 乱局 , 为 自己 捞取 政治 资本 , 企图 借 香港 问题 趁火打劫 , 遏制 中国 发展 , 险恶 用心 , 昭然若揭 。</w:t>
      </w:r>
    </w:p>
    <w:p w14:paraId="096B1120">
      <w:r>
        <w:t>香港 是 美国 的 重要</w:t>
      </w:r>
      <w:r>
        <w:tab/>
      </w:r>
      <w:r>
        <w:t>贸易</w:t>
      </w:r>
      <w:r>
        <w:tab/>
      </w:r>
      <w:r>
        <w:t>伙伴 之一 , 香港 的 长期 繁荣 稳定 , 也 符合 美国 和 许多 国家 地区 的 利益 。</w:t>
      </w:r>
    </w:p>
    <w:p w14:paraId="6B7CAA9A">
      <w:r>
        <w:t>他们 在 全球 大肆 实施 " 棱镜 计划 " , 却 转过 头 诬蔑 他国 " 对 美 发动 网络 攻击 " ; 他们 肆意 干涉 别国 内政 , 却 反过来 诬蔑 他国 " 试图 干涉 美国 选举 " ; 他们 大搞</w:t>
      </w:r>
      <w:r>
        <w:tab/>
      </w:r>
      <w:r>
        <w:t>贸易</w:t>
      </w:r>
      <w:r>
        <w:tab/>
      </w:r>
      <w:r>
        <w:t>保护 主义 , 却 反过来 指责 他国 " 破坏 自由 贸易 " 。</w:t>
      </w:r>
    </w:p>
    <w:p w14:paraId="28A9B5B5">
      <w:r>
        <w:t>他们 认为 , 当前 保护 主义 引发</w:t>
      </w:r>
      <w:r>
        <w:tab/>
      </w:r>
      <w:r>
        <w:t>贸易</w:t>
      </w:r>
      <w:r>
        <w:tab/>
      </w:r>
      <w:r>
        <w:t>摩擦 , 世界 形势 充满 不确定性 。</w:t>
      </w:r>
    </w:p>
    <w:p w14:paraId="11AC99A1">
      <w:r>
        <w:t>美方 借 有关 法案 破坏 香港 的 国际 金融 、 航运 、</w:t>
      </w:r>
      <w:r>
        <w:tab/>
      </w:r>
      <w:r>
        <w:t>贸易</w:t>
      </w:r>
      <w:r>
        <w:tab/>
      </w:r>
      <w:r>
        <w:t>中心 地位 , 必 将 损害 包括 美国 在内 的 世界 各 国 在 港 利益 , 绝对 不得人心 。</w:t>
      </w:r>
    </w:p>
    <w:p w14:paraId="258E63CC">
      <w:r>
        <w:t>" 我们 因为</w:t>
      </w:r>
      <w:r>
        <w:tab/>
      </w:r>
      <w:r>
        <w:t>贸易</w:t>
      </w:r>
      <w:r>
        <w:tab/>
      </w:r>
      <w:r>
        <w:t>往来 , 相互 学习 、 相互 借鉴 , 才 取得 现在 的 成果 " " 没有 一 个 国家 可以 成为 独立 的 创新 中心 , 或 独享 创新 成果 。</w:t>
      </w:r>
    </w:p>
    <w:p w14:paraId="62974653">
      <w:r>
        <w:t>他 表示 : " 希望 美 中</w:t>
      </w:r>
      <w:r>
        <w:tab/>
      </w:r>
      <w:r>
        <w:t>贸易</w:t>
      </w:r>
      <w:r>
        <w:tab/>
      </w:r>
      <w:r>
        <w:t>谈判 能 取得 成功 , 因为 这 是 美 中 之间 一 场 更大 规模 对话 的 开端 , 希望 双方 以后 能够 开展 更 多 更 深 层次 的 对话 。</w:t>
      </w:r>
    </w:p>
    <w:p w14:paraId="07F9A270">
      <w:r>
        <w:br w:type="textWrapping"/>
      </w:r>
      <w:r>
        <w:t xml:space="preserve"> 他 说 , 香港 与 美国 有 紧密 的 经济 合作 , 美国 在 香港 获得 庞大</w:t>
      </w:r>
      <w:r>
        <w:tab/>
      </w:r>
      <w:r>
        <w:t>贸易</w:t>
      </w:r>
      <w:r>
        <w:tab/>
      </w:r>
      <w:r>
        <w:t>顺差 , 该 法案 生效 必然 损害 双方 多 年 关系 , 令 美国 利益 受损 。</w:t>
      </w:r>
    </w:p>
    <w:p w14:paraId="0ED954E5">
      <w:r>
        <w:t>有 媒体 分析 道 , 美国 政府 经常 责备 外国 " 拿 美国 好处 " , 因为 对 美国 拥有 庞大</w:t>
      </w:r>
      <w:r>
        <w:tab/>
      </w:r>
      <w:r>
        <w:t>贸易</w:t>
      </w:r>
      <w:r>
        <w:tab/>
      </w:r>
      <w:r>
        <w:t>顺差 , 而 香港 则 是 世上 少数 对 美国 有 贸易 逆差 的 地区 。</w:t>
      </w:r>
    </w:p>
    <w:p w14:paraId="429A7D21">
      <w:r>
        <w:t>美国</w:t>
      </w:r>
      <w:r>
        <w:tab/>
      </w:r>
      <w:r>
        <w:t>贸易</w:t>
      </w:r>
      <w:r>
        <w:tab/>
      </w:r>
      <w:r>
        <w:t>代表 办公室 数据 显示 , 美国 与 香港 2018年 货物 与 服务 贸易额 达到 669亿 美元 , 当中 美国 对 香港 贸易 顺差 ( 香港 对 美国 贸易 逆差 ) 为 114亿 美元 , 是 美国 全球 贸易 中 最 大 的 单一 国家 或 地区 顺差 。</w:t>
      </w:r>
    </w:p>
    <w:p w14:paraId="304966FA">
      <w:r>
        <w:t>《 香港 商报 》 时评 指出 , 法案 引起 全港 强烈 反感 , 一 片 谴责 , 只要 明理 的 人 都 不 难 明白 此 法案 对于 香港 有害 无利 , 将 香港 自由</w:t>
      </w:r>
      <w:r>
        <w:tab/>
      </w:r>
      <w:r>
        <w:t>贸易</w:t>
      </w:r>
      <w:r>
        <w:tab/>
      </w:r>
      <w:r>
        <w:t>港 与 独立 关税区 地位 与 政治 算盘 挂钩 , 只 会 将 香港 越来越 推向 国际 角力 与 冲突 的 漩涡 中心 , 阻碍 香港 发展 。</w:t>
      </w:r>
    </w:p>
    <w:p w14:paraId="0B003FB8">
      <w:r>
        <w:t>时评 指出 , 法案 无论 对于 中 美 关系 , 还是 美国 自身 都 是 不利 的 , 美国 在 港 利益 庞大 , 驻港 人数 不 少 , 众多 公司 都 在 港 开展 业务 , 每 年 都 会 从 港 赚取 几百亿 美元</w:t>
      </w:r>
      <w:r>
        <w:tab/>
      </w:r>
      <w:r>
        <w:t>贸易</w:t>
      </w:r>
      <w:r>
        <w:tab/>
      </w:r>
      <w:r>
        <w:t>顺差 。</w:t>
      </w:r>
    </w:p>
    <w:p w14:paraId="2399207B">
      <w:r>
        <w:t>香港 美国 商会 在 法案 提出 之 时 就 已 表达 了 对 其 负面 影响 的 担忧 , 28日 香港 商界 人士 也 表示 会 考虑 减少 对 美 投资 , 可以 预见 法案 对 美国 和 香港 之间 正常</w:t>
      </w:r>
      <w:r>
        <w:tab/>
      </w:r>
      <w:r>
        <w:t>贸易</w:t>
      </w:r>
      <w:r>
        <w:tab/>
      </w:r>
      <w:r>
        <w:t>合作 将 会 形成 阻碍 。</w:t>
      </w:r>
    </w:p>
    <w:p w14:paraId="447FCFB9">
      <w:r>
        <w:t>香港 作为 国际 金融 、 航运 、</w:t>
      </w:r>
      <w:r>
        <w:tab/>
      </w:r>
      <w:r>
        <w:t>贸易</w:t>
      </w:r>
      <w:r>
        <w:tab/>
      </w:r>
      <w:r>
        <w:t>中心 的 地位 不断 巩固 , 香港 同胞 享有 比 历史 上 任何 时候 都 广泛 的 民主 权利 和 自由 。</w:t>
      </w:r>
    </w:p>
    <w:p w14:paraId="7650B928">
      <w:r>
        <w:t>他 希望 美 中 双方 能够 通过 谈判 化解 分歧 、 解决</w:t>
      </w:r>
      <w:r>
        <w:tab/>
      </w:r>
      <w:r>
        <w:t>贸易</w:t>
      </w:r>
      <w:r>
        <w:tab/>
      </w:r>
      <w:r>
        <w:t>争端 , 认为 积极 的 解决 方案 对于 美国 经济 、 美国 消费者 和 美国 工人 而言 是 " 最 好 的 结果 。</w:t>
      </w:r>
    </w:p>
    <w:p w14:paraId="11DC2247">
      <w:r>
        <w:t xml:space="preserve">" </w:t>
      </w:r>
      <w:r>
        <w:br w:type="textWrapping"/>
      </w:r>
      <w:r>
        <w:t xml:space="preserve"> 沃克 认为 , 中国 文化 注重 名誉 和 尊严 , 所以 在</w:t>
      </w:r>
      <w:r>
        <w:tab/>
      </w:r>
      <w:r>
        <w:t>贸易</w:t>
      </w:r>
      <w:r>
        <w:tab/>
      </w:r>
      <w:r>
        <w:t>摩擦 等 问题 上 , " 哪怕 他们 对 中国 文化 有 一点点 理解 , 也 应该 明白 中国人 不 会 屈服 于 这 种 压力 。</w:t>
      </w:r>
    </w:p>
    <w:p w14:paraId="07F0F2D0">
      <w:r>
        <w:t xml:space="preserve">" </w:t>
      </w:r>
      <w:r>
        <w:br w:type="textWrapping"/>
      </w:r>
      <w:r>
        <w:t xml:space="preserve"> " 曾 有 美国 论者 指出 , 对于 中 美 两 国 关系 而言 , 弥补 两 种 文化 之间 认知 的 鸿沟 与 弥补 两 国 之间</w:t>
      </w:r>
      <w:r>
        <w:tab/>
      </w:r>
      <w:r>
        <w:t>贸易</w:t>
      </w:r>
      <w:r>
        <w:tab/>
      </w:r>
      <w:r>
        <w:t>逆差 同等 重要 。</w:t>
      </w:r>
    </w:p>
    <w:p w14:paraId="419FCA9D">
      <w:r>
        <w:t xml:space="preserve">" </w:t>
      </w:r>
      <w:r>
        <w:br w:type="textWrapping"/>
      </w:r>
      <w:r>
        <w:t xml:space="preserve"> 此外 , 美国 总统 特朗 普 在 今年 联合国 大会 公开 宣布 撤销 对 《 武器</w:t>
      </w:r>
      <w:r>
        <w:tab/>
      </w:r>
      <w:r>
        <w:t>贸易</w:t>
      </w:r>
      <w:r>
        <w:tab/>
      </w:r>
      <w:r>
        <w:t>条约 》 的 签署 。</w:t>
      </w:r>
    </w:p>
    <w:p w14:paraId="2A2CB397">
      <w:r>
        <w:t>在 世界</w:t>
      </w:r>
      <w:r>
        <w:tab/>
      </w:r>
      <w:r>
        <w:t>贸易</w:t>
      </w:r>
      <w:r>
        <w:tab/>
      </w:r>
      <w:r>
        <w:t>组织 , 美国 多 年 来 阻挠 上诉 机构 任命 新 法官 , 导致 世贸 组织 上诉 机构 几近 瘫痪 。</w:t>
      </w:r>
    </w:p>
    <w:p w14:paraId="0FF2776F">
      <w:r>
        <w:t>协议 文本 包括 序言 、 知识 产权 、 技术 转让 、 食品 和 农产品 、 金融 服务 、 汇率 和 透明度 、 扩大</w:t>
      </w:r>
      <w:r>
        <w:tab/>
      </w:r>
      <w:r>
        <w:t>贸易</w:t>
      </w:r>
      <w:r>
        <w:tab/>
      </w:r>
      <w:r>
        <w:t>、 双边 评估 和 争端 解决 、 最终 条款 九 个 章节 。</w:t>
      </w:r>
    </w:p>
    <w:p w14:paraId="63DC8D0D">
      <w:r>
        <w:t>国际 舆论 –– 第一 阶段 经贸 协议 有助于 缓解 中 美</w:t>
      </w:r>
      <w:r>
        <w:tab/>
      </w:r>
      <w:r>
        <w:t>贸易</w:t>
      </w:r>
      <w:r>
        <w:tab/>
      </w:r>
      <w:r>
        <w:t>紧张 【 作者 : 李应齐 ; 车斌 ; 谢佳宁 ; 胡泽曦 ; 张志文 】 【 人民 日报 2019年 12月 14日 第1 版 要闻 】 本 报 北京 、 华盛顿 12月 11日 电 综合 本 报 记者 报道 : 北京 时间 12月 11日 晚 , 中方 就 中 美 第一 阶段 经贸 协议 发表 声明 。</w:t>
      </w:r>
    </w:p>
    <w:p w14:paraId="1F1C209D">
      <w:r>
        <w:t>国际 舆论 认为 , 中 美 第一 阶段 经贸 协议 有助于 缓解 中 美 之间 的</w:t>
      </w:r>
      <w:r>
        <w:tab/>
      </w:r>
      <w:r>
        <w:t>贸易</w:t>
      </w:r>
      <w:r>
        <w:tab/>
      </w:r>
      <w:r>
        <w:t>紧张 关系 , 有助于 中 美 关系 的 稳定 发展 , 对 世界 经济 是 利 好 消息 。</w:t>
      </w:r>
    </w:p>
    <w:p w14:paraId="151BE84D">
      <w:r>
        <w:t>美国</w:t>
      </w:r>
      <w:r>
        <w:tab/>
      </w:r>
      <w:r>
        <w:t>贸易</w:t>
      </w:r>
      <w:r>
        <w:tab/>
      </w:r>
      <w:r>
        <w:t>代表 办公室 11日 发布 的 新闻 说 , 美 中 双方 达成 了 一 项 " 历史性 的 可 执行 的 " 第一 阶段 经贸 协议 。</w:t>
      </w:r>
    </w:p>
    <w:p w14:paraId="6AAB8D77">
      <w:r>
        <w:t>国际 货币 基金 组织 发言人 赖斯 表示 , 国际 货币 基金 组织 欢迎 中 美 之间 旨 在 缓解</w:t>
      </w:r>
      <w:r>
        <w:tab/>
      </w:r>
      <w:r>
        <w:t>贸易</w:t>
      </w:r>
      <w:r>
        <w:tab/>
      </w:r>
      <w:r>
        <w:t>紧张 、 降低 关税 的 任何 协议 。</w:t>
      </w:r>
    </w:p>
    <w:p w14:paraId="525EF09C">
      <w:r>
        <w:t>美 中</w:t>
      </w:r>
      <w:r>
        <w:tab/>
      </w:r>
      <w:r>
        <w:t>贸易</w:t>
      </w:r>
      <w:r>
        <w:tab/>
      </w:r>
      <w:r>
        <w:t>全国 委员会 会长 克雷格・艾伦 说 , 这 绝对 是 一 个 好 消息 , 有助于 防止 美 中 关系 的 恶化 。</w:t>
      </w:r>
    </w:p>
    <w:p w14:paraId="1F417D78">
      <w:r>
        <w:t>《 华盛顿 邮报 》 11日 的 报道 说 , 美国 总统 批准 了 一 项 拟议 的 美 中</w:t>
      </w:r>
      <w:r>
        <w:tab/>
      </w:r>
      <w:r>
        <w:t>贸易</w:t>
      </w:r>
      <w:r>
        <w:tab/>
      </w:r>
      <w:r>
        <w:t>协议 , 这 燃起 了 人们 对 长达 20多 个 月 的 贸易 冲突 可能 休战 的 希望 。</w:t>
      </w:r>
    </w:p>
    <w:p w14:paraId="2E77348B">
      <w:r>
        <w:t>这 场</w:t>
      </w:r>
      <w:r>
        <w:tab/>
      </w:r>
      <w:r>
        <w:t>贸易</w:t>
      </w:r>
      <w:r>
        <w:tab/>
      </w:r>
      <w:r>
        <w:t>冲突 动摇 了 金融 市场 , 扰乱 了 企业 供应链 , 并 使 纳税人 付出 了 数百亿 美元 的 代价 。</w:t>
      </w:r>
    </w:p>
    <w:p w14:paraId="2E278B12">
      <w:r>
        <w:t>英国 广播 公司 报道 说 , 美国 股市 创下 新 的 纪录 , 原因 是 世界 上 两 个 最大 经济体 之间 的</w:t>
      </w:r>
      <w:r>
        <w:tab/>
      </w:r>
      <w:r>
        <w:t>贸易</w:t>
      </w:r>
      <w:r>
        <w:tab/>
      </w:r>
      <w:r>
        <w:t>紧张 局势 得到 了 缓解 。</w:t>
      </w:r>
    </w:p>
    <w:p w14:paraId="3E0EEB76">
      <w:r>
        <w:t xml:space="preserve">彭博 新闻社 报道 说 , 该 协议 将 中止 计划 于 12月 15日 实施 的 更 高 关税 , 这 是 化解 动摇 全球 经济 的 </w:t>
      </w:r>
      <w:r>
        <w:tab/>
      </w:r>
      <w:r>
        <w:t xml:space="preserve">贸易战 </w:t>
      </w:r>
      <w:r>
        <w:tab/>
      </w:r>
      <w:r>
        <w:t>的 第一 步 。</w:t>
      </w:r>
    </w:p>
    <w:p w14:paraId="5D6BD100">
      <w:r>
        <w:t>导致 增速 普遍 放慢 的 因素 是 多重 的 , 其中 最 突出 的 是 投资者 对 日益 加剧 的 保护主义 或 逆 全球化 思潮 的 担忧 : 因 美国 政府 阻挠 , 世贸 组织 上诉 机构 首 次 陷入 " 停摆 " 状态 ; 英国 " 脱 欧 " 一波三折 , 增添 了 人们 对 保护主义 的 忧虑 ; 全球</w:t>
      </w:r>
      <w:r>
        <w:tab/>
      </w:r>
      <w:r>
        <w:t>贸易</w:t>
      </w:r>
      <w:r>
        <w:tab/>
      </w:r>
      <w:r>
        <w:t>增速 预计 仅 维持 微弱 增长 , 将 从 去年 的 1.6% 下降 到 1% 左右 , 贸易 难以 发挥 拉动 全球 经济 增长 的 作用 。</w:t>
      </w:r>
    </w:p>
    <w:p w14:paraId="052A3CB3">
      <w:r>
        <w:t>2020年 , 伴随</w:t>
      </w:r>
      <w:r>
        <w:tab/>
      </w:r>
      <w:r>
        <w:t>贸易</w:t>
      </w:r>
      <w:r>
        <w:tab/>
      </w:r>
      <w:r>
        <w:t>环境 可能 改善 的 预期 , 全球 经济 增速 可能 会 略有 恢复 。</w:t>
      </w:r>
    </w:p>
    <w:p w14:paraId="406763A9">
      <w:r>
        <w:t>逆 全球化 思潮 对 全球 经济 增长 的 负面 影响 持续 加深 , 以 世贸 组织 规则 为 基础 的 多边</w:t>
      </w:r>
      <w:r>
        <w:tab/>
      </w:r>
      <w:r>
        <w:t>贸易</w:t>
      </w:r>
      <w:r>
        <w:tab/>
      </w:r>
      <w:r>
        <w:t>体制 正 面临 前所未有 的 挑战 。</w:t>
      </w:r>
    </w:p>
    <w:p w14:paraId="596732EB">
      <w:r>
        <w:t>中国 是 多边</w:t>
      </w:r>
      <w:r>
        <w:tab/>
      </w:r>
      <w:r>
        <w:t>贸易</w:t>
      </w:r>
      <w:r>
        <w:tab/>
      </w:r>
      <w:r>
        <w:t>体制 的 积极 参与者 、 坚定 维护者 和 重要 贡献者 , 因为 维护 多边 贸易 体制 符合 世界 大多数 国家 的 共同 利益 。</w:t>
      </w:r>
    </w:p>
    <w:p w14:paraId="67194A1E">
      <w:r>
        <w:t>习近平 主席 在 瑞士 达沃斯 世界 经济 论坛 2017年 年会 开幕式 上 发表 的 主旨 演讲 –– " 经济 全球化 是 社会 生产力 发展 的 客观 要求 和 科技 进步 的 必然 结果 " " 打</w:t>
      </w:r>
      <w:r>
        <w:tab/>
      </w:r>
      <w:r>
        <w:t>贸易战</w:t>
      </w:r>
      <w:r>
        <w:tab/>
      </w:r>
      <w:r>
        <w:t>的 结果 只 能 是 两败俱伤 " " 再 大 的 困难 , 都 不 可能 阻挡 人类 前行 的 步伐 " " 遇到 了 困难 , 不 要 埋怨 自己 , 不 要 指责 他人 , 不 要 放弃 信心 , 不 要 逃避 责任 , 而 是 要 一起 来 战胜 困难 " ...... 思想 之 光 , 照亮 前行 之 路 。</w:t>
      </w:r>
    </w:p>
    <w:p w14:paraId="503D5E8D">
      <w:r>
        <w:t>美方 挑起 对 华</w:t>
      </w:r>
      <w:r>
        <w:tab/>
      </w:r>
      <w:r>
        <w:t>贸易战</w:t>
      </w:r>
      <w:r>
        <w:tab/>
      </w:r>
      <w:r>
        <w:t>, 中方 决 不 屈服 于 任何 极限 施压 , 坚决 捍卫 国家 核心 利益 和 人民 根本 利益 。</w:t>
      </w:r>
    </w:p>
    <w:p w14:paraId="5D613883">
      <w:r>
        <w:t>中方 始终 保持 理性 、 冷静 , 从 维护 两 国 共同 利益 和 世界</w:t>
      </w:r>
      <w:r>
        <w:tab/>
      </w:r>
      <w:r>
        <w:t>贸易</w:t>
      </w:r>
      <w:r>
        <w:tab/>
      </w:r>
      <w:r>
        <w:t>秩序 大局 出发 , 坚持 通过 对话 协商 解决 问题 , 以 最 大 的 耐心 和 诚意 回应 美方 提出 的 关切 , 以 求同存异 的 态度 妥善 处理 分歧 , 克服 各 种 困难 , 提出 务实 解决 方案 , 为 推动 双边 经贸 磋商 作出 艰苦 努力 。</w:t>
      </w:r>
    </w:p>
    <w:p w14:paraId="75C1EC01">
      <w:r>
        <w:t>中国 始终如一 主动 推进 高 水平 开放 , 不仅 已 超额 完成 加入 世界</w:t>
      </w:r>
      <w:r>
        <w:tab/>
      </w:r>
      <w:r>
        <w:t>贸易</w:t>
      </w:r>
      <w:r>
        <w:tab/>
      </w:r>
      <w:r>
        <w:t>组织 时 作出 的 所有 承诺 , 而且 关税 总 水平 进一步 降至 7.5% , 远 低于 其他 发展中 成员 和 新兴 市场 经济体 。</w:t>
      </w:r>
    </w:p>
    <w:p w14:paraId="2B87CA37">
      <w:r>
        <w:t>联合国 秘书长 古特雷斯 由衷 表示 , 相信 中国 对 全球化 的 承诺 、 对 自由</w:t>
      </w:r>
      <w:r>
        <w:tab/>
      </w:r>
      <w:r>
        <w:t>贸易</w:t>
      </w:r>
      <w:r>
        <w:tab/>
      </w:r>
      <w:r>
        <w:t>的 承诺 、 对 国际 合作 的 承诺 , 特别是 对 发展中 国家 的 承诺 ; 中国 提出 的 " 一带一路 " 倡议 , 就 是 履行 承诺 的 一 个 完美 证明 。</w:t>
      </w:r>
    </w:p>
    <w:p w14:paraId="13657088">
      <w:r>
        <w:t>" 历史 告诉 我们 , 如果 走上 对抗 的 道路 , 无论是 冷战 、 热战 还是</w:t>
      </w:r>
      <w:r>
        <w:tab/>
      </w:r>
      <w:r>
        <w:t>贸易战</w:t>
      </w:r>
      <w:r>
        <w:tab/>
      </w:r>
      <w:r>
        <w:t>, 都 不 会 有 真正 的 赢家 。</w:t>
      </w:r>
    </w:p>
    <w:p w14:paraId="359ACF00">
      <w:r>
        <w:t>面对 个别 国家 逆 潮流 而 动 挑起</w:t>
      </w:r>
      <w:r>
        <w:tab/>
      </w:r>
      <w:r>
        <w:t>贸易战</w:t>
      </w:r>
      <w:r>
        <w:tab/>
      </w:r>
      <w:r>
        <w:t>, 新闻 媒体 主动 发声 、 客观 发声 , 讲述 真相 , 正本清源 。</w:t>
      </w:r>
    </w:p>
    <w:p w14:paraId="0F03F251">
      <w:r>
        <w:t>停止</w:t>
      </w:r>
      <w:r>
        <w:tab/>
      </w:r>
      <w:r>
        <w:t>贸易战</w:t>
      </w:r>
      <w:r>
        <w:tab/>
      </w:r>
      <w:r>
        <w:t>, 双方 都 必须 采取 相向 而 行 、 管控 分歧 的 行动 。</w:t>
      </w:r>
    </w:p>
    <w:p w14:paraId="2573D390">
      <w:r>
        <w:t>为了 妥善 找到 解决 双方 分歧 的 有效 路径 , 双方 谈判 团队 举行 11 轮 高 级别 磋商 , 中 美 全面 经济 对话 中方 牵头人 同 美国</w:t>
      </w:r>
      <w:r>
        <w:tab/>
      </w:r>
      <w:r>
        <w:t>贸易</w:t>
      </w:r>
      <w:r>
        <w:tab/>
      </w:r>
      <w:r>
        <w:t>代表 、 财政 部长 通话 20多 次 。</w:t>
      </w:r>
    </w:p>
    <w:p w14:paraId="6787EF63">
      <w:r>
        <w:t>美国 总统 特朗普 、 副总统 彭斯 、</w:t>
      </w:r>
      <w:r>
        <w:tab/>
      </w:r>
      <w:r>
        <w:t>贸易</w:t>
      </w:r>
      <w:r>
        <w:tab/>
      </w:r>
      <w:r>
        <w:t>谈判 代表 莱特希泽 、 财政 部长 姆努钦 相继 致辞 , 纷纷 表示 这 份 协议 有利于 两 国 , 也 有利于 世界 。</w:t>
      </w:r>
    </w:p>
    <w:p w14:paraId="64F78C05">
      <w:r>
        <w:t xml:space="preserve">" 农民 高度 依赖于 对 外 </w:t>
      </w:r>
      <w:r>
        <w:tab/>
      </w:r>
      <w:r>
        <w:t>贸易</w:t>
      </w:r>
      <w:r>
        <w:tab/>
      </w:r>
      <w:r>
        <w:t>, 该 协议 可以 让 我们 接触 到 更为 广阔 的 中国 市场 。</w:t>
      </w:r>
    </w:p>
    <w:p w14:paraId="07C37A9B">
      <w:r>
        <w:t>协议 文本 包括 序言 、 知识 产权 、 技术 转让 、 食品 和 农产品 、 金融 服务 、 汇率 和 透明度 、 扩大</w:t>
      </w:r>
      <w:r>
        <w:tab/>
      </w:r>
      <w:r>
        <w:t>贸易</w:t>
      </w:r>
      <w:r>
        <w:tab/>
      </w:r>
      <w:r>
        <w:t>、 双边 评估 和 争端 解决 、 最终 条款 九 个 章节 。</w:t>
      </w:r>
    </w:p>
    <w:p w14:paraId="7143372A">
      <w:r>
        <w:t>对 此 , 中国 社科院 世界 经济 与 政治 研究所 国际</w:t>
      </w:r>
      <w:r>
        <w:tab/>
      </w:r>
      <w:r>
        <w:t>贸易</w:t>
      </w:r>
      <w:r>
        <w:tab/>
      </w:r>
      <w:r>
        <w:t>研究室 主任 东艳 认为 , 金融业 对外 开放 是 中国 长期 以来 的 既定 方针 。</w:t>
      </w:r>
    </w:p>
    <w:p w14:paraId="3AA84291">
      <w:r>
        <w:t>对 此 , 程 大为 认为 , " 中 美 双边</w:t>
      </w:r>
      <w:r>
        <w:tab/>
      </w:r>
      <w:r>
        <w:t>贸易</w:t>
      </w:r>
      <w:r>
        <w:tab/>
      </w:r>
      <w:r>
        <w:t>具有 很 强 互补性 。</w:t>
      </w:r>
    </w:p>
    <w:p w14:paraId="640E7556">
      <w:r>
        <w:t>" 程 大为 表示 , 中方 从 不 刻意 追求</w:t>
      </w:r>
      <w:r>
        <w:tab/>
      </w:r>
      <w:r>
        <w:t>贸易</w:t>
      </w:r>
      <w:r>
        <w:tab/>
      </w:r>
      <w:r>
        <w:t>顺差 , 始终 追求 自由 贸易 , 坚持 通过 扩大 进口 实现 外贸 平衡 发展 。</w:t>
      </w:r>
    </w:p>
    <w:p w14:paraId="19B85B15">
      <w:r>
        <w:t>扩大 自 美 进口 , 会 不 会 影响 其他</w:t>
      </w:r>
      <w:r>
        <w:tab/>
      </w:r>
      <w:r>
        <w:t>贸易</w:t>
      </w:r>
      <w:r>
        <w:tab/>
      </w:r>
      <w:r>
        <w:t>伙伴 的 利益 ?</w:t>
      </w:r>
    </w:p>
    <w:p w14:paraId="508AEB40">
      <w:r>
        <w:t>对 此 , 复旦 大学 网络 空间 研究 基地 主任 沈逸 认为 , 这 是 全球化 背景 下</w:t>
      </w:r>
      <w:r>
        <w:tab/>
      </w:r>
      <w:r>
        <w:t>贸易</w:t>
      </w:r>
      <w:r>
        <w:tab/>
      </w:r>
      <w:r>
        <w:t>争端 解决 机制 的 创新 。</w:t>
      </w:r>
    </w:p>
    <w:p w14:paraId="7C6FE00C">
      <w:r>
        <w:t>这 一 安排 是 在 WTO</w:t>
      </w:r>
      <w:r>
        <w:tab/>
      </w:r>
      <w:r>
        <w:t>贸易</w:t>
      </w:r>
      <w:r>
        <w:tab/>
      </w:r>
      <w:r>
        <w:t>争端 解决 机制 之外 , 为 中 美 两 国 解决 贸易 纠纷 增加 了 一 种 新 渠道 。</w:t>
      </w:r>
    </w:p>
    <w:p w14:paraId="6AF3187B">
      <w:r>
        <w:t>沈逸 认为 , " 这 一 安排 不 是 ' 另起炉灶 ' , 而 是 坚持 了 WTO</w:t>
      </w:r>
      <w:r>
        <w:tab/>
      </w:r>
      <w:r>
        <w:t>贸易</w:t>
      </w:r>
      <w:r>
        <w:tab/>
      </w:r>
      <w:r>
        <w:t>争端 解决 机制 的 基本 原则 , 双方 将 保留 各自 在 WTO 项下 的 基本 权利 。</w:t>
      </w:r>
    </w:p>
    <w:p w14:paraId="0AFF04B9">
      <w:r>
        <w:t>在 此 基础 上 , 双方 能够 及时 就 重大</w:t>
      </w:r>
      <w:r>
        <w:tab/>
      </w:r>
      <w:r>
        <w:t>贸易</w:t>
      </w:r>
      <w:r>
        <w:tab/>
      </w:r>
      <w:r>
        <w:t>问题 开展 双边 磋商 , 能够 有效 避免 贸易 冲突 升级 , 维护 贸易 关系 稳定 发展 。</w:t>
      </w:r>
    </w:p>
    <w:p w14:paraId="7464DF2E">
      <w:r>
        <w:t>这 一 安排 与 WTO</w:t>
      </w:r>
      <w:r>
        <w:tab/>
      </w:r>
      <w:r>
        <w:t>贸易</w:t>
      </w:r>
      <w:r>
        <w:tab/>
      </w:r>
      <w:r>
        <w:t>争端 解决 机制 不 是 取代 关系 , 而 是 一 种 补充 和 创新 , 体现 了 与时俱进 的 制度 创新 。</w:t>
      </w:r>
    </w:p>
    <w:p w14:paraId="5CD2EDD5">
      <w:r>
        <w:t>在 WTO 加快 改革 的 背景 下 , 中 美 双方 通过 协议 明确 了 双边 评估 和 争端 解决 安排 , 为 多边 机制 改革 进行 了 探索 , 对 其他 相关 国家 妥善 解决</w:t>
      </w:r>
      <w:r>
        <w:tab/>
      </w:r>
      <w:r>
        <w:t>贸易</w:t>
      </w:r>
      <w:r>
        <w:tab/>
      </w:r>
      <w:r>
        <w:t>争端 也 具有 借鉴 意义 。</w:t>
      </w:r>
    </w:p>
    <w:p w14:paraId="22FAE39D">
      <w:r>
        <w:t>值得 注意 的 是 , 这 是 美方 一些 人 近 两 年 频频 舞动 关税 大棒 后 , 第一 次 对 有关</w:t>
      </w:r>
      <w:r>
        <w:tab/>
      </w:r>
      <w:r>
        <w:t>贸易</w:t>
      </w:r>
      <w:r>
        <w:tab/>
      </w:r>
      <w:r>
        <w:t>相关 方 做出 关税 退让 , 充分 证明 中方 谈判 取得 了 重大 成果 。</w:t>
      </w:r>
    </w:p>
    <w:p w14:paraId="0DFAD2B5">
      <w:r>
        <w:t>中 美 建交 以来 , 双边 经贸 关系 不断 发展 ,</w:t>
      </w:r>
      <w:r>
        <w:tab/>
      </w:r>
      <w:r>
        <w:t>贸易</w:t>
      </w:r>
      <w:r>
        <w:tab/>
      </w:r>
      <w:r>
        <w:t>和 投资 等 合作 取得 丰硕 成果 , 实现 了 优势 互补 、 互利 共赢 。</w:t>
      </w:r>
    </w:p>
    <w:p w14:paraId="6A7226F8">
      <w:r>
        <w:t>同时 也 应 看到 , 作为 世界 上 最 大 的 两 个 经济体 和</w:t>
      </w:r>
      <w:r>
        <w:tab/>
      </w:r>
      <w:r>
        <w:t>贸易</w:t>
      </w:r>
      <w:r>
        <w:tab/>
      </w:r>
      <w:r>
        <w:t>大 国 , 中 美 两 国 经济 发展 阶段 、 经济 制度 不同 , 而且 经贸 交往 规模 庞大 、 内涵 丰富 、 覆盖 面广 、 涉及 主体 多元 、 利益 深度 交融 , 产生 一些 矛盾 分歧 在所难免 , 解决 中 美 经贸 问题 具有 长期性 、 复杂性 、 艰巨性 。</w:t>
      </w:r>
    </w:p>
    <w:p w14:paraId="384DE14B">
      <w:r>
        <w:t>超常 的 高 规格 签字 仪式 , 经久不息 的 掌声 , 透射 出 强化 " 走向</w:t>
      </w:r>
      <w:r>
        <w:tab/>
      </w:r>
      <w:r>
        <w:t>贸易</w:t>
      </w:r>
      <w:r>
        <w:tab/>
      </w:r>
      <w:r>
        <w:t>止战 " 利好 信号 的 意愿 。</w:t>
      </w:r>
    </w:p>
    <w:p w14:paraId="1EC8D4FD">
      <w:r>
        <w:t>人们 应当 记得 2019年 12月 11日 , 当中 美 双方 宣布 就 中 美 第一 阶段 经贸 协议 文本 达成 一致 时 , 国际 市场 呈现 一连串 积极 反响 , 足以 说明 双方 企业 和 市场 的 振奋 情绪 ; 美方 立即 评论 称 " 可能 是</w:t>
      </w:r>
      <w:r>
        <w:tab/>
      </w:r>
      <w:r>
        <w:t>贸易</w:t>
      </w:r>
      <w:r>
        <w:tab/>
      </w:r>
      <w:r>
        <w:t>史 上 最 重要 的 一 天 " 。</w:t>
      </w:r>
    </w:p>
    <w:p w14:paraId="199FA01D">
      <w:r>
        <w:t>两 相 对比 , 就 不 难 理解 为什么 格奥尔基耶娃 在 协议 签署 仪式 举行 之际 , 由衷 祝贺 中 美 双方 达成 了 一 个 " 强大 的</w:t>
      </w:r>
      <w:r>
        <w:tab/>
      </w:r>
      <w:r>
        <w:t>贸易</w:t>
      </w:r>
      <w:r>
        <w:tab/>
      </w:r>
      <w:r>
        <w:t>协议 " 。</w:t>
      </w:r>
    </w:p>
    <w:p w14:paraId="1BCE46D6">
      <w:r>
        <w:t>在 两 国 元首 共识 引领 下 , 中 美 经贸 高 级别 磋商 11 轮 , 中 美 全面 经济 对话 中方 牵头人 同 美国</w:t>
      </w:r>
      <w:r>
        <w:tab/>
      </w:r>
      <w:r>
        <w:t>贸易</w:t>
      </w:r>
      <w:r>
        <w:tab/>
      </w:r>
      <w:r>
        <w:t>代表 、 财政 部长 通话 20多 次 。</w:t>
      </w:r>
    </w:p>
    <w:p w14:paraId="53805276">
      <w:r>
        <w:t>异常 艰苦 的 跋涉 过程 中 , 纵使 疾风暴雨 来袭 , 中方 亦 能 始终 保持 理性 、 冷静 , 从 维护 两 国 共同 利益 和 世界</w:t>
      </w:r>
      <w:r>
        <w:tab/>
      </w:r>
      <w:r>
        <w:t>贸易</w:t>
      </w:r>
      <w:r>
        <w:tab/>
      </w:r>
      <w:r>
        <w:t>秩序 大局 出发 , 坚持 通过 对话 协商 解决 问题 , 以 最 大 的 耐心 和 诚意 回应 美方 提出 的 关切 , 以 求同存异 的 态度 妥善 处理 分歧 , 克服 各 种 困难 , 提出 务实 解决 方案 。</w:t>
      </w:r>
    </w:p>
    <w:p w14:paraId="7CE86715">
      <w:r>
        <w:t>遵守 协议 的 约定 , 有利于 中 美 两 国 扩大</w:t>
      </w:r>
      <w:r>
        <w:tab/>
      </w:r>
      <w:r>
        <w:t>贸易</w:t>
      </w:r>
      <w:r>
        <w:tab/>
      </w:r>
      <w:r>
        <w:t>合作 , 特别是 有利于 两 国 资源 优化 配置 、 经济 结构 调整 , 为 中 美 两 国 企业 和 全球 投资者 创造 更加 稳定 的 预期 , 这 也 是 全球 生产者 、 消费者 和 投资者 的 共同 利益 所在 。</w:t>
      </w:r>
    </w:p>
    <w:p w14:paraId="7AC7983F">
      <w:r>
        <w:t>" 两 国 领导人 正 携手 打造 一 种 公平 互利 的</w:t>
      </w:r>
      <w:r>
        <w:tab/>
      </w:r>
      <w:r>
        <w:t>贸易</w:t>
      </w:r>
      <w:r>
        <w:tab/>
      </w:r>
      <w:r>
        <w:t>关系 " 来自 美国 联邦 与 地方 政府 、 国会 、 工商界 的 代表 踊跃 到场 见证 这 一 重要 时刻 , 其中 包括 霍尼韦尔 、 波音 、 万事达 、 维萨 等 长期 深耕 中国 市场 的 美国 企业界 代表 。</w:t>
      </w:r>
    </w:p>
    <w:p w14:paraId="5628A065">
      <w:r>
        <w:t>与 中国 有 着 近 50 年 长期 合作 伙伴 关系 的 波音 公司 , 其 总裁 兼 首席 执行官 戴 夫・卡尔霍恩 第一时间 表示 , 波音 公司 赞赏 美 中 两 国 领导人 以及 两 国 政府 在 建立 美 中 公平 互利</w:t>
      </w:r>
      <w:r>
        <w:tab/>
      </w:r>
      <w:r>
        <w:t>贸易</w:t>
      </w:r>
      <w:r>
        <w:tab/>
      </w:r>
      <w:r>
        <w:t>关系 方面 发挥 的 领导 作用 , " 两 国 领导人 正 携手 打造 一 种 公平 互利 的 贸易 关系 " , 波音 将 继续 成为 这 一 宝贵 关系 的 一 部分 。</w:t>
      </w:r>
    </w:p>
    <w:p w14:paraId="6F9E381A">
      <w:r>
        <w:t>" 向前 迈出 的 积极 一 步 , 带来 了 更 大 的 确定性 " 中 美 第一 阶段 经贸 协议 涵盖 了 知识 产权 、 技术 转让 、 食品 和 农产品 、 扩大</w:t>
      </w:r>
      <w:r>
        <w:tab/>
      </w:r>
      <w:r>
        <w:t>贸易</w:t>
      </w:r>
      <w:r>
        <w:tab/>
      </w:r>
      <w:r>
        <w:t>等 内容 , 这 对 美国 商界 而 言 , " 是 一 个 巨大 的 好 消息 " 。</w:t>
      </w:r>
    </w:p>
    <w:p w14:paraId="23DB2F7D">
      <w:r>
        <w:t>美国 《 基督教 科学 箴言报 》 的 报道 认为 , 世界 第一 和 第二 大 经济体 之间 的</w:t>
      </w:r>
      <w:r>
        <w:tab/>
      </w:r>
      <w:r>
        <w:t>贸易</w:t>
      </w:r>
      <w:r>
        <w:tab/>
      </w:r>
      <w:r>
        <w:t>冲突 拖累 了 全球 增长 , 第一 阶段 经贸 协议 是 朝 正确 方向 迈出 的 一 步 , 结束 了 关税 提升 , 并 建立 了 许多 执行 机制 。</w:t>
      </w:r>
    </w:p>
    <w:p w14:paraId="2AB99392">
      <w:r>
        <w:t>《 华尔街 日报 》 报道 称 , 这 场</w:t>
      </w:r>
      <w:r>
        <w:tab/>
      </w:r>
      <w:r>
        <w:t>贸易</w:t>
      </w:r>
      <w:r>
        <w:tab/>
      </w:r>
      <w:r>
        <w:t>冲突 席卷 了 全球 市场 并 削弱 了 全球 增长 , 协议 让 双方 停火 。</w:t>
      </w:r>
    </w:p>
    <w:p w14:paraId="2C5F149E">
      <w:r>
        <w:t>美国 农民 协会 联合会 主席 齐皮・杜瓦尔 认为 , 中国 曾 是 美国 农产品 的 最 大 市场 , 但 自从</w:t>
      </w:r>
      <w:r>
        <w:tab/>
      </w:r>
      <w:r>
        <w:t>贸易</w:t>
      </w:r>
      <w:r>
        <w:tab/>
      </w:r>
      <w:r>
        <w:t>冲突 以来 , 中国 已 降至 第五 大 市场 。</w:t>
      </w:r>
    </w:p>
    <w:p w14:paraId="56A6BD4D">
      <w:r>
        <w:t>贸易</w:t>
      </w:r>
      <w:r>
        <w:tab/>
      </w:r>
      <w:r>
        <w:t>紧张 局势 的 缓解 对 很多 行业 来 说 都 是 好 消息 , 希望 两 国 继续 磋商 , 取消 所有 剩余 关税 。</w:t>
      </w:r>
    </w:p>
    <w:p w14:paraId="55B90CE3">
      <w:r>
        <w:t>" 为 美国 商品 在 中国 市场 获得 更 大 发展 打开 了 大门 " 美 中</w:t>
      </w:r>
      <w:r>
        <w:tab/>
      </w:r>
      <w:r>
        <w:t>贸易</w:t>
      </w:r>
      <w:r>
        <w:tab/>
      </w:r>
      <w:r>
        <w:t>全国 委员会 的 报告 显示 , 美国 商品 和 服务 对 华 出口 对 美国 经济 增长 至关重要 。</w:t>
      </w:r>
    </w:p>
    <w:p w14:paraId="3730391B">
      <w:r>
        <w:t>美国 各 州 都 在 此前 的 美 中</w:t>
      </w:r>
      <w:r>
        <w:tab/>
      </w:r>
      <w:r>
        <w:t>贸易</w:t>
      </w:r>
      <w:r>
        <w:tab/>
      </w:r>
      <w:r>
        <w:t>冲突 中 损失 巨大 , 第一 阶段 经贸 协议 的 签署 让 他们 重拾 了 加强 对 华 经贸 往来 的 信心 。</w:t>
      </w:r>
    </w:p>
    <w:p w14:paraId="500B9614">
      <w:r>
        <w:t>代表 艾奥瓦州 第三 选区 的 众议员 辛迪・阿克纳 表示 , 她 在 艾奥瓦州 西南部 时 听到 了 农民 的 担忧 , 有 人 担心 这 场</w:t>
      </w:r>
      <w:r>
        <w:tab/>
      </w:r>
      <w:r>
        <w:t>贸易</w:t>
      </w:r>
      <w:r>
        <w:tab/>
      </w:r>
      <w:r>
        <w:t>冲突 会 持续 很 久 , 收复 市场 会 很 困难 , 希望 第一 阶段 经贸 协议 能 让 两 国 走上 结束 贸易 冲突 的 道路 。</w:t>
      </w:r>
    </w:p>
    <w:p w14:paraId="67894BDD">
      <w:r>
        <w:t>堪萨斯州 联邦 参议员 杰里・莫兰 发表 声明 称 , 美国 和 中国 签署 了 一 项 历史性 的 经贸 协议 , 将 为 堪萨斯州 各 地 的 农民 、 生产者 和 制造商 开辟 新 的</w:t>
      </w:r>
      <w:r>
        <w:tab/>
      </w:r>
      <w:r>
        <w:t>贸易</w:t>
      </w:r>
      <w:r>
        <w:tab/>
      </w:r>
      <w:r>
        <w:t>机会 , 他 将 敦促 特朗普 政府 就 取消 美 中 间 全部 关税 达成 协议 。</w:t>
      </w:r>
    </w:p>
    <w:p w14:paraId="19304BE2">
      <w:r>
        <w:t>日本 帝京 大学 经济 学部 教授 露口洋介 告诉 本 报 记者 , 中 美 签署 第一 阶段 经贸 协议 , 从</w:t>
      </w:r>
      <w:r>
        <w:tab/>
      </w:r>
      <w:r>
        <w:t>贸易</w:t>
      </w:r>
      <w:r>
        <w:tab/>
      </w:r>
      <w:r>
        <w:t>方面 来说 , 可以 促进 两 国 增加 向 对方 国家 的 出口 , 两 国 消费者 可以 以 更加 便宜 的 价格 买到 生活 必需品 , 对 中 美 两 国 来说 是 互利 共赢 。</w:t>
      </w:r>
    </w:p>
    <w:p w14:paraId="6CDBD479">
      <w:r>
        <w:t>德国 工商 大会 总干事长 马丁・万斯莱本 表示 , 这 将 避免 全球 关税 的 进一步 上升 , 欧盟 可以 在 平等 基础 上 加强 与 中 美 之间 的</w:t>
      </w:r>
      <w:r>
        <w:tab/>
      </w:r>
      <w:r>
        <w:t>贸易</w:t>
      </w:r>
      <w:r>
        <w:tab/>
      </w:r>
      <w:r>
        <w:t>关系 , 这 体现 了 遵守 国际 规则 是 全球 贸易 的 基础 。</w:t>
      </w:r>
    </w:p>
    <w:p w14:paraId="487308B6">
      <w:r>
        <w:t>法国 国际 展望 研究 与 信息 中心 主任 塞 巴斯蒂安・让 认为 , 中 美 签署 第一 阶段 经贸 协议 缓和 了 紧张 的 中 美</w:t>
      </w:r>
      <w:r>
        <w:tab/>
      </w:r>
      <w:r>
        <w:t>贸易</w:t>
      </w:r>
      <w:r>
        <w:tab/>
      </w:r>
      <w:r>
        <w:t>关系 , 将 对 中 美 经济 乃至 世界 经济 带来 正面 、 积极 的 影响 , 有助于 恢复 经贸界 与 金融 市场 的 信心 。</w:t>
      </w:r>
    </w:p>
    <w:p w14:paraId="0022178C">
      <w:r>
        <w:t>互利 共赢 理念 有助于 中 美 关系 健康 发展 美 中</w:t>
      </w:r>
      <w:r>
        <w:tab/>
      </w:r>
      <w:r>
        <w:t>贸易</w:t>
      </w:r>
      <w:r>
        <w:tab/>
      </w:r>
      <w:r>
        <w:t>全国 委员会 会长 艾伦 接受 本 报 记者 采访 时 表示 , 第一 阶段 经贸 协议 对于 缓解 美 中 贸易 紧张 关系 有 重要 意义 , 在 恢复 美 中 关系 稳定性 和 重铸 双边 信任 的 道路 上 迈下 坚实 的 一 步 。</w:t>
      </w:r>
    </w:p>
    <w:p w14:paraId="36EDF8C7">
      <w:r>
        <w:t>该 协议 在 放宽 市场 准入 、 知识 产权 保护 、 重新 平衡</w:t>
      </w:r>
      <w:r>
        <w:tab/>
      </w:r>
      <w:r>
        <w:t>贸易</w:t>
      </w:r>
      <w:r>
        <w:tab/>
      </w:r>
      <w:r>
        <w:t>关系 , 以及 引入 新 的 争端 解决 安排 等 方面 也 取得 了 实质性 进展 。</w:t>
      </w:r>
    </w:p>
    <w:p w14:paraId="626DB67F">
      <w:r>
        <w:t>法国 尼斯 欧洲 研究所 学者 乔治・佐戈普鲁斯 对 本 报 记者 表示 , 在 经济 全球化 时代 , 出现</w:t>
      </w:r>
      <w:r>
        <w:tab/>
      </w:r>
      <w:r>
        <w:t>贸易</w:t>
      </w:r>
      <w:r>
        <w:tab/>
      </w:r>
      <w:r>
        <w:t>摩擦 是 难免 的 , 如何 处理 贸易 摩擦 非常 重要 。</w:t>
      </w:r>
    </w:p>
    <w:p w14:paraId="25FF03F3">
      <w:r>
        <w:t>作为 世界 上 最 大 的 两 个 经济体 和</w:t>
      </w:r>
      <w:r>
        <w:tab/>
      </w:r>
      <w:r>
        <w:t>贸易</w:t>
      </w:r>
      <w:r>
        <w:tab/>
      </w:r>
      <w:r>
        <w:t>大 国 , 中 美 两 国 通过 对话 和 磋商 来 处理 贸易 摩擦 , 并 签署 第一 阶段 经贸 协议 。</w:t>
      </w:r>
    </w:p>
    <w:p w14:paraId="434744A3">
      <w:r>
        <w:t>中国 是 维护 世界</w:t>
      </w:r>
      <w:r>
        <w:tab/>
      </w:r>
      <w:r>
        <w:t>贸易</w:t>
      </w:r>
      <w:r>
        <w:tab/>
      </w:r>
      <w:r>
        <w:t>体系 、 带动 发展 的 重要 力量 世界 银行 前 经济学家 、 肯尼亚 学者 姆旺吉・瓦吉拉 告诉 本 报 记者 , 在 谈判 中 , 中国 保持 理性 务实 的 态度 , 平等 地 与 美国 进行 磋商 。</w:t>
      </w:r>
    </w:p>
    <w:p w14:paraId="2021065F">
      <w:r>
        <w:t>中国 过去 两 年 召开 的 两 届 国际 进口 博览会 就 是 支持 经济 全球化 和 多边</w:t>
      </w:r>
      <w:r>
        <w:tab/>
      </w:r>
      <w:r>
        <w:t>贸易</w:t>
      </w:r>
      <w:r>
        <w:tab/>
      </w:r>
      <w:r>
        <w:t>体制 的 证明 , 保护主义 的 路 是 走 不 通 的 " 。</w:t>
      </w:r>
    </w:p>
    <w:p w14:paraId="2DFE263B">
      <w:r>
        <w:t>有关 协议 内容 涉及 知识 产权 保护 、 农产品</w:t>
      </w:r>
      <w:r>
        <w:tab/>
      </w:r>
      <w:r>
        <w:t>贸易</w:t>
      </w:r>
      <w:r>
        <w:tab/>
      </w:r>
      <w:r>
        <w:t>、 金融 服务 等 多 方面 , 符合 中国 改革 开放 的 发展 方向 。</w:t>
      </w:r>
    </w:p>
    <w:p w14:paraId="0A0D765C">
      <w:r>
        <w:t>从 亚太 到 非洲 , 从 欧洲 到 拉美 , 推动</w:t>
      </w:r>
      <w:r>
        <w:tab/>
      </w:r>
      <w:r>
        <w:t>贸易</w:t>
      </w:r>
      <w:r>
        <w:tab/>
      </w:r>
      <w:r>
        <w:t>投资 自由化 便利化 的 一 个 个 最新 成果 表明 , 在 开放 中 谋求 发展 的 道路 才 是 人心 所 向 。</w:t>
      </w:r>
    </w:p>
    <w:p w14:paraId="4182617E">
      <w:r>
        <w:t>增速 放缓 主要 是 减税 等 刺激 效应 正在 消退 , 以及 预期 的 金融 环境 不 会 像 2019年 那样 进一步 宽松 具体 而言 , 下行 风险 包括 : 地缘 政治 紧张 局势 , 尤其是 美 伊 紧张 关系 加剧 可能 扰乱 国际 原油 市场 供给 , 打压 市场 情绪 ; 部分 国家 社会 动荡 加剧 可能 扰乱 经济 活动 , 并 使 经济 增速 低于 预期 ; 美国 与 其</w:t>
      </w:r>
      <w:r>
        <w:tab/>
      </w:r>
      <w:r>
        <w:t>贸易</w:t>
      </w:r>
      <w:r>
        <w:tab/>
      </w:r>
      <w:r>
        <w:t>伙伴 之间 的 关税 壁垒 沉重 打击 商业 情绪 , 致使 去年 许多 经济体 经历 了 周期性 和 结构性 的 放缓 ; 极端 天气 频发 造成 的 气候 灾难 加重 , 如 热带 风暴 、 洪水 、 干旱 和 林火 已经 在 多 个 国家 和 地区 造成 严重 的 人道主义 灾难 和 巨大 的 财产 损失 , 如果 这些 趋势 持续 下去 , 可能 会 给 更 多 国家 带来 更大 规模 的 损失 。</w:t>
      </w:r>
    </w:p>
    <w:p w14:paraId="41E2EFD9">
      <w:r>
        <w:t>在 当前</w:t>
      </w:r>
      <w:r>
        <w:tab/>
      </w:r>
      <w:r>
        <w:t>贸易</w:t>
      </w:r>
      <w:r>
        <w:tab/>
      </w:r>
      <w:r>
        <w:t>保护 主义 抬头 的 背景 下 , 中 日 韩 等 国 积极 推动 RCEP 于 2020年 如期 签署 , 这 对 推动 经济 一体化 、 维护 多边 贸易 体制 具有 重要 意义 , 将 有利于 提振 世界 经济 信心 和 投资者 信心 。</w:t>
      </w:r>
    </w:p>
    <w:p w14:paraId="3A181FD7">
      <w:r>
        <w:t>10 全球</w:t>
      </w:r>
      <w:r>
        <w:tab/>
      </w:r>
      <w:r>
        <w:t>贸易</w:t>
      </w:r>
      <w:r>
        <w:tab/>
      </w:r>
      <w:r>
        <w:t>" 最高 法院 " 停摆 , 贸易 保护 主义 拖累 世界 经济 12月 11日 起 , 世贸 组织 上诉 机构 –– 全球 贸易 " 最高 法院 " 在 运行 25 年 后 因 美国 阻挠 陷入 瘫痪 。</w:t>
      </w:r>
    </w:p>
    <w:p w14:paraId="4A8A43EF">
      <w:r>
        <w:t>今年 , 美国 继续 四处 挥舞 关税 大棒 , 实施</w:t>
      </w:r>
      <w:r>
        <w:tab/>
      </w:r>
      <w:r>
        <w:t>贸易</w:t>
      </w:r>
      <w:r>
        <w:tab/>
      </w:r>
      <w:r>
        <w:t>霸凌 , 先后 对 中国 、 墨西哥 、 印度 、 欧盟 等 输 美 产品 加征 关税 。</w:t>
      </w:r>
    </w:p>
    <w:p w14:paraId="355D16F2">
      <w:r>
        <w:t>在 经济 全球化 深入 发展 的 今天 ,</w:t>
      </w:r>
      <w:r>
        <w:tab/>
      </w:r>
      <w:r>
        <w:t>贸易</w:t>
      </w:r>
      <w:r>
        <w:tab/>
      </w:r>
      <w:r>
        <w:t>保护 主义 冲击 了 全球 贸易 和 产业链 。</w:t>
      </w:r>
    </w:p>
    <w:p w14:paraId="4F4603B3">
      <w:r>
        <w:t>她 在 《 华盛顿 邮报 》 撰文 称 , 世卫 组织 强调 了 以 " 事实 , 而 不 是 恐惧 " 来 应对 疫情 的 重要性 , 并 一再 强调 不 建议 各 国 限制 旅行 或</w:t>
      </w:r>
      <w:r>
        <w:tab/>
      </w:r>
      <w:r>
        <w:t>贸易</w:t>
      </w:r>
      <w:r>
        <w:tab/>
      </w:r>
      <w:r>
        <w:t>。</w:t>
      </w:r>
    </w:p>
    <w:p w14:paraId="4C08D64C">
      <w:r>
        <w:t>诺佐 在 文章 中 援引 世卫 组织 紧急 项目 执行 主任 迈克尔・瑞安 的 话 说 , 如果 世卫 组织 成员 实施 单方面 的</w:t>
      </w:r>
      <w:r>
        <w:tab/>
      </w:r>
      <w:r>
        <w:t>贸易</w:t>
      </w:r>
      <w:r>
        <w:tab/>
      </w:r>
      <w:r>
        <w:t>和 旅行 限制 , 那 将 是 " 灾难性 处方 " 。</w:t>
      </w:r>
    </w:p>
    <w:p w14:paraId="0A120D82">
      <w:r>
        <w:t>布朗 大学 人类学 助理 教授 凯瑟琳・梅森 在 《 洛杉矶 时报 》 发表 评论 文章 指出 , " 目前 一些 国家 禁止 旅行 或</w:t>
      </w:r>
      <w:r>
        <w:tab/>
      </w:r>
      <w:r>
        <w:t>贸易</w:t>
      </w:r>
      <w:r>
        <w:tab/>
      </w:r>
      <w:r>
        <w:t>的 做法 , 是 对 疫情 作出 的 过激 反应 。</w:t>
      </w:r>
    </w:p>
    <w:p w14:paraId="719CFD47">
      <w:r>
        <w:t>" 波罗的海 国际 航运 公会 首席 航运 分析师 彼得・桑 得 表示 , 中国 建立 了 一 个 庞大 的 物流 生态 系统 , 促进 全球</w:t>
      </w:r>
      <w:r>
        <w:tab/>
      </w:r>
      <w:r>
        <w:t>贸易</w:t>
      </w:r>
      <w:r>
        <w:tab/>
      </w:r>
      <w:r>
        <w:t>稳定 运转 。</w:t>
      </w:r>
    </w:p>
    <w:p w14:paraId="2EAD90D1">
      <w:r>
        <w:t>刘鹤 与 莱特 希泽 、 姆努钦 通话 【 人民 日报 2020年 5月 9日 第1 版 要闻 】 新华社 北京 5月 8日 电 5月 8日 上午 , 中共 中央 政治局 委员 、 国务院 副总理 、 中 美 全面 经济 对话 中方 牵头人 刘鹤 应约 与 美</w:t>
      </w:r>
      <w:r>
        <w:tab/>
      </w:r>
      <w:r>
        <w:t>贸易</w:t>
      </w:r>
      <w:r>
        <w:tab/>
      </w:r>
      <w:r>
        <w:t>代表 莱特希泽 、 财政 部长 姆努钦 通话 。</w:t>
      </w:r>
    </w:p>
    <w:p w14:paraId="53997DDD">
      <w:r>
        <w:t>回归 以来 , 香港 与 包括 美国 在内 的 世界 多 个</w:t>
      </w:r>
      <w:r>
        <w:tab/>
      </w:r>
      <w:r>
        <w:t>贸易</w:t>
      </w:r>
      <w:r>
        <w:tab/>
      </w:r>
      <w:r>
        <w:t>伙伴 建立 了 互惠 互利 的 合作 关系 。</w:t>
      </w:r>
    </w:p>
    <w:p w14:paraId="427E5C41">
      <w:r>
        <w:t>过去 十 年 , 美国 对 香港</w:t>
      </w:r>
      <w:r>
        <w:tab/>
      </w:r>
      <w:r>
        <w:t>贸易</w:t>
      </w:r>
      <w:r>
        <w:tab/>
      </w:r>
      <w:r>
        <w:t>顺差 累计 高达 2970亿 美元 , 位 列 美 全球 贸易 伙伴 首 位 。</w:t>
      </w:r>
    </w:p>
    <w:p w14:paraId="04A602B5">
      <w:r>
        <w:t>就 拿 以 蓬佩奥 为 代表 的 美国 一些 政客 来说 , 他们 在 全球 大肆 实施 非法 监听 , 却 转过 头 诬蔑 他国 " 对 美 发动 网络 攻击 " ; 他们 肆意 干涉 别国 内政 , 却 反过来 诬蔑 他国 " 试图 干涉 美国 选举 " ; 他们 大搞</w:t>
      </w:r>
      <w:r>
        <w:tab/>
      </w:r>
      <w:r>
        <w:t>贸易</w:t>
      </w:r>
      <w:r>
        <w:tab/>
      </w:r>
      <w:r>
        <w:t>保护 主义 , 却 反过来 指责 他国 " 破坏 自由 贸易 " ...... 如果 说 他们 有 什么 标准 , 那 就 是 " 强权 即 真理 " , 就 是 他们 的 私利 优先 。</w:t>
      </w:r>
    </w:p>
    <w:p w14:paraId="6FC28C1A">
      <w:r>
        <w:t>发言人 说 , 香港 在 " 一 国 两 制 " 下 享有 高度 自治 , 特区 政府 坚决 遵守 其 国际 责任 和 履行 与 美国 及 所有 国家 在 不同 范畴 签订 的 协议 , 包括</w:t>
      </w:r>
      <w:r>
        <w:tab/>
      </w:r>
      <w:r>
        <w:t>贸易</w:t>
      </w:r>
      <w:r>
        <w:tab/>
      </w:r>
      <w:r>
        <w:t>、 投资 保护 、 司法 互助 、 打击 跨国 罪行 和 恐怖主义 以及 教育 和 文化 交流 等 。</w:t>
      </w:r>
    </w:p>
    <w:p w14:paraId="1585C40C">
      <w:r>
        <w:t>发言人 说 , 对 香港 实施 制裁 或</w:t>
      </w:r>
      <w:r>
        <w:tab/>
      </w:r>
      <w:r>
        <w:t>贸易</w:t>
      </w:r>
      <w:r>
        <w:tab/>
      </w:r>
      <w:r>
        <w:t>限制 并 不 合理 , 只 会 令 建立 多 年 、 互惠 互利 的 香港 与 美国 的 关系 崩坏 , 伤害 在 香港 的 本地 和 美国 企业 及 其 雇员 的 利益 。</w:t>
      </w:r>
    </w:p>
    <w:p w14:paraId="47BECAEA">
      <w:r>
        <w:t>发言人 强调 , 不 会 对 那些 威胁 感到 过分 忧虑 , 因为 香港 仍 可 依靠 其 基本 优势 , 包括 法治 、 独立 的 司法 、 自由 开放 的</w:t>
      </w:r>
      <w:r>
        <w:tab/>
      </w:r>
      <w:r>
        <w:t>贸易</w:t>
      </w:r>
      <w:r>
        <w:tab/>
      </w:r>
      <w:r>
        <w:t>政策 和 公平 的 竞争 环境 , 以及 内地 经济 持续 开放 所 带来 的 独特 优势 。</w:t>
      </w:r>
    </w:p>
    <w:p w14:paraId="7D7B4294">
      <w:r>
        <w:t>此外 , 近年 来 香港 加大 力度 开拓 更 多 市场 , 包括 香港 第二 大</w:t>
      </w:r>
      <w:r>
        <w:tab/>
      </w:r>
      <w:r>
        <w:t>贸易</w:t>
      </w:r>
      <w:r>
        <w:tab/>
      </w:r>
      <w:r>
        <w:t>伙伴 东盟 。</w:t>
      </w:r>
    </w:p>
    <w:p w14:paraId="7CB62438">
      <w:r>
        <w:t>发言人 指出 , 在 港 美 双边</w:t>
      </w:r>
      <w:r>
        <w:tab/>
      </w:r>
      <w:r>
        <w:t>贸易</w:t>
      </w:r>
      <w:r>
        <w:tab/>
      </w:r>
      <w:r>
        <w:t>方面 , 美国 从 香港 长年 赚取 贸易 顺差 , 而 对 香港 的 顺差 是 其 全球 贸易 伙伴 中 最 高 的 。</w:t>
      </w:r>
    </w:p>
    <w:p w14:paraId="72986D4E">
      <w:r>
        <w:t>2019年 , 香港 和 美国 的 货物</w:t>
      </w:r>
      <w:r>
        <w:tab/>
      </w:r>
      <w:r>
        <w:t>贸易</w:t>
      </w:r>
      <w:r>
        <w:tab/>
      </w:r>
      <w:r>
        <w:t>总额 是 5170亿 港元 ( 占 香港 货物 贸易 总额 的 6.2% ) , 而 香港 本地 产品 出口 到 美国 只 是 17亿 港元 。</w:t>
      </w:r>
    </w:p>
    <w:p w14:paraId="5CA63801">
      <w:r>
        <w:t>根据 美方 的 数字 , 美国 从 香港 赚取 的</w:t>
      </w:r>
      <w:r>
        <w:tab/>
      </w:r>
      <w:r>
        <w:t>贸易</w:t>
      </w:r>
      <w:r>
        <w:tab/>
      </w:r>
      <w:r>
        <w:t>顺差 在 2019年 超过 2000亿 港元 。</w:t>
      </w:r>
    </w:p>
    <w:p w14:paraId="6FBF6324">
      <w:r>
        <w:t>香港 《 文汇报 》 指出 , 美国 对 香港 实施 制裁 和</w:t>
      </w:r>
      <w:r>
        <w:tab/>
      </w:r>
      <w:r>
        <w:t>贸易</w:t>
      </w:r>
      <w:r>
        <w:tab/>
      </w:r>
      <w:r>
        <w:t xml:space="preserve">限制 并 不 合理 , 只 会 令 建立 多 年 、 互惠 互利 的 关系 崩坏 , 伤害 在 香港 的 本地 和 美国 企业 及 其 雇员 </w:t>
      </w:r>
      <w:r>
        <w:br w:type="textWrapping"/>
      </w:r>
      <w:r>
        <w:br w:type="textWrapping"/>
      </w:r>
      <w:r>
        <w:t xml:space="preserve"> 香港 回归 祖国 后 , 财税 独立 、</w:t>
      </w:r>
      <w:r>
        <w:tab/>
      </w:r>
      <w:r>
        <w:t>贸易</w:t>
      </w:r>
      <w:r>
        <w:tab/>
      </w:r>
      <w:r>
        <w:t>自由 、 自行 发行 货币 、 资金 自由 流动 , 自由港 和 单独 关税区 地位 得到 维持 和 巩固 , 这 充分 说明 香港 的 高度 自治 运作 良好 。</w:t>
      </w:r>
    </w:p>
    <w:p w14:paraId="1C4B41AF">
      <w:r>
        <w:t>美 当局 声称 支持 香港 高度 自治 , 却 又 扬言 取消 对 香港</w:t>
      </w:r>
      <w:r>
        <w:tab/>
      </w:r>
      <w:r>
        <w:t>贸易</w:t>
      </w:r>
      <w:r>
        <w:tab/>
      </w:r>
      <w:r>
        <w:t>的 特殊 待遇 。</w:t>
      </w:r>
    </w:p>
    <w:p w14:paraId="0E2395BE">
      <w:r>
        <w:t>白宫</w:t>
      </w:r>
      <w:r>
        <w:tab/>
      </w:r>
      <w:r>
        <w:t>贸易</w:t>
      </w:r>
      <w:r>
        <w:tab/>
      </w:r>
      <w:r>
        <w:t>与 制造业 政策 办公室 主任 彼得・纳瓦罗 在 1月 29日 撰写 的 一 份 备忘录 中 , 详细 列举 了 疫情 暴发 的 潜在 风险 : 可能 会 有 多达 50万 人 死亡 , 并 造成 数万亿 美元 的 经济 损失 。</w:t>
      </w:r>
    </w:p>
    <w:p w14:paraId="06345239">
      <w:r>
        <w:t>力度 的 全方位 高 水平 开放 , 积极 维护 全球 产业链 、 供应链 的 稳定 和 畅通 , 努力 成为 国内 大循环 的 中心 节点 、 国内 国际 双循环 的 战略 链接 上海 进一步 欢迎 跨国 公司 投资 发展 的 态度 和 意愿 不 改变 、 更 积极 , 坚定不移 支持 外资 企业 在 沪 发展 , 加大 重大 产业 布局 , 加快 重点 区域 建设 , 为 外资 外企 提供 更 大 市场 和 更 广阔 平台 上海 进一步 优化 营商 环境 的 行动 和 步伐 不 停滞 、 更 主动 , 持续 优化 营商 环境 , 努力 做到</w:t>
      </w:r>
      <w:r>
        <w:tab/>
      </w:r>
      <w:r>
        <w:t>贸易</w:t>
      </w:r>
      <w:r>
        <w:tab/>
      </w:r>
      <w:r>
        <w:t>投资 最 便利 、 行政 效率 最 高 、 政府 服务 最 规范 、 法治 体系 最 完善 , 让 全球 投资者 有 更 高 满意度 和 更 大 获得 感 本报讯 ( 记者 谈燕 孟群舒 ) 上海市 市长 国际 企业家 咨询 会议 昨晚 举行 视频 会议 。</w:t>
      </w:r>
    </w:p>
    <w:p w14:paraId="20431107">
      <w:r>
        <w:t>上海 进一步 优化 营商 环境 的 行动 和 步伐 不 停滞 、 更 主动 , 持续 优化 营商 环境 , 努力 做到</w:t>
      </w:r>
      <w:r>
        <w:tab/>
      </w:r>
      <w:r>
        <w:t>贸易</w:t>
      </w:r>
      <w:r>
        <w:tab/>
      </w:r>
      <w:r>
        <w:t>投资 最 便利 、 行政 效率 最 高 、 政府 服务 最 规范 、 法治 体系 最 完善 , 让 全球 投资者 有 更 高 满意度 和 更 大 获得 感 。</w:t>
      </w:r>
    </w:p>
    <w:p w14:paraId="47F0F57C">
      <w:r>
        <w:t>可见 , 美国 口 中 的 " 维吾尔 人权 " 只 是 个 幌子 , 其 真实 目的 是 在 经济 、</w:t>
      </w:r>
      <w:r>
        <w:tab/>
      </w:r>
      <w:r>
        <w:t>贸易</w:t>
      </w:r>
      <w:r>
        <w:tab/>
      </w:r>
      <w:r>
        <w:t>和 科技 领域 围堵 中国 。</w:t>
      </w:r>
    </w:p>
    <w:p w14:paraId="02067BE1">
      <w:r>
        <w:t>明明 是 美方 不 停 挑起</w:t>
      </w:r>
      <w:r>
        <w:tab/>
      </w:r>
      <w:r>
        <w:t>贸易</w:t>
      </w:r>
      <w:r>
        <w:tab/>
      </w:r>
      <w:r>
        <w:t>争端 , 一再 对 其他 国家 实施 贸易 霸凌 行径 , 威胁 国际 贸易 秩序 , 践踏 多边 贸易 规则 , 蓬佩奥 近日 却 反诬 中国 滥用 贸易 规则 。</w:t>
      </w:r>
    </w:p>
    <w:p w14:paraId="4DCB1472">
      <w:r>
        <w:t>要 实施 好 外商 投资法 , 放宽 市场 准入 , 推动</w:t>
      </w:r>
      <w:r>
        <w:tab/>
      </w:r>
      <w:r>
        <w:t>贸易</w:t>
      </w:r>
      <w:r>
        <w:tab/>
      </w:r>
      <w:r>
        <w:t>和 投资 便利化 。</w:t>
      </w:r>
    </w:p>
    <w:p w14:paraId="02DC2B9E">
      <w:r>
        <w:t>一些 企业 基于 要素 成本 和</w:t>
      </w:r>
      <w:r>
        <w:tab/>
      </w:r>
      <w:r>
        <w:t>贸易</w:t>
      </w:r>
      <w:r>
        <w:tab/>
      </w:r>
      <w:r>
        <w:t>环境 等 方面 的 考虑 , 调整 了 产业 布局 和 全球 资源 配置 。</w:t>
      </w:r>
    </w:p>
    <w:p w14:paraId="5381FA7A">
      <w:r>
        <w:t>纳瓦罗 关于 新 冠 肺炎 疫情 的 涉华 谎言 与 事实 真相 【 人民 日报 2020年 7月 22日 第16 版 国际 】 6月 7日 , 美国 白宫 国家</w:t>
      </w:r>
      <w:r>
        <w:tab/>
      </w:r>
      <w:r>
        <w:t>贸易</w:t>
      </w:r>
      <w:r>
        <w:tab/>
      </w:r>
      <w:r>
        <w:t>和 制造业 政策 办公室 主任 纳瓦罗 编造 了 关于 新 冠 肺炎 疫情 的 一系列 涉华 谎言 。</w:t>
      </w:r>
    </w:p>
    <w:p w14:paraId="3C730F5C">
      <w:r>
        <w:t>而且 , 中国 明知 疫情 暴发 , 仍 派遣 经贸 团队 赴 美 传播 病毒 , 例如 中国 外交官 1月 初 访 美 , 与特朗普 总统 及 其</w:t>
      </w:r>
      <w:r>
        <w:tab/>
      </w:r>
      <w:r>
        <w:t>贸易</w:t>
      </w:r>
      <w:r>
        <w:tab/>
      </w:r>
      <w:r>
        <w:t>团队 握手 。</w:t>
      </w:r>
    </w:p>
    <w:p w14:paraId="252122A0">
      <w:r>
        <w:t>谎言 9 : 中国 窃取 美国 特效药 专利 尽管 中方 在 1月 15日 的</w:t>
      </w:r>
      <w:r>
        <w:tab/>
      </w:r>
      <w:r>
        <w:t>贸易</w:t>
      </w:r>
      <w:r>
        <w:tab/>
      </w:r>
      <w:r>
        <w:t>协议 中 承诺 不 窃取 美国 知识 产权 , 但 1月 21日 , 武汉 病毒 研究所 还是 对 瑞德西韦 申请 了 专利 。</w:t>
      </w:r>
    </w:p>
    <w:p w14:paraId="069FB45F">
      <w:r>
        <w:t>美国 当地 媒体 认为 , 中国 是 休斯敦 地区 第二 大</w:t>
      </w:r>
      <w:r>
        <w:tab/>
      </w:r>
      <w:r>
        <w:t>贸易</w:t>
      </w:r>
      <w:r>
        <w:tab/>
      </w:r>
      <w:r>
        <w:t>伙伴 , 该 地区 从 中国 驻 休斯敦 总领馆 受益 良多 , 驻 休斯敦 总领馆 已 成为 休斯敦 地区 同 中国 旅游 、 贸易 和 文化 的 桥梁 。</w:t>
      </w:r>
    </w:p>
    <w:p w14:paraId="37D75749">
      <w:r>
        <w:t>◆ 《 休斯敦 纪事报 》 社论 称 , 中国 是 休斯敦 地区 第二 大</w:t>
      </w:r>
      <w:r>
        <w:tab/>
      </w:r>
      <w:r>
        <w:t>贸易</w:t>
      </w:r>
      <w:r>
        <w:tab/>
      </w:r>
      <w:r>
        <w:t>伙伴 , 该 地区 从 中国 驻 休斯敦 总领馆 受益 良多 。</w:t>
      </w:r>
    </w:p>
    <w:p w14:paraId="5B3C5CE4">
      <w:r>
        <w:t>40多 年 来 , 休斯敦 总领馆 已 成为 休斯敦 地区 同 中国 旅游 、</w:t>
      </w:r>
      <w:r>
        <w:tab/>
      </w:r>
      <w:r>
        <w:t>贸易</w:t>
      </w:r>
      <w:r>
        <w:tab/>
      </w:r>
      <w:r>
        <w:t>和 文化 交流 的 桥梁 。</w:t>
      </w:r>
    </w:p>
    <w:p w14:paraId="35C47AB5">
      <w:r>
        <w:t>数十 年 来 , 中国 一直 是 得克萨斯州 能源 、 化工 、 科技 等 关键 产业 的 重要</w:t>
      </w:r>
      <w:r>
        <w:tab/>
      </w:r>
      <w:r>
        <w:t>贸易</w:t>
      </w:r>
      <w:r>
        <w:tab/>
      </w:r>
      <w:r>
        <w:t>伙伴 。</w:t>
      </w:r>
    </w:p>
    <w:p w14:paraId="4DA45076">
      <w:r>
        <w:t>美国 一些 政客 近来 大肆 毒化 国际 经济 合作 环境 , 污蔑 中国 正在 进行 一 场 " 经济 闪电战 " " 中国 不 是 要 与 美国 做</w:t>
      </w:r>
      <w:r>
        <w:tab/>
      </w:r>
      <w:r>
        <w:t>贸易</w:t>
      </w:r>
      <w:r>
        <w:tab/>
      </w:r>
      <w:r>
        <w:t>, 而 是 要 打劫 美国 " , 鼓吹 中 美 " 经济 脱钩 " " 科技 脱钩 " , 试图 人为 切断 全球 产业链 供应链 。</w:t>
      </w:r>
    </w:p>
    <w:p w14:paraId="33AFAF7C">
      <w:r>
        <w:t>正 如 美国 《 国会山报 》 文章 所 援引 的 经济学家 警告 , " 脱钩 " 将 相当于 在 全球 两 大 经济体 之间 建立 巨大 的</w:t>
      </w:r>
      <w:r>
        <w:tab/>
      </w:r>
      <w:r>
        <w:t>贸易</w:t>
      </w:r>
      <w:r>
        <w:tab/>
      </w:r>
      <w:r>
        <w:t>壁垒 , 这 可能 会 推高 商品 成本 , 减缓 经济 增长 。</w:t>
      </w:r>
    </w:p>
    <w:p w14:paraId="75EC021C">
      <w:r>
        <w:t>这 种 违背 市场 经济 原则 的 行径 , 暴露 了 美方 所谓 维护 公平 自由 的 虚伪性 和 典型 的 双 重 标准 , 也 违反 了 世界</w:t>
      </w:r>
      <w:r>
        <w:tab/>
      </w:r>
      <w:r>
        <w:t>贸易</w:t>
      </w:r>
      <w:r>
        <w:tab/>
      </w:r>
      <w:r>
        <w:t>组织 的 开放 、 透明 、 非歧视 原则 。</w:t>
      </w:r>
    </w:p>
    <w:p w14:paraId="7A19D2BF">
      <w:r>
        <w:t>据 统计 , 中 美 经贸 关系 支撑 美国 260万 个 就业 岗位 , 两 国</w:t>
      </w:r>
      <w:r>
        <w:tab/>
      </w:r>
      <w:r>
        <w:t>贸易</w:t>
      </w:r>
      <w:r>
        <w:tab/>
      </w:r>
      <w:r>
        <w:t>平均 每 年 为 每个 美国 家庭 节省 850 美元 的 生活 成本 。</w:t>
      </w:r>
    </w:p>
    <w:p w14:paraId="4BB6DCDA">
      <w:r>
        <w:t>即使 在 中 美</w:t>
      </w:r>
      <w:r>
        <w:tab/>
      </w:r>
      <w:r>
        <w:t>贸易</w:t>
      </w:r>
      <w:r>
        <w:tab/>
      </w:r>
      <w:r>
        <w:t>摩擦 和 新 冠 肺炎 疫情 影响 下 , 绝大多数 美国 企业 仍 希望 继续 留 在 中国 , 并且 逆势 扩大 对 华 投资 。</w:t>
      </w:r>
    </w:p>
    <w:p w14:paraId="41436D96">
      <w:r>
        <w:t>当然 , 全球化 与 自由</w:t>
      </w:r>
      <w:r>
        <w:tab/>
      </w:r>
      <w:r>
        <w:t>贸易</w:t>
      </w:r>
      <w:r>
        <w:tab/>
      </w:r>
      <w:r>
        <w:t>在 创造 发展 红利 的 同时 , 也 会 给 各自 的 经济 结构 和 利益 分配 带来 矛盾 和 问题 。</w:t>
      </w:r>
    </w:p>
    <w:p w14:paraId="52CFFDE4">
      <w:r>
        <w:t xml:space="preserve">一味 把 责任 归咎于 别人 , 甚至 指望 通过 所谓 " 脱钩 " 来 解决 问题 , 那 只 会 是 缘木求鱼 、 南辕北辙 , 最终 还 会 进一步 伤害 美国 的 企业 和 人民 </w:t>
      </w:r>
      <w:r>
        <w:br w:type="textWrapping"/>
      </w:r>
      <w:r>
        <w:t xml:space="preserve"> 当然 , 全球化 与 自由</w:t>
      </w:r>
      <w:r>
        <w:tab/>
      </w:r>
      <w:r>
        <w:t>贸易</w:t>
      </w:r>
      <w:r>
        <w:tab/>
      </w:r>
      <w:r>
        <w:t>在 创造 发展 红利 的 同时 , 也 会 给 各自 的 经济 结构 和 利益 分配 带来 矛盾 和 问题 。</w:t>
      </w:r>
    </w:p>
    <w:p w14:paraId="104BEAF9">
      <w:r>
        <w:t>当然 , 全球化 与 自由</w:t>
      </w:r>
      <w:r>
        <w:tab/>
      </w:r>
      <w:r>
        <w:t>贸易</w:t>
      </w:r>
      <w:r>
        <w:tab/>
      </w:r>
      <w:r>
        <w:t>在 创造 发展 红利 的 同时 , 也 会 给 各自 的 经济 结构 和 利益 分配 带来 矛盾 和 问题 。</w:t>
      </w:r>
    </w:p>
    <w:p w14:paraId="4B820F73">
      <w:r>
        <w:t>这 种 毫不加掩饰 的 霸道 , 不仅 破坏 了 公平 的 国际</w:t>
      </w:r>
      <w:r>
        <w:tab/>
      </w:r>
      <w:r>
        <w:t>贸易</w:t>
      </w:r>
      <w:r>
        <w:tab/>
      </w:r>
      <w:r>
        <w:t>规则 , 也 损害 了 自由 的 全球 市场 环境 。</w:t>
      </w:r>
    </w:p>
    <w:p w14:paraId="57978312">
      <w:r>
        <w:t>疫情 冲击 下 的 世界 正 经历 深刻 变化 , 国际 交流 和 人员</w:t>
      </w:r>
      <w:r>
        <w:tab/>
      </w:r>
      <w:r>
        <w:t>贸易</w:t>
      </w:r>
      <w:r>
        <w:tab/>
      </w:r>
      <w:r>
        <w:t>往来 受到 阻滞 , 全球 产业链 和 供应链 遭到 重大 冲击 , 逆 全球化 思潮 泛起 。</w:t>
      </w:r>
    </w:p>
    <w:p w14:paraId="6A8C30A3">
      <w:r>
        <w:t>6月 , 中国 货物</w:t>
      </w:r>
      <w:r>
        <w:tab/>
      </w:r>
      <w:r>
        <w:t>贸易</w:t>
      </w:r>
      <w:r>
        <w:tab/>
      </w:r>
      <w:r>
        <w:t>进出口 同比 增长 5.1% , 其中 进口 增长 6.2% , 便 是 有力 的 例证 。</w:t>
      </w:r>
    </w:p>
    <w:p w14:paraId="1F32DB06">
      <w:r>
        <w:t>今年 6月 , 区域 全面 经济 伙伴 关系 协定 部长级 视频 会议 举行 , 与会 各 方 决定 致力于 年内 签署 协定 ; 同月 , 第二十二 次 中国 – 欧盟 领导人 会晤 通过 视频 方式 举行 , 双方 希望 今年 完成 中 欧 投资 协定 谈判 ; 7月 , 金砖 国家 第十 次 经贸 部长 会议 以 视频 形式 举行 , 五 国 承诺 共同 维护 多边</w:t>
      </w:r>
      <w:r>
        <w:tab/>
      </w:r>
      <w:r>
        <w:t>贸易</w:t>
      </w:r>
      <w:r>
        <w:tab/>
      </w:r>
      <w:r>
        <w:t>体制 , 反对 单边主义 、 保护主义 , 支持 世界 贸易 组织 必要 改革 ...... 世贸 组织 总 干事 阿泽维多 评价 : " 中国 正 在 国际 多边 贸易 体系 中 发挥 更 积极 的 作用 , 推动 全球化 向着 更加 包容 普惠 的 方向 发展 。</w:t>
      </w:r>
    </w:p>
    <w:p w14:paraId="63442862">
      <w:r>
        <w:t>"</w:t>
      </w:r>
      <w:r>
        <w:br w:type="textWrapping"/>
      </w:r>
      <w:r>
        <w:t>虽然 美 中</w:t>
      </w:r>
      <w:r>
        <w:tab/>
      </w:r>
      <w:r>
        <w:t>贸易战</w:t>
      </w:r>
      <w:r>
        <w:tab/>
      </w:r>
      <w:r>
        <w:t>在 美国 国内 被 宣传 为 " 美国 的 胜利 " , 但 正 如 经济学家 分析 的 那样 , 贸易战 没有 赢家 。</w:t>
      </w:r>
    </w:p>
    <w:p w14:paraId="48CE2047">
      <w:r>
        <w:t>虽然 美 中</w:t>
      </w:r>
      <w:r>
        <w:tab/>
      </w:r>
      <w:r>
        <w:t>贸易战</w:t>
      </w:r>
      <w:r>
        <w:tab/>
      </w:r>
      <w:r>
        <w:t>没有 赢家 。</w:t>
      </w:r>
    </w:p>
    <w:p w14:paraId="26B9141E">
      <w:r>
        <w:t>美 中</w:t>
      </w:r>
      <w:r>
        <w:tab/>
      </w:r>
      <w:r>
        <w:t>贸易</w:t>
      </w:r>
      <w:r>
        <w:tab/>
      </w:r>
      <w:r>
        <w:t>全国 委员会 最近 对 150余 家 企业 调查 的 结果 也 显示 , 中国 近年 来 进一步 扩大 开放 、 优化 营商 环境 的 举措 为 外企 在华 生产 经营 创造 了 便利 , 美国 企业 依然 看好 中国 市场 。</w:t>
      </w:r>
    </w:p>
    <w:p w14:paraId="254591F3">
      <w:r>
        <w:t>集团 全球 高级 副总裁 李健 表示 , 中国 已 是 达能 第二 大 市场 , 不断 优化 的 营商 环境 、 领先 的 电子 商务 和 大 数据 科技 、 服务 便捷 的 自贸区 以及 进 博会</w:t>
      </w:r>
      <w:r>
        <w:tab/>
      </w:r>
      <w:r>
        <w:t>贸易</w:t>
      </w:r>
      <w:r>
        <w:tab/>
      </w:r>
      <w:r>
        <w:t>平台 , 都 给 达能 带来 了 广阔 发展 机遇 。</w:t>
      </w:r>
    </w:p>
    <w:p w14:paraId="78FCE2F4">
      <w:r>
        <w:t>美 中</w:t>
      </w:r>
      <w:r>
        <w:tab/>
      </w:r>
      <w:r>
        <w:t>贸易</w:t>
      </w:r>
      <w:r>
        <w:tab/>
      </w:r>
      <w:r>
        <w:t xml:space="preserve">全国 委员会 调查 显示 –– 大多数 美企 对 中国 市场 持 乐观 态度 【 作者 : 吴 乐� 】 【 人民 日报 2020年 8月 14日 第1 版 要闻 】 </w:t>
      </w:r>
      <w:r>
        <w:br w:type="textWrapping"/>
      </w:r>
      <w:r>
        <w:t xml:space="preserve"> 本 报 华盛顿 8月 12日 电 ( 记者 吴乐) 美 中</w:t>
      </w:r>
      <w:r>
        <w:tab/>
      </w:r>
      <w:r>
        <w:t>贸易</w:t>
      </w:r>
      <w:r>
        <w:tab/>
      </w:r>
      <w:r>
        <w:t>全国 委员会 11日 发布 2020年 度 《 中国 商业 环境 调查 》 称 , 大多数 美国 企业 对 中国 市场 持 乐观 态度 。</w:t>
      </w:r>
    </w:p>
    <w:p w14:paraId="189B9604">
      <w:r>
        <w:t>美 中</w:t>
      </w:r>
      <w:r>
        <w:tab/>
      </w:r>
      <w:r>
        <w:t>贸易</w:t>
      </w:r>
      <w:r>
        <w:tab/>
      </w:r>
      <w:r>
        <w:t>全国 委员会 高级 副会长 彭捷 宁 当天 在 新闻 发布会 上 说 , 会员 企业 普遍 表示 , 在 中国 生产 是 为了 中国 市场 。</w:t>
      </w:r>
    </w:p>
    <w:p w14:paraId="23D6D62C">
      <w:r>
        <w:t>美 中</w:t>
      </w:r>
      <w:r>
        <w:tab/>
      </w:r>
      <w:r>
        <w:t>贸易</w:t>
      </w:r>
      <w:r>
        <w:tab/>
      </w:r>
      <w:r>
        <w:t>全国 委员会 会长 克雷格・艾伦 表示 , 美 中 贸易 和 投资 为 美国 创造 了 约 260万 个 就业 岗位 。</w:t>
      </w:r>
    </w:p>
    <w:p w14:paraId="03E30ABD">
      <w:r>
        <w:t>此 次 调查 由 美 中</w:t>
      </w:r>
      <w:r>
        <w:tab/>
      </w:r>
      <w:r>
        <w:t>贸易</w:t>
      </w:r>
      <w:r>
        <w:tab/>
      </w:r>
      <w:r>
        <w:t>全国 委员会 的 100多 家 会员 企业 参与 , 于 今年 5月 底 至 6月 完成 。</w:t>
      </w:r>
    </w:p>
    <w:p w14:paraId="381FA357">
      <w:r>
        <w:t>本 报 北京 8月 11日 电 ( 记者 吴刚 ) 针对 美 中</w:t>
      </w:r>
      <w:r>
        <w:tab/>
      </w:r>
      <w:r>
        <w:t>贸易</w:t>
      </w:r>
      <w:r>
        <w:tab/>
      </w:r>
      <w:r>
        <w:t>全国 委员会 近日 发布 调查 看好 中国 经济 , 外交部 发言人 赵立坚 11日 说 , 这 进一步 印证 了 国际 社会 对 中国 市场 、 营商 环境 和 经济 发展 前景 的 坚定 信心 。</w:t>
      </w:r>
    </w:p>
    <w:p w14:paraId="30CA20AA">
      <w:r>
        <w:t>当日 例行 记者会 上 , 有 记者 问 : 据 报道 , 美 中</w:t>
      </w:r>
      <w:r>
        <w:tab/>
      </w:r>
      <w:r>
        <w:t>贸易</w:t>
      </w:r>
      <w:r>
        <w:tab/>
      </w:r>
      <w:r>
        <w:t>全国 委员会 11日 发布 的 2020 年度 会员 调查 显示 , 近 七成 受 访 美国 企业 对 中国 市场 未来 5 年 的 商业 前景 感到 乐观 。</w:t>
      </w:r>
    </w:p>
    <w:p w14:paraId="5553EE5A">
      <w:r>
        <w:t>赵立坚 说 : " 我们 也 注意 到 了 美 中</w:t>
      </w:r>
      <w:r>
        <w:tab/>
      </w:r>
      <w:r>
        <w:t>贸易</w:t>
      </w:r>
      <w:r>
        <w:tab/>
      </w:r>
      <w:r>
        <w:t>全国 委员会 的 有关 调查 数据 , 这 进一步 印证 了 国际 社会 对 中国 市场 、 中国 营商 环境 和 中国 经济 发展 前景 的 坚定 信心 。</w:t>
      </w:r>
    </w:p>
    <w:p w14:paraId="0FEBCF4F">
      <w:r>
        <w:t xml:space="preserve">" </w:t>
      </w:r>
      <w:r>
        <w:br w:type="textWrapping"/>
      </w:r>
      <w:r>
        <w:t xml:space="preserve"> 赵立坚 说 , 与此同时 , 中国 持续 扩大 对 外 开放 , 积极 推进 对 外 经贸 合作 , 有效 提振 了 世界 总 需求 , 促进 了 国际</w:t>
      </w:r>
      <w:r>
        <w:tab/>
      </w:r>
      <w:r>
        <w:t>贸易</w:t>
      </w:r>
      <w:r>
        <w:tab/>
      </w:r>
      <w:r>
        <w:t>发展 。</w:t>
      </w:r>
    </w:p>
    <w:p w14:paraId="647CD0A8">
      <w:r>
        <w:t>几 个 月 来 , 美国 国务卿 蓬佩奥 、 国务院 发言人 奥尔塔格斯 、 卫生 与 公众 服务部 部长 阿扎 、 白宫 国家</w:t>
      </w:r>
      <w:r>
        <w:tab/>
      </w:r>
      <w:r>
        <w:t>贸易</w:t>
      </w:r>
      <w:r>
        <w:tab/>
      </w:r>
      <w:r>
        <w:t>和 制造业 政策 办公室 主任 纳瓦罗 等 人 不 思 正事 , 为 不断 更新 其 攻击 抹黑 中国 的 剧本 " 忙 得 团团转 " , 拼 尽 气力 把 病毒 与 中国 相关联 , 妄图 将 美国 民众 对 本国 抗疫 不力 的 怒火 引向 中国 。</w:t>
      </w:r>
    </w:p>
    <w:p w14:paraId="235D9766">
      <w:r>
        <w:t>阅尽 世界 风云 的 观察家们 深 感 忧虑 , 97 岁 的 美国 前 国务卿 基辛格 向 全球 发出 警告 : " 在 一 个 繁荣 有赖于 全球</w:t>
      </w:r>
      <w:r>
        <w:tab/>
      </w:r>
      <w:r>
        <w:t>贸易</w:t>
      </w:r>
      <w:r>
        <w:tab/>
      </w:r>
      <w:r>
        <w:t>和 人员 流动 的 时代 , 这 场 大 流行 引发 了 一 场 时代 错误 , 让 城墙 环绕 的 城市 再 起 。</w:t>
      </w:r>
    </w:p>
    <w:p w14:paraId="5885D9C7">
      <w:r>
        <w:t xml:space="preserve">" </w:t>
      </w:r>
      <w:r>
        <w:br w:type="textWrapping"/>
      </w:r>
      <w:r>
        <w:t xml:space="preserve"> 美 中</w:t>
      </w:r>
      <w:r>
        <w:tab/>
      </w:r>
      <w:r>
        <w:t>贸易</w:t>
      </w:r>
      <w:r>
        <w:tab/>
      </w:r>
      <w:r>
        <w:t>全国 委员会 发布 的 2019年 会员 调查 显示 , 97% 的 受 访 美国 企业 在 中国 市场 盈利 ; 该 机构 的 数据 还 显示 , 2009年 至 2018年 , 美国 对 华 出口 支撑 了 超过 110万 个 美国 就业 岗位 。</w:t>
      </w:r>
    </w:p>
    <w:p w14:paraId="22008A33">
      <w:r>
        <w:t>今年 以来 , 埃克森 美孚 、 霍尼韦尔 、 特斯拉 、 沃尔玛 等 美国 企业 都 在 扩大 对 华 投资 与 合作 , 今年 4月 中国 再次 成为 美国 最大</w:t>
      </w:r>
      <w:r>
        <w:tab/>
      </w:r>
      <w:r>
        <w:t>贸易</w:t>
      </w:r>
      <w:r>
        <w:tab/>
      </w:r>
      <w:r>
        <w:t>伙伴 。</w:t>
      </w:r>
    </w:p>
    <w:p w14:paraId="09C29761">
      <w:r>
        <w:t>贸易</w:t>
      </w:r>
      <w:r>
        <w:tab/>
      </w:r>
      <w:r>
        <w:t>投资 自由化 便利化 。</w:t>
      </w:r>
    </w:p>
    <w:p w14:paraId="09361758">
      <w:r>
        <w:t>当前 , 民粹 主义 、 保护 主义 、 单边主义 、 逆 全球化 思潮 泛滥 , 个别 国家 把 国内 问题 归咎于 外部 冲击 , 认为 他们 在 现有</w:t>
      </w:r>
      <w:r>
        <w:tab/>
      </w:r>
      <w:r>
        <w:t>贸易</w:t>
      </w:r>
      <w:r>
        <w:tab/>
      </w:r>
      <w:r>
        <w:t>体制 下 " 吃 了 亏 " , 采取 包括 贸易 在内 的 各 种 手段 打压 其他 国家 发展 , 甚至 不惜 频频 " 退群 " " 毁约 " " 甩 锅 " , 试图 另 搞 一 套 , 对 多边 贸易 体制 带来 严重 危害 。</w:t>
      </w:r>
    </w:p>
    <w:p w14:paraId="7B2A39CC">
      <w:r>
        <w:t>中国 坚决 捍卫 经济 全球化 , 坚定 维护 多边</w:t>
      </w:r>
      <w:r>
        <w:tab/>
      </w:r>
      <w:r>
        <w:t>贸易</w:t>
      </w:r>
      <w:r>
        <w:tab/>
      </w:r>
      <w:r>
        <w:t>体制 , 推进 贸易 和 投资 自由化 便利化 , 推动 构建 公正 、 合理 、 透明 的 国际 经贸 规则 体系 , 促进 全球 经济 进一步 开放 、 交流 和 融合 。</w:t>
      </w:r>
    </w:p>
    <w:p w14:paraId="1DF8351B">
      <w:r>
        <w:t>中国 持续 扩大 对 外 开放 , 积极 推进 对 外 经贸 合作 , 有效 提振 了 世界 总 需求 , 促进 了 国际</w:t>
      </w:r>
      <w:r>
        <w:tab/>
      </w:r>
      <w:r>
        <w:t>贸易</w:t>
      </w:r>
      <w:r>
        <w:tab/>
      </w:r>
      <w:r>
        <w:t>发展 。</w:t>
      </w:r>
    </w:p>
    <w:p w14:paraId="561A1929">
      <w:r>
        <w:t>中国 海关 总署 数据 显示 , 7月份 , 我 国 货物</w:t>
      </w:r>
      <w:r>
        <w:tab/>
      </w:r>
      <w:r>
        <w:t>贸易</w:t>
      </w:r>
      <w:r>
        <w:tab/>
      </w:r>
      <w:r>
        <w:t>进出口 同比 增长 6.5% , 延续 了 6 月份 进出口 增速 双双 " 转正 " 的 良好 态势 。</w:t>
      </w:r>
    </w:p>
    <w:p w14:paraId="42441741">
      <w:r>
        <w:t>英国 《 金融 时报 》 报道 称 , 中国 出口 在 7月份 实现 大幅 增长 , 显示 出 中国 对外</w:t>
      </w:r>
      <w:r>
        <w:tab/>
      </w:r>
      <w:r>
        <w:t>贸易</w:t>
      </w:r>
      <w:r>
        <w:tab/>
      </w:r>
      <w:r>
        <w:t>的 韧性 。</w:t>
      </w:r>
    </w:p>
    <w:p w14:paraId="493CFEE4">
      <w:r>
        <w:t>坚持 走开 放 融通 、 互利 共赢 之 路 , 维护 多边</w:t>
      </w:r>
      <w:r>
        <w:tab/>
      </w:r>
      <w:r>
        <w:t>贸易</w:t>
      </w:r>
      <w:r>
        <w:tab/>
      </w:r>
      <w:r>
        <w:t>体制 , 构建 开放型 世界 经济 , 推动 经济 全球化 朝着 更加 开放 、 包容 、 普惠 、 平衡 、 共赢 的 方向 发展 。</w:t>
      </w:r>
    </w:p>
    <w:p w14:paraId="440B4858">
      <w:r>
        <w:t>中 欧 保持 密切 高层 往来 , 和平 、 增长 、 改革 、 文明 四 大 伙伴 关系 建设 稳步 推进 , 双方 共同 捍卫 多边主义 和 自由</w:t>
      </w:r>
      <w:r>
        <w:tab/>
      </w:r>
      <w:r>
        <w:t>贸易</w:t>
      </w:r>
      <w:r>
        <w:tab/>
      </w:r>
      <w:r>
        <w:t>, 共同 推动 完善 全球 治理 。</w:t>
      </w:r>
    </w:p>
    <w:p w14:paraId="7FE337CC">
      <w:r>
        <w:t>从 二十 国 集团 领导人 峰会 到 亚太 经合 组织 领导人 非正式 会议 , 从 金砖 国家 领导人 会晤 到 圣彼得堡 国际 经济 论坛 , 中国 坚定 维护 多边主义 和 自由</w:t>
      </w:r>
      <w:r>
        <w:tab/>
      </w:r>
      <w:r>
        <w:t>贸易</w:t>
      </w:r>
      <w:r>
        <w:tab/>
      </w:r>
      <w:r>
        <w:t>, 反对 单边主义 和 保护主义 , 积极 参与 全球 治理 体系 改革 , 引导 有关 会议 形成 一 系列 开创性 、 引领性 、 机制性 成果 , 为 充满 不确定性 的 世界 注入 稳定性 和 正 能量 。</w:t>
      </w:r>
    </w:p>
    <w:p w14:paraId="4AE09986">
      <w:r>
        <w:t>美国 发动</w:t>
      </w:r>
      <w:r>
        <w:tab/>
      </w:r>
      <w:r>
        <w:t>贸易</w:t>
      </w:r>
      <w:r>
        <w:tab/>
      </w:r>
      <w:r>
        <w:t>摩擦 , 仅 2019年 一 年 美国 民众 就 为此 多 支付 了 500亿 美元 的 关税 , 但 美国 的 对 外 逆差 却 没有 明显 减少 , 制造业 回流 也 是 寥寥无几 。</w:t>
      </w:r>
    </w:p>
    <w:p w14:paraId="256E92CE">
      <w:r>
        <w:t>他 说 , 这 种 霸凌 行径 是 对 美方 一贯 标榜 的 市场 经济 和 公平 竞争 原则 的 公然 否定 , 违反 国际</w:t>
      </w:r>
      <w:r>
        <w:tab/>
      </w:r>
      <w:r>
        <w:t>贸易</w:t>
      </w:r>
      <w:r>
        <w:tab/>
      </w:r>
      <w:r>
        <w:t>规则 , 肆意 侵害 他国 利益 , 也 必 将 损害 美国 自身 利益 。</w:t>
      </w:r>
    </w:p>
    <w:p w14:paraId="6A0A62FE"/>
    <w:p w14:paraId="2B849E90">
      <w:r>
        <w:t>新华社 香港 8月 18日 电 香港 特区 行政 长官 林郑月娥 18日 表示 , 美国 对 香港 实施 的 所谓 制裁 完全 不 合理 , 香港 作为 世界</w:t>
      </w:r>
      <w:r>
        <w:tab/>
      </w:r>
      <w:r>
        <w:t>贸易</w:t>
      </w:r>
      <w:r>
        <w:tab/>
      </w:r>
      <w:r>
        <w:t>组织 的 成员 , 受到 另 一 成员 不 公平 对待 , 香港 特区 政府 将 向 世贸 组织 申诉 。</w:t>
      </w:r>
    </w:p>
    <w:p w14:paraId="19C3D08F">
      <w:r>
        <w:t>" " 美方 所作所为 彻底 戳破 了 美方 一贯 标榜 的 市场 经济 和 公平 竞争 原则 的 ' 遮羞布 ' , 违反 国际</w:t>
      </w:r>
      <w:r>
        <w:tab/>
      </w:r>
      <w:r>
        <w:t>贸易</w:t>
      </w:r>
      <w:r>
        <w:tab/>
      </w:r>
      <w:r>
        <w:t>规则 , 破坏 全球 产业链 、 供应链 、 价值链 , 这 也 必 将 损害 美国 国家 利益 和 自身 形象 。</w:t>
      </w:r>
    </w:p>
    <w:p w14:paraId="0824B40D">
      <w:r>
        <w:t>英国 广播 公司 网站 8月 17日 刊发 报道 指出 , 即使 在 疫情 和</w:t>
      </w:r>
      <w:r>
        <w:tab/>
      </w:r>
      <w:r>
        <w:t>贸易战</w:t>
      </w:r>
      <w:r>
        <w:tab/>
      </w:r>
      <w:r>
        <w:t>的 情况 下 , 美国 企业 也 很 难 做到 彻底 对 华 " 脱钩 " 。</w:t>
      </w:r>
    </w:p>
    <w:p w14:paraId="031C0FBF">
      <w:r>
        <w:t>国际 经济学 的 比较 优势 理论 表明 , 一 国 的</w:t>
      </w:r>
      <w:r>
        <w:tab/>
      </w:r>
      <w:r>
        <w:t>贸易</w:t>
      </w:r>
      <w:r>
        <w:tab/>
      </w:r>
      <w:r>
        <w:t>所 得 并 非 以 另 一 国 之 失 为 条件 , 贸易 各 方 均 可 从 贸易 中 得到 利益 。</w:t>
      </w:r>
    </w:p>
    <w:p w14:paraId="6694CEA1">
      <w:r>
        <w:t>美国 一些 政客 只 言</w:t>
      </w:r>
      <w:r>
        <w:tab/>
      </w:r>
      <w:r>
        <w:t>贸易</w:t>
      </w:r>
      <w:r>
        <w:tab/>
      </w:r>
      <w:r>
        <w:t>逆差 , 不 提 中 美 经贸 合作 带来 的 经济 增长 、 就业 增加 、 消费 成本 降低 、 企业 利润 提升 等 , 不 是 无知 , 就 是 揣 着 明白 装 糊涂 。</w:t>
      </w:r>
    </w:p>
    <w:p w14:paraId="75C7D1D3">
      <w:r>
        <w:t>美国 利用 占据 全球 价值链 分工 " 微笑 曲线 " 两 端 优势 在 华 生产 并 向 全球 出口 , 拿到 了 中 美</w:t>
      </w:r>
      <w:r>
        <w:tab/>
      </w:r>
      <w:r>
        <w:t>贸易</w:t>
      </w:r>
      <w:r>
        <w:tab/>
      </w:r>
      <w:r>
        <w:t>中 的 绝大部分 增加值 。</w:t>
      </w:r>
    </w:p>
    <w:p w14:paraId="0DC98C9B">
      <w:r>
        <w:t>事实上 , 中国</w:t>
      </w:r>
      <w:r>
        <w:tab/>
      </w:r>
      <w:r>
        <w:t>贸易</w:t>
      </w:r>
      <w:r>
        <w:tab/>
      </w:r>
      <w:r>
        <w:t>顺差 积累 的 资本 , 又 会 以 投资 、 购买 等 方式 回流 美国 , 反哺 了 美国 的 消费 市场 和 金融 市场 。</w:t>
      </w:r>
    </w:p>
    <w:p w14:paraId="0823E104">
      <w:r>
        <w:t>这 也 印证 了 国际 经济学 的 基本 原理 –– 国际</w:t>
      </w:r>
      <w:r>
        <w:tab/>
      </w:r>
      <w:r>
        <w:t>贸易</w:t>
      </w:r>
      <w:r>
        <w:tab/>
      </w:r>
      <w:r>
        <w:t>有利于 推动 资源 在 世界 范围 内 优化 配置 , 促进 各 国 经济 共同 发展 。</w:t>
      </w:r>
    </w:p>
    <w:p w14:paraId="637C0D99">
      <w:r>
        <w:t>近日 , 美国 商会 以及 40多 个 行业 协会 呼吁 : " 中 美 扩大</w:t>
      </w:r>
      <w:r>
        <w:tab/>
      </w:r>
      <w:r>
        <w:t>贸易</w:t>
      </w:r>
      <w:r>
        <w:tab/>
      </w:r>
      <w:r>
        <w:t>能够 促进 全球 产业链 恢复 , 进一步 提振 疫情 下 的 世界 经济 , 为 各 国 恢复 生产 提供 有利 影响 。</w:t>
      </w:r>
    </w:p>
    <w:p w14:paraId="2820B730">
      <w:r>
        <w:t xml:space="preserve">" </w:t>
      </w:r>
      <w:r>
        <w:br w:type="textWrapping"/>
      </w:r>
      <w:r>
        <w:t xml:space="preserve"> 日前 , " 支持 自由</w:t>
      </w:r>
      <w:r>
        <w:tab/>
      </w:r>
      <w:r>
        <w:t>贸易</w:t>
      </w:r>
      <w:r>
        <w:tab/>
      </w:r>
      <w:r>
        <w:t>美国人 联盟 " 联合 约 160 家 美国 企业 、 贸易 组织 共同 致信 美国 国会 , 指出 中 美 贸易战 使 美国 民众 2019年 多 支付 500亿 美元 关税 , 美国 上市 公司 市值 缩水 1.7万亿 美元 。</w:t>
      </w:r>
    </w:p>
    <w:p w14:paraId="0A206516">
      <w:r>
        <w:t>新华社 北京 8月 20日 电 ( 记者 陈炜伟 、 王雨萧 ) 在 商务部 20日 举行 的 网上 例行 新闻 发布会 上 , 有 记者 提问 : 有 报道 称 , 据 一 位 知情 人士 透露 , 美国 和 中国 计划 重新 安排 在 上 周末 推迟 的</w:t>
      </w:r>
      <w:r>
        <w:tab/>
      </w:r>
      <w:r>
        <w:t>贸易</w:t>
      </w:r>
      <w:r>
        <w:tab/>
      </w:r>
      <w:r>
        <w:t>会谈 , 此 次 会谈 目的 是 在 第一 阶段 贸易 协议 签署 六 个 月 之际 评估 进展 情况 。</w:t>
      </w:r>
    </w:p>
    <w:p w14:paraId="17D2BCC2">
      <w:r>
        <w:t>美方 动用 国家 力量 , 泛化 国家 安全 , 不断 滥用 出口 管制 等 措施 对 他国 特定 企业 进行 打压 、 遏制 , 这 是 对 自由</w:t>
      </w:r>
      <w:r>
        <w:tab/>
      </w:r>
      <w:r>
        <w:t>贸易</w:t>
      </w:r>
      <w:r>
        <w:tab/>
      </w:r>
      <w:r>
        <w:t>规则 的 严重 破坏 , 是 对 全球 产业链 供应链 安全 的 严重 威胁 , 也 是 对 包括 美国 在内 的 各 国 人民 福祉 利益 的 严重 损害 。</w:t>
      </w:r>
    </w:p>
    <w:p w14:paraId="0AA0280F">
      <w:r>
        <w:t>发言人 表示 , 针对 美方 早前 就 香港 货品 出口 到 美国 的 措施 , 特区 政府 将 在 世界</w:t>
      </w:r>
      <w:r>
        <w:tab/>
      </w:r>
      <w:r>
        <w:t>贸易</w:t>
      </w:r>
      <w:r>
        <w:tab/>
      </w:r>
      <w:r>
        <w:t>组织 就 美方 违反 世贸 规则 的 做法 采取 行动 , 捍卫 香港 单独 成员 身份 , 维护 香港 利益 。</w:t>
      </w:r>
    </w:p>
    <w:p w14:paraId="3D2D8929">
      <w:r>
        <w:t>中国 政府 提出 , 保持 外贸 稳定 , 积极 利用 外资 , 共 建 高 质量 的 " 一 带 一 路 " , 以及 促进</w:t>
      </w:r>
      <w:r>
        <w:tab/>
      </w:r>
      <w:r>
        <w:t>贸易</w:t>
      </w:r>
      <w:r>
        <w:tab/>
      </w:r>
      <w:r>
        <w:t>和 投资 便利化 等 多 方面 扩大 开放 的 措施 , " 将 为 全球 经济 复苏 提供 支撑 " 。</w:t>
      </w:r>
    </w:p>
    <w:p w14:paraId="16F3CF33">
      <w:r>
        <w:t>2017年 , 因 认为 多边</w:t>
      </w:r>
      <w:r>
        <w:tab/>
      </w:r>
      <w:r>
        <w:t>贸易</w:t>
      </w:r>
      <w:r>
        <w:tab/>
      </w:r>
      <w:r>
        <w:t>协定 不 符合 美国 最佳 利益 , 有碍 于 美 政府 " 美国 优先 " 政策 , 美国 宣布 正式 退出 跨 太平洋 伙伴 关系 协定 ( TPP ) 。</w:t>
      </w:r>
    </w:p>
    <w:p w14:paraId="2260A12F">
      <w:r>
        <w:t>◆ 一 段 时间 以来 , 美国 政府 还 曾 多 次 威胁 退出 包括 美 韩 自贸 协定 、 世界</w:t>
      </w:r>
      <w:r>
        <w:tab/>
      </w:r>
      <w:r>
        <w:t>贸易</w:t>
      </w:r>
      <w:r>
        <w:tab/>
      </w:r>
      <w:r>
        <w:t>组织 、 北约 甚至是 联合国 等 在内 的 一 系列 国际 组织 和 条约 。</w:t>
      </w:r>
    </w:p>
    <w:p w14:paraId="701450C1">
      <w:r>
        <w:t>蓬佩奥 : 过去 数十 年 里 , 中 美 关系 呈现 极 不 平衡 态势 , 中国 通过 不平等</w:t>
      </w:r>
      <w:r>
        <w:tab/>
      </w:r>
      <w:r>
        <w:t>贸易</w:t>
      </w:r>
      <w:r>
        <w:tab/>
      </w:r>
      <w:r>
        <w:t>把 供应链 从 美国 " 吸走 " , 导致 美 失去 大量 就业 岗位 、 经济 受挫 。</w:t>
      </w:r>
    </w:p>
    <w:p w14:paraId="566ADD4B">
      <w:r>
        <w:t>中 美 已 互相 成为 最 重要 的</w:t>
      </w:r>
      <w:r>
        <w:tab/>
      </w:r>
      <w:r>
        <w:t>贸易</w:t>
      </w:r>
      <w:r>
        <w:tab/>
      </w:r>
      <w:r>
        <w:t>伙伴 和 投资 对象国 , 产业链 、 供应链 、 服务 链 深度 联接 的 利益 共同体 。</w:t>
      </w:r>
    </w:p>
    <w:p w14:paraId="5CB876B6">
      <w:r>
        <w:t>中 美 互 为 最大</w:t>
      </w:r>
      <w:r>
        <w:tab/>
      </w:r>
      <w:r>
        <w:t>贸易</w:t>
      </w:r>
      <w:r>
        <w:tab/>
      </w:r>
      <w:r>
        <w:t>合作 伙伴 和 重要 投资 来源地 。</w:t>
      </w:r>
    </w:p>
    <w:p w14:paraId="2BAF169C">
      <w:r>
        <w:t>美 中</w:t>
      </w:r>
      <w:r>
        <w:tab/>
      </w:r>
      <w:r>
        <w:t>贸易</w:t>
      </w:r>
      <w:r>
        <w:tab/>
      </w:r>
      <w:r>
        <w:t>全国 委员会 2019年 5月 数据 显示 , 2009年 至 2018年 间 , 中国 是 美国 货物 出口 增长 最 快 的 市场 之一 , 年均 增速 6.1% , 累计 增长 71.2% , 远 高于 美国 对 世界 其他 地区 56.9% 的 平均 增幅 。</w:t>
      </w:r>
    </w:p>
    <w:p w14:paraId="77032720">
      <w:r>
        <w:t>疫情 期间 , 中国 再次 成为 美国 最大</w:t>
      </w:r>
      <w:r>
        <w:tab/>
      </w:r>
      <w:r>
        <w:t>贸易</w:t>
      </w:r>
      <w:r>
        <w:tab/>
      </w:r>
      <w:r>
        <w:t>伙伴 , 2020年 5月份 双边 贸易额 增至 465亿 美元 , 中国 持有 美国 国债 超过 1.08万亿 美元 。</w:t>
      </w:r>
    </w:p>
    <w:p w14:paraId="4F00E944">
      <w:r>
        <w:t>美 中</w:t>
      </w:r>
      <w:r>
        <w:tab/>
      </w:r>
      <w:r>
        <w:t>贸易</w:t>
      </w:r>
      <w:r>
        <w:tab/>
      </w:r>
      <w:r>
        <w:t>委员会 2019年 5月 1日 发布 的 《 2019年 各 州 对 华 出口 报告 》 指出 , 2009年 至 2018年 十年 间 , 美 对 华 出口 支撑 了 超过 110万 个 美国 就业 岗位 。</w:t>
      </w:r>
    </w:p>
    <w:p w14:paraId="7101AC3E">
      <w:r>
        <w:t>中国 对 美 投资 遍布 美 46 个 州 , 为 美国 内 直接 创造 就业 岗位 超过 14万 个 , 中 美</w:t>
      </w:r>
      <w:r>
        <w:tab/>
      </w:r>
      <w:r>
        <w:t>贸易</w:t>
      </w:r>
      <w:r>
        <w:tab/>
      </w:r>
      <w:r>
        <w:t>平均 每 年 为 每个 美国 家庭 节省 850 美元 成本 , 相当于 美 家庭 收入 的 1.5% 。</w:t>
      </w:r>
    </w:p>
    <w:p w14:paraId="6839BEDB">
      <w:r>
        <w:t>◆ 美国 智库卡 托 研究所 发布 报告 称 , 美国 消费者 从 中 美</w:t>
      </w:r>
      <w:r>
        <w:tab/>
      </w:r>
      <w:r>
        <w:t>贸易</w:t>
      </w:r>
      <w:r>
        <w:tab/>
      </w:r>
      <w:r>
        <w:t>中 获得 巨大 利益 。</w:t>
      </w:r>
    </w:p>
    <w:p w14:paraId="0A5BCCFA">
      <w:r>
        <w:t>◆ 美国 单方面 挑起 对 华</w:t>
      </w:r>
      <w:r>
        <w:tab/>
      </w:r>
      <w:r>
        <w:t>贸易战</w:t>
      </w:r>
      <w:r>
        <w:tab/>
      </w:r>
      <w:r>
        <w:t>, 最终 损害 的 是 其 自身 利益 。</w:t>
      </w:r>
    </w:p>
    <w:p w14:paraId="7ED33822">
      <w:r>
        <w:t>中 美</w:t>
      </w:r>
      <w:r>
        <w:tab/>
      </w:r>
      <w:r>
        <w:t>贸易</w:t>
      </w:r>
      <w:r>
        <w:tab/>
      </w:r>
      <w:r>
        <w:t>是 帮助 而 非 伤害 了 美国 制造商 和 工人 , 据 估算 , 2018年 美国人 每 在 " 中国 制造 " 产品 上 花费 1 美元 , 就 有 56 美分 流向 美国 企业 和 员工 , 并且 通过 进口 中国 产品 , 帮助 美国 制造业 提高 了 竞争力 、 投资 力度 和 创新 力度 。</w:t>
      </w:r>
    </w:p>
    <w:p w14:paraId="081D5BBA">
      <w:r>
        <w:t xml:space="preserve">美国 单方面 挑起 对 华 </w:t>
      </w:r>
      <w:r>
        <w:tab/>
      </w:r>
      <w:r>
        <w:t>贸易战 , 最终 损害 的 是 其 自身 利益 。</w:t>
      </w:r>
    </w:p>
    <w:p w14:paraId="6954AD48">
      <w:r>
        <w:t>贸易战 , 最终 损害 的 是 其 自身 利益 。</w:t>
      </w:r>
    </w:p>
    <w:p w14:paraId="7088A4A1">
      <w:r>
        <w:t xml:space="preserve">美国 单方面 挑起 对 华 </w:t>
      </w:r>
      <w:r>
        <w:tab/>
      </w:r>
      <w:r>
        <w:t>贸易战 贸易战 , 最终 损害 的 是 其 自身 利益 。</w:t>
      </w:r>
    </w:p>
    <w:p w14:paraId="4520AFE5">
      <w:r>
        <w:t>贸易战 , 最终 损害 的 是 其 自身 利益 。</w:t>
      </w:r>
    </w:p>
    <w:p w14:paraId="1208C454">
      <w:r>
        <w:t xml:space="preserve">美国 单方面 挑起 对 华 </w:t>
      </w:r>
      <w:r>
        <w:tab/>
      </w:r>
      <w:r>
        <w:t>贸易战 贸易战 , 最终 损害 的 是 其 自身 利益 。</w:t>
      </w:r>
    </w:p>
    <w:p w14:paraId="75607FB6">
      <w:r>
        <w:t>贸易战 , 最终 损害 的 是 其 自身 利益 。</w:t>
      </w:r>
    </w:p>
    <w:p w14:paraId="121067F9">
      <w:r>
        <w:t>据 穆迪 公司 统计 , 对 华</w:t>
      </w:r>
      <w:r>
        <w:tab/>
      </w:r>
      <w:r>
        <w:t>贸易战</w:t>
      </w:r>
      <w:r>
        <w:tab/>
      </w:r>
      <w:r>
        <w:t>让 美国 失去 约 10万 个 就业 岗位 , 平均 每 户 家庭 因 价格 上涨 损失 约 600 美元 。</w:t>
      </w:r>
    </w:p>
    <w:p w14:paraId="0FB63619">
      <w:r>
        <w:t>美 前 常务 副国务卿 斯坦伯格 、 前 助理 国务卿 戈登 认为 , 特朗普 政府 忽视 了 两 代 美国人 从 对 华</w:t>
      </w:r>
      <w:r>
        <w:tab/>
      </w:r>
      <w:r>
        <w:t>贸易</w:t>
      </w:r>
      <w:r>
        <w:tab/>
      </w:r>
      <w:r>
        <w:t>中 获得 的 好处 , 即 进口 负担 得 起 的 消费品 、 对 高端 制造业 的 低 成本 投入 和 在 服务业 、 农业 方面 的 出口 盈余 。</w:t>
      </w:r>
    </w:p>
    <w:p w14:paraId="5C462071">
      <w:r>
        <w:t xml:space="preserve">特朗普 政府 发动 对 华 </w:t>
      </w:r>
      <w:r>
        <w:tab/>
      </w:r>
      <w:r>
        <w:t>贸易战</w:t>
      </w:r>
      <w:r>
        <w:tab/>
      </w:r>
      <w:r>
        <w:t xml:space="preserve"> 和 " 脱钩 " 严重 损害 美 工人 、 农民 和 消费者 的 利益 。</w:t>
      </w:r>
    </w:p>
    <w:p w14:paraId="09577435">
      <w:r>
        <w:t>◆ 《 休斯敦 纪事 报 》 报道 , 中国 是 休斯敦 地区 第二 大</w:t>
      </w:r>
      <w:r>
        <w:tab/>
      </w:r>
      <w:r>
        <w:t>贸易</w:t>
      </w:r>
      <w:r>
        <w:tab/>
      </w:r>
      <w:r>
        <w:t>伙伴 , 该 地区 从 中国 驻 休斯敦 总领馆 受益 良多 , 驻 休斯敦 总领馆 已 成为 休斯敦 地区 同 中国 开展 旅游 、 贸易 和 文化 合作 的 桥梁 。</w:t>
      </w:r>
    </w:p>
    <w:p w14:paraId="7B11D0F8">
      <w:r>
        <w:t>◆ 美国 泛化 国家 安全 概念 , 搞 有罪 推定 , 动用 国家 力量 打压 中国 企业 , 以 政治 手段 干预 经济 , 违背 了 其 多 年 来 在 国际 上 鼓吹 的 自由 市场 、 公平 竞争 、 企业家 精神 , 严重 扰乱 了 市场 经济 秩序 , 严重 违反 世贸 组织 规则 , 破坏 开放 、 透明 、 包容 、 非歧视 的 多边</w:t>
      </w:r>
      <w:r>
        <w:tab/>
      </w:r>
      <w:r>
        <w:t>贸易</w:t>
      </w:r>
      <w:r>
        <w:tab/>
      </w:r>
      <w:r>
        <w:t>体制 , 也 严重 影响 了 全球 5 G 和 数字 产业 发展 前景 , 损害 了 世界 各 国 的 共同 利益 。</w:t>
      </w:r>
    </w:p>
    <w:p w14:paraId="758AB160">
      <w:r>
        <w:t>蓬佩奥 : 中国 导致 全球 海上</w:t>
      </w:r>
      <w:r>
        <w:tab/>
      </w:r>
      <w:r>
        <w:t>贸易</w:t>
      </w:r>
      <w:r>
        <w:tab/>
      </w:r>
      <w:r>
        <w:t>的 安全性 降低 。</w:t>
      </w:r>
    </w:p>
    <w:p w14:paraId="64C3B6AB">
      <w:r>
        <w:t>◆ 恰恰 相反 , 中国 为 保障 全球 海上</w:t>
      </w:r>
      <w:r>
        <w:tab/>
      </w:r>
      <w:r>
        <w:t>贸易</w:t>
      </w:r>
      <w:r>
        <w:tab/>
      </w:r>
      <w:r>
        <w:t>安全 做出 了 巨大 贡献 。</w:t>
      </w:r>
    </w:p>
    <w:p w14:paraId="4343B5A2">
      <w:r>
        <w:t>全球 50% 的 商船 和 11 的 海上</w:t>
      </w:r>
      <w:r>
        <w:tab/>
      </w:r>
      <w:r>
        <w:t>贸易</w:t>
      </w:r>
      <w:r>
        <w:tab/>
      </w:r>
      <w:r>
        <w:t>航经 该 海域 , 每 年 10多万 艘 商船 通过 该 海域 。</w:t>
      </w:r>
    </w:p>
    <w:p w14:paraId="179BD6D4">
      <w:r>
        <w:t>刘鹤 与 美</w:t>
      </w:r>
      <w:r>
        <w:tab/>
      </w:r>
      <w:r>
        <w:t>贸易</w:t>
      </w:r>
      <w:r>
        <w:tab/>
      </w:r>
      <w:r>
        <w:t>代表 莱特希泽 、 财长 姆努钦 通话 时间 : 2020-08-25 新华社 北京 8月 25日 电 8月 25日 上午 , 中共 中央 政治局 委员 、 国务院 副总理 、 中 美 全面 经济 对话 中方 牵头人 刘鹤 应约 与 美国 贸易 代表 莱特希泽 、 财政 部长 姆努钦 通话 。</w:t>
      </w:r>
    </w:p>
    <w:p w14:paraId="508D47B9">
      <w:r>
        <w:t>柴 更 利 摄 ( 影像 中国 ) 本 报 记者 叶 琦 颜 欢 万 宇 赵益普 当前 , 新 冠 肺炎 疫情 在 全球 继续 蔓延 , 世界 经济 低迷 , 国际</w:t>
      </w:r>
      <w:r>
        <w:tab/>
      </w:r>
      <w:r>
        <w:t>贸易</w:t>
      </w:r>
      <w:r>
        <w:tab/>
      </w:r>
      <w:r>
        <w:t>和 投资 大幅 萎缩 , 产业链 供应链 循环 受阻 。</w:t>
      </w:r>
    </w:p>
    <w:p w14:paraId="570573B3">
      <w:r>
        <w:t>意大利 对 外  贸易 委员会 发布 报告 认为 , 2021年 世界</w:t>
      </w:r>
      <w:r>
        <w:tab/>
      </w:r>
      <w:r>
        <w:t>贸易</w:t>
      </w:r>
      <w:r>
        <w:tab/>
      </w:r>
      <w:r>
        <w:t>复苏 将 主要 由 亚洲 新兴 经济体 引领 , 中国 在 其中 发挥 的 作用 尤为 重要 。</w:t>
      </w:r>
    </w:p>
    <w:p w14:paraId="07347EA9">
      <w:r>
        <w:t>刘鹤 与 美</w:t>
      </w:r>
      <w:r>
        <w:tab/>
      </w:r>
      <w:r>
        <w:t>贸易</w:t>
      </w:r>
      <w:r>
        <w:tab/>
      </w:r>
      <w:r>
        <w:t xml:space="preserve">代表 莱特希泽 、 财长 姆努钦 通话 【 人民 日报 2020年 8月 26日 第1 版 要闻 】 </w:t>
      </w:r>
      <w:r>
        <w:br w:type="textWrapping"/>
      </w:r>
      <w:r>
        <w:t xml:space="preserve"> 新华社 北京 8月 25日 电 8月 25日 上午 , 中共 中央 政治局 委员 、 国务院 副总理 、 中 美 全面 经济 对话 中方 牵头人 刘鹤 应约 与 美国</w:t>
      </w:r>
      <w:r>
        <w:tab/>
      </w:r>
      <w:r>
        <w:t>贸易</w:t>
      </w:r>
      <w:r>
        <w:tab/>
      </w:r>
      <w:r>
        <w:t>代表 莱特希泽 、 财政 部长 姆努钦 通话 。</w:t>
      </w:r>
    </w:p>
    <w:p w14:paraId="03EBCAB4">
      <w:r>
        <w:t>贸易</w:t>
      </w:r>
      <w:r>
        <w:tab/>
      </w:r>
      <w:r>
        <w:t>关系 是 最 明显 的 例子 , 这 是 一 个 双方 都 能 从 合作 关系 中 获益 的 领域 。</w:t>
      </w:r>
    </w:p>
    <w:p w14:paraId="07CBFC70">
      <w:r>
        <w:t>" 麦克库 思科 说 : " 我们 需要 加倍 努力 维护 与 世界 各 国 的 自由</w:t>
      </w:r>
      <w:r>
        <w:tab/>
      </w:r>
      <w:r>
        <w:t>贸易</w:t>
      </w:r>
      <w:r>
        <w:tab/>
      </w:r>
      <w:r>
        <w:t>关系 , 特别是 与 我们 最 重要 的 贸易 对象 –– 中国 的 关系 。</w:t>
      </w:r>
    </w:p>
    <w:p w14:paraId="37A00C23">
      <w:r>
        <w:t>这 种 丝毫 不加掩饰 的 霸道 与 霸凌 行径 , 既 破坏 了 公平 的 国际</w:t>
      </w:r>
      <w:r>
        <w:tab/>
      </w:r>
      <w:r>
        <w:t>贸易</w:t>
      </w:r>
      <w:r>
        <w:tab/>
      </w:r>
      <w:r>
        <w:t>规则 , 又 损害 了 自由 的 全球 市场 环境 , 受到 国际 舆论 普遍 谴责 。</w:t>
      </w:r>
    </w:p>
    <w:p w14:paraId="11FE5E14">
      <w:r>
        <w:t>–– 促进 跨境</w:t>
      </w:r>
      <w:r>
        <w:tab/>
      </w:r>
      <w:r>
        <w:t>贸易</w:t>
      </w:r>
      <w:r>
        <w:tab/>
      </w:r>
      <w:r>
        <w:t>, 支持 中国 企业 拓展 国际 市场 。</w:t>
      </w:r>
    </w:p>
    <w:p w14:paraId="666BE40E">
      <w:r>
        <w:t>改革 开放 以来 , 正 是 因为 坚持 对 外  开放 基本 国策 , 打开 国门 搞 建设 , 我们 实现 了 从 封闭 半封闭 到 全方位 开放 的 伟大 历史 转折 , 成为 世界 第二 大 经济体 、 制造业 第一 大 国 、 货物</w:t>
      </w:r>
      <w:r>
        <w:tab/>
      </w:r>
      <w:r>
        <w:t>贸易</w:t>
      </w:r>
      <w:r>
        <w:tab/>
      </w:r>
      <w:r>
        <w:t>第一 大 国 、 商品 消费 第二 大 国 、 外资 流入 第二 大 国 、 外汇 储备 第一 大 国 。</w:t>
      </w:r>
    </w:p>
    <w:p w14:paraId="5418CF2B">
      <w:r>
        <w:t>联合国</w:t>
      </w:r>
      <w:r>
        <w:tab/>
      </w:r>
      <w:r>
        <w:t>贸易</w:t>
      </w:r>
      <w:r>
        <w:tab/>
      </w:r>
      <w:r>
        <w:t>和 发展 会议 去年 发表 的 一 份 研究 报告 指出 , 中国 为 全球 减贫 事业 作出 巨大 贡献 。</w:t>
      </w:r>
    </w:p>
    <w:p w14:paraId="56D0758B">
      <w:r>
        <w:t>生产 全球化 促进 了</w:t>
      </w:r>
      <w:r>
        <w:tab/>
      </w:r>
      <w:r>
        <w:t>贸易</w:t>
      </w:r>
      <w:r>
        <w:tab/>
      </w:r>
      <w:r>
        <w:t>全球化 和 金融 全球化 , 国家 之间 的 经济 联系 空前 加强 。</w:t>
      </w:r>
    </w:p>
    <w:p w14:paraId="163A35EF">
      <w:r>
        <w:t>中国 在 一穷二白 的 基础 上 发展 为 世界 第二 大 经济体 , 从 封闭 半封闭 状态 转变 为 世界 货物</w:t>
      </w:r>
      <w:r>
        <w:tab/>
      </w:r>
      <w:r>
        <w:t>贸易</w:t>
      </w:r>
      <w:r>
        <w:tab/>
      </w:r>
      <w:r>
        <w:t>第一 大 国 , 从 落后 的 农业国 发展 为 世界 制造业 第一 大 国 , 这些 成就 的 取得 与 通过 对外 开放 积极 融入 经济 全球化 进程 直接 相关 。</w:t>
      </w:r>
    </w:p>
    <w:p w14:paraId="5233BC88">
      <w:r>
        <w:t>时 至 今日 , 作为 经济 活动 主要 要素 的 人 、 财 、 物 的 跨国 流动 仍 在 持续 增长 , 国际</w:t>
      </w:r>
      <w:r>
        <w:tab/>
      </w:r>
      <w:r>
        <w:t>贸易</w:t>
      </w:r>
      <w:r>
        <w:tab/>
      </w:r>
      <w:r>
        <w:t>、 国际 投资 仍 在 持续 发展 , 经济 全球化 仍 是 不 可 逆转 的 历史 大 趋势 。</w:t>
      </w:r>
    </w:p>
    <w:p w14:paraId="25D49BC7">
      <w:r>
        <w:t>今天 , 全球 的 商品 进出口</w:t>
      </w:r>
      <w:r>
        <w:tab/>
      </w:r>
      <w:r>
        <w:t>贸易</w:t>
      </w:r>
      <w:r>
        <w:tab/>
      </w:r>
      <w:r>
        <w:t>是 按 市场 规则 优化 资源 配置 的 结果 , 人为 " 脱钩 " 必然 会 增加 企业 生产 成本 , 给 生产者 带来 损失 , 最终 也 会 使 消费者 蒙受 损失 。</w:t>
      </w:r>
    </w:p>
    <w:p w14:paraId="6868EA1F">
      <w:r>
        <w:t>随着 经济 全球化 深入 发展 ,</w:t>
      </w:r>
      <w:r>
        <w:tab/>
      </w:r>
      <w:r>
        <w:t>贸易</w:t>
      </w:r>
      <w:r>
        <w:tab/>
      </w:r>
      <w:r>
        <w:t>与 投资 相互 交织 , 生产 要素 大 规模 跨境 流动 , 形成 了 环环相扣 、 不 可 分割 的 全球 供应链 、 产业链 和 价值链 。</w:t>
      </w:r>
    </w:p>
    <w:p w14:paraId="1BEA9662">
      <w:r>
        <w:t>世界 银行 分析 报告 认为 , " 一带一路 " 倡议 全面 实施 可以 帮助 1200万 人 摆脱 中度 贫困 , 使 全球</w:t>
      </w:r>
      <w:r>
        <w:tab/>
      </w:r>
      <w:r>
        <w:t>贸易</w:t>
      </w:r>
      <w:r>
        <w:tab/>
      </w:r>
      <w:r>
        <w:t>和 全球 收入 分别 增长 6.2% 和 2.9% 。</w:t>
      </w:r>
    </w:p>
    <w:p w14:paraId="1197EF64">
      <w:r>
        <w:t>在 美国</w:t>
      </w:r>
      <w:r>
        <w:tab/>
      </w:r>
      <w:r>
        <w:t>贸易</w:t>
      </w:r>
      <w:r>
        <w:tab/>
      </w:r>
      <w:r>
        <w:t>代表 办公室 举行 的 听证会 上 , 他们 忧心忡忡 , 直言 关税 将 成为 " 将 企业 钉进 棺材 里 的 钉子 " 。</w:t>
      </w:r>
    </w:p>
    <w:p w14:paraId="0CC7953D">
      <w:r>
        <w:t>20世纪 10年代 , 美国 出台 《 斯穆特 – 霍利 关税法 》 , 对 他国 进口 商品 加征 高 关税 , 引发 全球</w:t>
      </w:r>
      <w:r>
        <w:tab/>
      </w:r>
      <w:r>
        <w:t>贸易战</w:t>
      </w:r>
      <w:r>
        <w:tab/>
      </w:r>
      <w:r>
        <w:t>, 不但 加剧 了 全球 经济 萧条 , 美国 也 未 能 独善其身 。</w:t>
      </w:r>
    </w:p>
    <w:p w14:paraId="3F6817B8">
      <w:r>
        <w:t>中 美 经贸 关系 支撑 美国 260万 个 就业 岗位 , 两 国</w:t>
      </w:r>
      <w:r>
        <w:tab/>
      </w:r>
      <w:r>
        <w:t>贸易</w:t>
      </w:r>
      <w:r>
        <w:tab/>
      </w:r>
      <w:r>
        <w:t>平均 每 年 为 每个 美国 家庭 节省 850 美元 的 生活 成本 , 每 年 人员 往来 达 500万 人次 。</w:t>
      </w:r>
    </w:p>
    <w:p w14:paraId="1762CB82">
      <w:r>
        <w:t>作为 110多 个 国家 和 地区 的 最大</w:t>
      </w:r>
      <w:r>
        <w:tab/>
      </w:r>
      <w:r>
        <w:t>贸易</w:t>
      </w:r>
      <w:r>
        <w:tab/>
      </w:r>
      <w:r>
        <w:t>伙伴 , 中国 的 发展 对 世界 到底 是 机遇 还是 威胁 , 从 各 国 积极 同 中国 加强 交流 合作 来 看 , 答案 不言而喻 。</w:t>
      </w:r>
    </w:p>
    <w:p w14:paraId="4425EFA7">
      <w:r>
        <w:t>当前 新 冠 肺炎 疫情 不断 蔓延 , 给 人类 生命 安全 和 全球 经济 发展 带来 巨大 威胁 , 各 国 应 共同 维护 和平 与 安全 , 维护 国际</w:t>
      </w:r>
      <w:r>
        <w:tab/>
      </w:r>
      <w:r>
        <w:t>贸易</w:t>
      </w:r>
      <w:r>
        <w:tab/>
      </w:r>
      <w:r>
        <w:t>规则 , 尊重 国际法 权威 , 建立 平等 互利 的 国际 关系 。</w:t>
      </w:r>
    </w:p>
    <w:p w14:paraId="7E67A0B2">
      <w:r>
        <w:t>美国 采取 的 任何 所谓 制裁 举措 都 将 对 在 港 开展 业务 的 美国 企业 造成 冲击 , 其 与 香港 有关 的 经济 和</w:t>
      </w:r>
      <w:r>
        <w:tab/>
      </w:r>
      <w:r>
        <w:t>贸易</w:t>
      </w:r>
      <w:r>
        <w:tab/>
      </w:r>
      <w:r>
        <w:t>利益 也 将 受到 影响 。</w:t>
      </w:r>
    </w:p>
    <w:p w14:paraId="688CD45B">
      <w:r>
        <w:t>世贸 组织 总 干事 阿泽维多 提前 离任 新 的 总 干事 人选 预计 将于 十一月 确定 【 作者 : 张朋辉 】 【 人民 日报 2020年 9月 2日 第16 版 国际 】 本 报 驻 比利时 记者 张朋辉 8月 11日 , 世界</w:t>
      </w:r>
      <w:r>
        <w:tab/>
      </w:r>
      <w:r>
        <w:t>贸易</w:t>
      </w:r>
      <w:r>
        <w:tab/>
      </w:r>
      <w:r>
        <w:t>组织 总 干事 阿泽维多 正式 离任 , 提前 一 年 结束 任期 。</w:t>
      </w:r>
    </w:p>
    <w:p w14:paraId="7DBBA576">
      <w:r>
        <w:t>阿泽维 多 当天 在 社交 媒体 上 表示 , 担任 世贸 组织 总 干事 是 自己 " 莫大 的 荣幸 " , 多边</w:t>
      </w:r>
      <w:r>
        <w:tab/>
      </w:r>
      <w:r>
        <w:t>贸易</w:t>
      </w:r>
      <w:r>
        <w:tab/>
      </w:r>
      <w:r>
        <w:t>体制 是 全球 和平 与 繁荣 的 基本 支柱 , 在 今后 工作 中 他 仍 将 继续 支持 多边主义 。</w:t>
      </w:r>
    </w:p>
    <w:p w14:paraId="22C78A1E">
      <w:r>
        <w:t>国际 舆论 分析 认为 , 世贸 组织 不仅 面临 总干事 遴选 、 改革 、 推动 多边</w:t>
      </w:r>
      <w:r>
        <w:tab/>
      </w:r>
      <w:r>
        <w:t>贸易</w:t>
      </w:r>
      <w:r>
        <w:tab/>
      </w:r>
      <w:r>
        <w:t>等 诸多 挑战 , 还 要 应对 新 冠 肺炎 疫情 给 世界 贸易 带来 的 冲击 , 下 任 总干事 任重道远 。</w:t>
      </w:r>
    </w:p>
    <w:p w14:paraId="5C0A6A40">
      <w:r>
        <w:t>多边</w:t>
      </w:r>
      <w:r>
        <w:tab/>
      </w:r>
      <w:r>
        <w:t>贸易</w:t>
      </w:r>
      <w:r>
        <w:tab/>
      </w:r>
      <w:r>
        <w:t>谈判 、 争端 解决 和 贸易 政策 监督 是 世贸 组织 的 三 大 支柱 。</w:t>
      </w:r>
    </w:p>
    <w:p w14:paraId="169B12C9">
      <w:r>
        <w:t>国际 舆论 认为 , 世贸 组织 成立 25 年 来 , 取得 不少 成果 , 但 当前 三 大 支柱 都 面临 挑战 : 多 哈 回合 谈判 自 2001年 启动 以来 , 进展 迟缓 , 取得 成果 有限 ; 受 美国 阻挠 , 世贸 组织 上诉 机构 无法 遴选 新 法官 , 陷入 瘫痪 ; 一些 国家</w:t>
      </w:r>
      <w:r>
        <w:tab/>
      </w:r>
      <w:r>
        <w:t>贸易</w:t>
      </w:r>
      <w:r>
        <w:tab/>
      </w:r>
      <w:r>
        <w:t>保护 主义 思潮 抬头 , 对 以 规则 为 基础 的 多边 贸易 体制 构成 威胁 。</w:t>
      </w:r>
    </w:p>
    <w:p w14:paraId="562C7452">
      <w:r>
        <w:t>此外 , 受 新 冠 肺炎 疫情 影响 , 全球</w:t>
      </w:r>
      <w:r>
        <w:tab/>
      </w:r>
      <w:r>
        <w:t>贸易</w:t>
      </w:r>
      <w:r>
        <w:tab/>
      </w:r>
      <w:r>
        <w:t>大幅 下降 。</w:t>
      </w:r>
    </w:p>
    <w:p w14:paraId="02775CB0">
      <w:r>
        <w:t>世贸 组织 此前 预测 , 疫情 可能 导致 今年 全球 货物</w:t>
      </w:r>
      <w:r>
        <w:tab/>
      </w:r>
      <w:r>
        <w:t>贸易</w:t>
      </w:r>
      <w:r>
        <w:tab/>
      </w:r>
      <w:r>
        <w:t>缩水 13% 到 32% 。</w:t>
      </w:r>
    </w:p>
    <w:p w14:paraId="382B78D2">
      <w:r>
        <w:t>没有 合作 , 对 所有 国家 都 是 损失 " , 阿泽维多 在 正式 离任 时 表示 , 以 规则 为 基础 的 多边</w:t>
      </w:r>
      <w:r>
        <w:tab/>
      </w:r>
      <w:r>
        <w:t>贸易</w:t>
      </w:r>
      <w:r>
        <w:tab/>
      </w:r>
      <w:r>
        <w:t>体制 仍然 是 国际 经济 秩序 的 源泉 , 这 有利于 驱动 投资 、 刺激 增长 、 推动 发展 、 创造 就业 , 这 在 当前 形势 下 尤其 重要 。</w:t>
      </w:r>
    </w:p>
    <w:p w14:paraId="76C6E28F">
      <w:r>
        <w:t>参选 下任 世贸 组织 总 干事 的 候选人 在 近期 都 表示 , 将 推动 世贸 组织 改革 , 维护 多边</w:t>
      </w:r>
      <w:r>
        <w:tab/>
      </w:r>
      <w:r>
        <w:t>贸易</w:t>
      </w:r>
      <w:r>
        <w:tab/>
      </w:r>
      <w:r>
        <w:t>体制 , 应对 疫情 对 世界 贸易 的 冲击 , 推动 世界 贸易 发展 。</w:t>
      </w:r>
    </w:p>
    <w:p w14:paraId="46EE89BA">
      <w:r>
        <w:t>英国 《 金融 时报 》 日前 发表 社论 称 , 在 当前 多边</w:t>
      </w:r>
      <w:r>
        <w:tab/>
      </w:r>
      <w:r>
        <w:t>贸易</w:t>
      </w:r>
      <w:r>
        <w:tab/>
      </w:r>
      <w:r>
        <w:t>体制 受到 威胁 , 国际 贸易 局势 紧张 的 背景 下 , 世贸 组织 的 重要性 更加 突出 。</w:t>
      </w:r>
    </w:p>
    <w:p w14:paraId="48266F20">
      <w:r>
        <w:t>不 畏 浮云 遮 望眼 –– 写 在 2020年 中国 国际 服务</w:t>
      </w:r>
      <w:r>
        <w:tab/>
      </w:r>
      <w:r>
        <w:t>贸易</w:t>
      </w:r>
      <w:r>
        <w:tab/>
      </w:r>
      <w:r>
        <w:t>交易会 开幕 之 际 【 作者 : 国纪平 】 【 人民 日报 2020年 9月 1日 第1 版 要闻 】 国纪平 21 世纪 第三 个 十 年 的 开年 , 世界 百 年 未 有 之 大 变局 加速 演进 。</w:t>
      </w:r>
    </w:p>
    <w:p w14:paraId="0581EE34">
      <w:r>
        <w:t>继 广交会 之后 , 中国 国际 服务</w:t>
      </w:r>
      <w:r>
        <w:tab/>
      </w:r>
      <w:r>
        <w:t>贸易</w:t>
      </w:r>
      <w:r>
        <w:tab/>
      </w:r>
      <w:r>
        <w:t>交易会 ( 服贸会 ) 将 于 9月 4日 在 北京 开幕 。</w:t>
      </w:r>
    </w:p>
    <w:p w14:paraId="649BF09E">
      <w:r>
        <w:t>( 一 ) 作为 全球 服务</w:t>
      </w:r>
      <w:r>
        <w:tab/>
      </w:r>
      <w:r>
        <w:t>贸易</w:t>
      </w:r>
      <w:r>
        <w:tab/>
      </w:r>
      <w:r>
        <w:t>领域 规模 最 大 的 综合性 展会 , 服贸会 已经 成功 举办 6 届 , 但 今年 的 服贸 会 意义 尤为 特殊 。</w:t>
      </w:r>
    </w:p>
    <w:p w14:paraId="4D6AD249">
      <w:r>
        <w:t>在 当前 国际</w:t>
      </w:r>
      <w:r>
        <w:tab/>
      </w:r>
      <w:r>
        <w:t>贸易</w:t>
      </w:r>
      <w:r>
        <w:tab/>
      </w:r>
      <w:r>
        <w:t>中 , 服务 贸易 扮演 着 越来越 重要 的 角色 , 甚至 有 经济学家 认为 , 世界 已 进入 服务 经济 时代 。</w:t>
      </w:r>
    </w:p>
    <w:p w14:paraId="16122226">
      <w:r>
        <w:t>经合 组织 针对 服务</w:t>
      </w:r>
      <w:r>
        <w:tab/>
      </w:r>
      <w:r>
        <w:t>贸易</w:t>
      </w:r>
      <w:r>
        <w:tab/>
      </w:r>
      <w:r>
        <w:t>政策 趋势 的 一 份 研究 报告 指出 , " 中国 是 2019 年度 最 佳 改革者 " 。</w:t>
      </w:r>
    </w:p>
    <w:p w14:paraId="50B4C74C">
      <w:r>
        <w:t>德国 工业 联合会 董事 总经理 约 阿西姆・朗 表示 : " 中国 对 外</w:t>
      </w:r>
      <w:r>
        <w:tab/>
      </w:r>
      <w:r>
        <w:t>贸易</w:t>
      </w:r>
      <w:r>
        <w:tab/>
      </w:r>
      <w:r>
        <w:t>的 稳定 为 世界 贸易 复苏 提供 了 重要 动力 。</w:t>
      </w:r>
    </w:p>
    <w:p w14:paraId="424E90FE">
      <w:r>
        <w:t xml:space="preserve">" </w:t>
      </w:r>
      <w:r>
        <w:br w:type="textWrapping"/>
      </w:r>
      <w:r>
        <w:t xml:space="preserve"> 德国 工业 联合会 董事 总经理 约 阿西姆・朗 表示 : " 中国 对 外 贸易 的 稳定 为 世界</w:t>
      </w:r>
      <w:r>
        <w:tab/>
      </w:r>
      <w:r>
        <w:t>贸易</w:t>
      </w:r>
      <w:r>
        <w:tab/>
      </w:r>
      <w:r>
        <w:t>复苏 提供 了 重要 动力 。</w:t>
      </w:r>
    </w:p>
    <w:p w14:paraId="5B1D26B4">
      <w:r>
        <w:t xml:space="preserve">" </w:t>
      </w:r>
      <w:r>
        <w:br w:type="textWrapping"/>
      </w:r>
      <w:r>
        <w:t xml:space="preserve"> 美 中</w:t>
      </w:r>
      <w:r>
        <w:tab/>
      </w:r>
      <w:r>
        <w:t>贸易</w:t>
      </w:r>
      <w:r>
        <w:tab/>
      </w:r>
      <w:r>
        <w:t>全国 委员会 对 150余 家 企业 的 调查 显示 , 中国 近年 来 进一步 扩大 开放 、 优化 营商 环境 的 举措 为 外企 在华 生产 经营 创造 了 便利 。</w:t>
      </w:r>
    </w:p>
    <w:p w14:paraId="0862BDB5">
      <w:r>
        <w:t>与会者 一致 认为 , 当前 新 冠 肺炎 疫情 肆虐 , 单边主义 和</w:t>
      </w:r>
      <w:r>
        <w:tab/>
      </w:r>
      <w:r>
        <w:t>贸易</w:t>
      </w:r>
      <w:r>
        <w:tab/>
      </w:r>
      <w:r>
        <w:t>霸凌 主义  盛行 , 美国 搅局 南海 , 地区 局势 不确定性 上升 。</w:t>
      </w:r>
    </w:p>
    <w:p w14:paraId="4F1474F6">
      <w:r>
        <w:t>1月 9日 , 美 中</w:t>
      </w:r>
      <w:r>
        <w:tab/>
      </w:r>
      <w:r>
        <w:t>贸易</w:t>
      </w:r>
      <w:r>
        <w:tab/>
      </w:r>
      <w:r>
        <w:t>全国 委员会 向 跨国 公司 复工 复产 沟通 热线 紧急 求助 , 反映 全球 最 大 涡轮 增压器 企业 盖瑞特 公司 面临 停工 风险 , 因为 天津 武清 一 家 核心 配件 供应商 复产 不足 10% 。</w:t>
      </w:r>
    </w:p>
    <w:p w14:paraId="5ED7E1A6">
      <w:r>
        <w:t>据 统计 , 中 美</w:t>
      </w:r>
      <w:r>
        <w:tab/>
      </w:r>
      <w:r>
        <w:t>贸易</w:t>
      </w:r>
      <w:r>
        <w:tab/>
      </w:r>
      <w:r>
        <w:t>关系 支撑 美国 国内 260万 个 就业 岗位 , 超过 7.25万 家 美国 企业 在 华 投资 兴业 , 绝大多数 都 获益 颇 丰 。</w:t>
      </w:r>
    </w:p>
    <w:p w14:paraId="1AF886CE">
      <w:r>
        <w:t>近期 中国 再次 成为 美国 最大</w:t>
      </w:r>
      <w:r>
        <w:tab/>
      </w:r>
      <w:r>
        <w:t>贸易</w:t>
      </w:r>
      <w:r>
        <w:tab/>
      </w:r>
      <w:r>
        <w:t>伙伴 , 今年 上半年 双边 贸易额 达到 2140亿 美元 , 仅 6月 一 个 月 就 突破 500亿 美元 。</w:t>
      </w:r>
    </w:p>
    <w:p w14:paraId="17F7DD13">
      <w:r>
        <w:t>( 作者 为 对 外 经济</w:t>
      </w:r>
      <w:r>
        <w:tab/>
      </w:r>
      <w:r>
        <w:t>贸易</w:t>
      </w:r>
      <w:r>
        <w:tab/>
      </w:r>
      <w:r>
        <w:t xml:space="preserve">大学 国际 关系 学院 院长 ) </w:t>
      </w:r>
      <w:r>
        <w:br w:type="textWrapping"/>
      </w:r>
      <w:r>
        <w:t xml:space="preserve"> 八月份 外贸 出口 继续 向 好 前 八月 , 一般</w:t>
      </w:r>
      <w:r>
        <w:tab/>
      </w:r>
      <w:r>
        <w:t>贸易</w:t>
      </w:r>
      <w:r>
        <w:tab/>
      </w:r>
      <w:r>
        <w:t>进出口 比重 提升 【 作者 : 杜海涛 】 【 人民 日报 2020年 9月 8日 第10 版 经济 】 本 报 北京 9月 7日 电 ( 记者 杜海涛 ) 据 海关 统计 , 今年 前 8 个 月 , 我 国 货物 贸易 进出口 总值 20.05万亿 元 人民币 , 比 去年 同 期 下降 0.6% , 降幅 较 前 7 个 月 收窄 1.1 个 百分点 。 。</w:t>
      </w:r>
    </w:p>
    <w:p w14:paraId="1AE8F1B4">
      <w:r>
        <w:t>其中 , 出口 11.05万亿 元 , 增长 0.8% ; 进口 9万亿 元 , 下降 2.1% ;</w:t>
      </w:r>
      <w:r>
        <w:tab/>
      </w:r>
      <w:r>
        <w:t>贸易</w:t>
      </w:r>
      <w:r>
        <w:tab/>
      </w:r>
      <w:r>
        <w:t>顺差 2.05万亿 元 , 增加 17.2% 。</w:t>
      </w:r>
    </w:p>
    <w:p w14:paraId="758D4B06">
      <w:r>
        <w:t>其中 , 出口 1.65万亿 元 , 增长 11.6% ; 进口 1.21万亿 元 , 下降 0.5% ;</w:t>
      </w:r>
      <w:r>
        <w:tab/>
      </w:r>
      <w:r>
        <w:t>贸易</w:t>
      </w:r>
      <w:r>
        <w:tab/>
      </w:r>
      <w:r>
        <w:t>顺差 4165.9亿 元 , 增加 74.4% 。</w:t>
      </w:r>
    </w:p>
    <w:p w14:paraId="48840DB4">
      <w:r>
        <w:t>一般</w:t>
      </w:r>
      <w:r>
        <w:tab/>
      </w:r>
      <w:r>
        <w:t>贸易</w:t>
      </w:r>
      <w:r>
        <w:tab/>
      </w:r>
      <w:r>
        <w:t>进出口 增长 、 比重 提升 。</w:t>
      </w:r>
    </w:p>
    <w:p w14:paraId="0D0E9B38">
      <w:r>
        <w:t>前 8 个 月 , 我 国 一般</w:t>
      </w:r>
      <w:r>
        <w:tab/>
      </w:r>
      <w:r>
        <w:t>贸易</w:t>
      </w:r>
      <w:r>
        <w:tab/>
      </w:r>
      <w:r>
        <w:t>进出口 12.09万亿 元 , 增长 0.5% , 占 我 外贸 总值 的 60.1% , 比 去年 同 期 提升 0.7 个 百分点 。</w:t>
      </w:r>
    </w:p>
    <w:p w14:paraId="41CFF055">
      <w:r>
        <w:t>同期 , 加工</w:t>
      </w:r>
      <w:r>
        <w:tab/>
      </w:r>
      <w:r>
        <w:t>贸易</w:t>
      </w:r>
      <w:r>
        <w:tab/>
      </w:r>
      <w:r>
        <w:t>进出口 4.68万亿 元 , 下降 6.7% 。</w:t>
      </w:r>
    </w:p>
    <w:p w14:paraId="6143B94E">
      <w:r>
        <w:t>美国 为 我 第三 大</w:t>
      </w:r>
      <w:r>
        <w:tab/>
      </w:r>
      <w:r>
        <w:t>贸易</w:t>
      </w:r>
      <w:r>
        <w:tab/>
      </w:r>
      <w:r>
        <w:t>伙伴 , 中 美 贸易 总值 为 2.42万亿 元 , 下降 0.4% 。</w:t>
      </w:r>
    </w:p>
    <w:p w14:paraId="7E28C9A9">
      <w:r>
        <w:t>二十 国 集团 领导人 应对 新 冠 肺炎 特别 峰会 上 , 中国 国家 主席 习近平 呼吁 各 成员 " 采取 共同 举措 , 减免 关税 、 取消 壁垒 、 畅通</w:t>
      </w:r>
      <w:r>
        <w:tab/>
      </w:r>
      <w:r>
        <w:t>贸易</w:t>
      </w:r>
      <w:r>
        <w:tab/>
      </w:r>
      <w:r>
        <w:t>, 发出 有力 信号 , 提振 世界 经济 复苏 士气 " 。</w:t>
      </w:r>
    </w:p>
    <w:p w14:paraId="7DCD60E9">
      <w:r>
        <w:t>值得 一 提 的 是 , 中国 在 发展 进程 中 不断 克服 了 美方 围追 堵截 所 带来 的 干扰 : 从 上 世纪 90年代 初期 美方 对 中国 进行 大 规模 经济 制裁 、 阻止 中国 恢复 关贸 总协定 缔约国 地位 , 到 为 中国 加入 世界</w:t>
      </w:r>
      <w:r>
        <w:tab/>
      </w:r>
      <w:r>
        <w:t>贸易</w:t>
      </w:r>
      <w:r>
        <w:tab/>
      </w:r>
      <w:r>
        <w:t>组织 设置 障碍 、 单 方面 挑起 经贸 摩擦 ...... 中国 在 开放 发展 中 爬 过 一 个个 坡 、 迈过 一 道道 坎儿 , 取得 举世瞩目 的 发展 成就 。</w:t>
      </w:r>
    </w:p>
    <w:p w14:paraId="4B0BC90C">
      <w:r>
        <w:t>如今 的 中国 , 是 世界 第二 大 经济体 , 是 世界 各 主要 经济体 最大</w:t>
      </w:r>
      <w:r>
        <w:tab/>
      </w:r>
      <w:r>
        <w:t>贸易</w:t>
      </w:r>
      <w:r>
        <w:tab/>
      </w:r>
      <w:r>
        <w:t>伙伴国 之一 , 是 世界 经济 增长 的 主要 稳定器 和 动力源 。</w:t>
      </w:r>
    </w:p>
    <w:p w14:paraId="1E2CBBAF">
      <w:r>
        <w:t>可悲 的 是 , 美国 一些 政客 只是 狭隘 地 专注于 全球化 与 自由</w:t>
      </w:r>
      <w:r>
        <w:tab/>
      </w:r>
      <w:r>
        <w:t>贸易</w:t>
      </w:r>
      <w:r>
        <w:tab/>
      </w:r>
      <w:r>
        <w:t>带来 的 经济 结构 和 利益 分配 的 矛盾 和 问题 , 而且 痴迷于 意识 形态 的 对立 和 不可告人 的 政治 私利 。</w:t>
      </w:r>
    </w:p>
    <w:p w14:paraId="3528F8C0">
      <w:r>
        <w:t>维护 以 世贸 组织 为 核心 和 基于 规则 的 多边</w:t>
      </w:r>
      <w:r>
        <w:tab/>
      </w:r>
      <w:r>
        <w:t>贸易</w:t>
      </w:r>
      <w:r>
        <w:tab/>
      </w:r>
      <w:r>
        <w:t>体制 , 实现 贸易 投资 自由化 便利化 , 建设 开放型 世界 经济 , 为 推动 可持续 发展 创造 良好 环境 , 推动 经济 全球化 朝着 更加 开放 、 包容 、 普惠 、 平衡 、 共赢 的 方向 发展 。</w:t>
      </w:r>
    </w:p>
    <w:p w14:paraId="7FDB9EDC">
      <w:r>
        <w:t>各 国 要 推进 农业 现代化 , 提高 农业 生产 能力 , 开展 国际 农业 合作 , 共同 建立 公平 合理 、 持续 稳定 的 农业</w:t>
      </w:r>
      <w:r>
        <w:tab/>
      </w:r>
      <w:r>
        <w:t>贸易</w:t>
      </w:r>
      <w:r>
        <w:tab/>
      </w:r>
      <w:r>
        <w:t>秩序 , 加强 对 发展中 国家 尤其是 最 不 发达 国家 农业 技术 、 资金 等 支持 , 切实 提升 有关 国家 粮食 安全 保障 水平 。</w:t>
      </w:r>
    </w:p>
    <w:p w14:paraId="276A5835">
      <w:r>
        <w:t>5 G 市场 准入 应 由 市场 和 企业 作出 决定 , 各国 应 对 5 G 企业 采取 非歧视性 做法 , 坚持 自由</w:t>
      </w:r>
      <w:r>
        <w:tab/>
      </w:r>
      <w:r>
        <w:t>贸易</w:t>
      </w:r>
      <w:r>
        <w:tab/>
      </w:r>
      <w:r>
        <w:t>和 市场 竞争 原则 , 为 所有 企业 提供 一 个 开放 、 公平 、 公正 、 非歧视 的 营商 环境 , 而 不 应 将 5 G 问题 政治化 , 不 应 滥用 国家 安全 排除 、 限制 特定 企业 。</w:t>
      </w:r>
    </w:p>
    <w:p w14:paraId="35C6AD84">
      <w:r>
        <w:t>他 认为 , 现在 中 美 之间 宏观 经济 、</w:t>
      </w:r>
      <w:r>
        <w:tab/>
      </w:r>
      <w:r>
        <w:t>贸易</w:t>
      </w:r>
      <w:r>
        <w:tab/>
      </w:r>
      <w:r>
        <w:t>联系 比 以往 任何 时候 更加 紧密 , 而 近年 来 美国 的 保护主义 对 中国 企业 在内 的 在 美 外资 企业 带来 负面 影响 。</w:t>
      </w:r>
    </w:p>
    <w:p w14:paraId="21FB66A3">
      <w:r>
        <w:t>充分 展示 服 贸 领域 新 发展 新 突破 ( 外媒 看 中国 ) –– 多 国 媒体 积极 评价 2020年 中国 国际 服务</w:t>
      </w:r>
      <w:r>
        <w:tab/>
      </w:r>
      <w:r>
        <w:t>贸易</w:t>
      </w:r>
      <w:r>
        <w:tab/>
      </w:r>
      <w:r>
        <w:t>交易会 【 作者 : 张矜若 ; 闫韫明 ; 毕梦瀛 ; 刘军国 ; 张朋辉 ; 李志伟 ; 姜波 ; 花放 ; 葛 文博 】 【 人民 日报 2020年 9月 14日 第1 版 要闻 】 以 " 全球 服务 , 互惠 共享 " 为 主题 的 2020年 中国 国际 服务 贸易 交易会 近日 落下 帷幕 。</w:t>
      </w:r>
    </w:p>
    <w:p w14:paraId="449D5235">
      <w:r>
        <w:t>作为 重要 平台 和 桥梁 , 服贸 会 让 各 国 人民 充分 展示 服务</w:t>
      </w:r>
      <w:r>
        <w:tab/>
      </w:r>
      <w:r>
        <w:t>贸易</w:t>
      </w:r>
      <w:r>
        <w:tab/>
      </w:r>
      <w:r>
        <w:t>领域 新 发展 新 突破 , 共同 享受 人类 社会 发展 进步 新 技术 新 成果 。</w:t>
      </w:r>
    </w:p>
    <w:p w14:paraId="626790AC">
      <w:r>
        <w:t>德国 《 每日镜报 》 网站 报道 说 , 近年 来 , 中国 不断 深化 改革 , 推动 在 服务</w:t>
      </w:r>
      <w:r>
        <w:tab/>
      </w:r>
      <w:r>
        <w:t>贸易</w:t>
      </w:r>
      <w:r>
        <w:tab/>
      </w:r>
      <w:r>
        <w:t>领域 的 开放 。</w:t>
      </w:r>
    </w:p>
    <w:p w14:paraId="3A25F306">
      <w:r>
        <w:t>泰国 《 国民 报 》 报道 说 , 对于 中国 在 世界 服务</w:t>
      </w:r>
      <w:r>
        <w:tab/>
      </w:r>
      <w:r>
        <w:t>贸易</w:t>
      </w:r>
      <w:r>
        <w:tab/>
      </w:r>
      <w:r>
        <w:t>中 发挥 的 重要 作用 , 世界 知名 跨国 企业 高管 和 专家 学者 都 给予 了 高度 评价 。</w:t>
      </w:r>
    </w:p>
    <w:p w14:paraId="5CE8ED2B">
      <w:r>
        <w:t>" 在 全球 经济 整体 持续 衰退 的 情况 下 , 世界 各 国 都 应当 积极 应对 , 举办 像 服贸 会 这样 的 展会 有助于 促进 全球</w:t>
      </w:r>
      <w:r>
        <w:tab/>
      </w:r>
      <w:r>
        <w:t>贸易</w:t>
      </w:r>
      <w:r>
        <w:tab/>
      </w:r>
      <w:r>
        <w:t>、 减少 经济 萎缩 。</w:t>
      </w:r>
    </w:p>
    <w:p w14:paraId="6EDF691A">
      <w:r>
        <w:t xml:space="preserve"> 有助于 促进 全球</w:t>
      </w:r>
      <w:r>
        <w:tab/>
      </w:r>
      <w:r>
        <w:t>贸易</w:t>
      </w:r>
      <w:r>
        <w:tab/>
      </w:r>
      <w:r>
        <w:t>、 减少 经济 萎缩 。</w:t>
      </w:r>
    </w:p>
    <w:p w14:paraId="0BD00C86">
      <w:r>
        <w:br w:type="textWrapping"/>
      </w:r>
      <w:r>
        <w:t xml:space="preserve"> 中国 从 维护 两 国 共同 利益 和 世界</w:t>
      </w:r>
      <w:r>
        <w:tab/>
      </w:r>
      <w:r>
        <w:t>贸易</w:t>
      </w:r>
      <w:r>
        <w:tab/>
      </w:r>
      <w:r>
        <w:t>秩序 大局 出发 , 始终 强调 坚持 相互 尊重 、 平等 相待 , 始终 坚持 通过 对话 协商 解决 争议 , 以 最 大 的 耐心 和 诚意 回应 美国 关切 , 以 求同存异 的 态度 妥善 处理 分歧 , 开展 十几 轮 中 美 经贸 高 级别 磋商 , 最终 达成 中 美 第一 阶段 经贸 协议 。</w:t>
      </w:r>
    </w:p>
    <w:p w14:paraId="28C3CE7A">
      <w:r>
        <w:t>" 现在 不 是 打</w:t>
      </w:r>
      <w:r>
        <w:tab/>
      </w:r>
      <w:r>
        <w:t>贸易战</w:t>
      </w:r>
      <w:r>
        <w:tab/>
      </w:r>
      <w:r>
        <w:t>的 时候 , 也 不 是 反对 多边 体系 的 时候 , 我们 都 需要 将 抗击 疫情 列为 首要 任务 。</w:t>
      </w:r>
    </w:p>
    <w:p w14:paraId="56EAD272">
      <w:r>
        <w:t xml:space="preserve">" </w:t>
      </w:r>
      <w:r>
        <w:br w:type="textWrapping"/>
      </w:r>
      <w:r>
        <w:t xml:space="preserve"> 决议 敦促 会员国 促进 包容 和 团结 , 反对 种族主义 、 仇外 、 仇恨 言论 、 暴力 和 歧视 , 不 颁布 和 实施 任何 不 符合 国际法 和 联合国 宪章 的 单 方面 经济 、 金融 和</w:t>
      </w:r>
      <w:r>
        <w:tab/>
      </w:r>
      <w:r>
        <w:t>贸易</w:t>
      </w:r>
      <w:r>
        <w:tab/>
      </w:r>
      <w:r>
        <w:t>措施 ; 呼吁 会员国 致力于 让 所有 国家 及时 获得 优质 、 安全 、 有效 和 负担 得 起 的 诊断 工具 、 治疗 方法 、 药物 和 疫苗 。</w:t>
      </w:r>
    </w:p>
    <w:p w14:paraId="09984159">
      <w:r>
        <w:t>例如 , 在 加入 世界</w:t>
      </w:r>
      <w:r>
        <w:tab/>
      </w:r>
      <w:r>
        <w:t>贸易</w:t>
      </w:r>
      <w:r>
        <w:tab/>
      </w:r>
      <w:r>
        <w:t>组织 前后 , 中国 修改 和 调整 国内 法律 、 法规 和 政策 进而 与 国际 规则 加快 " 接轨 " 。</w:t>
      </w:r>
    </w:p>
    <w:p w14:paraId="310FB652">
      <w:r>
        <w:t>南非 金砖 国家 研究 学者 加 亚・乔西 表示 : " 亚 投行 积极 参与 共建 ' 一 带 一 路 ' , 通过 加大 对 有关 项目 支持 力度 , 促进 自由</w:t>
      </w:r>
      <w:r>
        <w:tab/>
      </w:r>
      <w:r>
        <w:t>贸易</w:t>
      </w:r>
      <w:r>
        <w:tab/>
      </w:r>
      <w:r>
        <w:t>与 跨境 经济 合作 , 有助于 推动 全球 经济 治理 体系 朝着 更加 公正 合理 有效 的 方向 发展 。</w:t>
      </w:r>
    </w:p>
    <w:p w14:paraId="42D22A1A">
      <w:r>
        <w:t xml:space="preserve">" </w:t>
      </w:r>
      <w:r>
        <w:br w:type="textWrapping"/>
      </w:r>
      <w:r>
        <w:tab/>
      </w:r>
      <w:r>
        <w:tab/>
      </w:r>
      <w:r>
        <w:br w:type="textWrapping"/>
      </w:r>
      <w:r>
        <w:t xml:space="preserve"> 中国 已 成为 世界 上 开放 程度 最 高 的 国家 之一 , 是 全球 110多 个 国家 和 地区 的 最大</w:t>
      </w:r>
      <w:r>
        <w:tab/>
      </w:r>
      <w:r>
        <w:t>贸易</w:t>
      </w:r>
      <w:r>
        <w:tab/>
      </w:r>
      <w:r>
        <w:t>伙伴 。</w:t>
      </w:r>
    </w:p>
    <w:p w14:paraId="13A5F7C5">
      <w:r>
        <w:t>当前 , 经济 全球化 遭遇 逆流 , 保护主义 、 单边主义 上升 , 世界 经济 低迷 , 国际</w:t>
      </w:r>
      <w:r>
        <w:tab/>
      </w:r>
      <w:r>
        <w:t>贸易</w:t>
      </w:r>
      <w:r>
        <w:tab/>
      </w:r>
      <w:r>
        <w:t>和 投资 大幅 萎缩 。</w:t>
      </w:r>
    </w:p>
    <w:p w14:paraId="611F0F9D">
      <w:r>
        <w:t>金融 市场 开放 、 《 海南 自由</w:t>
      </w:r>
      <w:r>
        <w:tab/>
      </w:r>
      <w:r>
        <w:t>贸易</w:t>
      </w:r>
      <w:r>
        <w:tab/>
      </w:r>
      <w:r>
        <w:t>港 建设 总体 方案 》 正式 出台 、 下调 关税 、 2020年 版 外商 投资 准入 负面 清单 进一步 缩减 、 成功 举办 2020年 中国 国际 服务 贸易 交易会 ...... 上海 美国 商会 日前 发布 报告 称 , 大部分 企业 持续 看好 中国 市场 ; 中国 欧盟 商会 发布 报告 称 , 欧盟 企业 在 华 投资 情况 总体 稳定 。</w:t>
      </w:r>
    </w:p>
    <w:p w14:paraId="7FA6EC13">
      <w:r>
        <w:t>近年 来 , 美方 四处 挑起</w:t>
      </w:r>
      <w:r>
        <w:tab/>
      </w:r>
      <w:r>
        <w:t>贸易</w:t>
      </w:r>
      <w:r>
        <w:tab/>
      </w:r>
      <w:r>
        <w:t>争端 , 肆意 将 关税 " 武器化 " , 把 所谓 的 " 国家 安全 " 当作 " 全能 盾牌 " , 把 贸易 伙伴 视为 " 假想敌 " , 甚至 公然 违反 公平 自由 竞争 的 市场 原则 , 极 尽 明火执仗 、 巧取豪夺 之 能事 。</w:t>
      </w:r>
    </w:p>
    <w:p w14:paraId="41BB8046">
      <w:r>
        <w:t>今年 7月 , 美国 再次 阻挠 世界</w:t>
      </w:r>
      <w:r>
        <w:tab/>
      </w:r>
      <w:r>
        <w:t>贸易</w:t>
      </w:r>
      <w:r>
        <w:tab/>
      </w:r>
      <w:r>
        <w:t>组织 上诉 机构 重启 并 行使 其 核心 职能 , 令 基于 规则 的 全球 贸易 体系 缺乏 效力 和 安全性 , 为 全球 贸易 体系 平添 危机 , 遭到 多 国 抗议 。</w:t>
      </w:r>
    </w:p>
    <w:p w14:paraId="5134E282">
      <w:r>
        <w:t>以笃 行行 担当 , 展现 行动 魄力 2020年 世界 经济 预计 将 下滑 5.2% ; 全球 货物</w:t>
      </w:r>
      <w:r>
        <w:tab/>
      </w:r>
      <w:r>
        <w:t>贸易</w:t>
      </w:r>
      <w:r>
        <w:tab/>
      </w:r>
      <w:r>
        <w:t>预计 下滑 11% 至 12% ; 全球 面临 严重 粮食 危机 的 人口 可能 增至 2.65亿 ; 全球 1亿 人 可能 重新 陷入 极端 贫困 ...... 新 冠 疫情 发生 以来 , 一 组组 来自 权威 机构 的 数据 , 不断 预告 着 世界 经济 发展 面临 的 严峻 挑战 。</w:t>
      </w:r>
    </w:p>
    <w:p w14:paraId="2DFC8EA7">
      <w:r>
        <w:t>9月 4日 , 2020年 中国 国际 服务</w:t>
      </w:r>
      <w:r>
        <w:tab/>
      </w:r>
      <w:r>
        <w:t>贸易</w:t>
      </w:r>
      <w:r>
        <w:tab/>
      </w:r>
      <w:r>
        <w:t>交易会 在 北京 国家 会议 中心 开幕 , 率先 复工 复产 的 中国 敞开 大门 , 为 国际 社会 搭建 当下 最 稀缺 的 交流 平台 , 创造 当下 最 珍贵 的 合作 机遇 。</w:t>
      </w:r>
    </w:p>
    <w:p w14:paraId="4CF95670">
      <w:r>
        <w:t>共同 举办 中 法 全球 治理 论坛 , 联合 举行 中国 、 法国 、 联合国 气候 变化 问题 会议 , 协调 发表 《 金砖 国家 关于 多边</w:t>
      </w:r>
      <w:r>
        <w:tab/>
      </w:r>
      <w:r>
        <w:t>贸易</w:t>
      </w:r>
      <w:r>
        <w:tab/>
      </w:r>
      <w:r>
        <w:t>体制 和 世贸 组织 改革 的 联合 声明 》 , 推动 联合国 大会 通过 新 冠 肺炎 疫情 决议 并 写入 " 以 人 为 本 " 理念 ...... 当 国际 合作 遭受 阻滞 , 中国 联动 各 方 、 形成 合力 , 坚定 捍卫 多边主义 。</w:t>
      </w:r>
    </w:p>
    <w:p w14:paraId="1475E241">
      <w:r>
        <w:t>我 国 是 最 大 的 货物 出口国 和 第二 大 货物 进口国 , 与 全球 210多 个 国家 和 地区 建立 了</w:t>
      </w:r>
      <w:r>
        <w:tab/>
      </w:r>
      <w:r>
        <w:t>贸易</w:t>
      </w:r>
      <w:r>
        <w:tab/>
      </w:r>
      <w:r>
        <w:t>伙伴 关系 , 利用 外资 和 对外 投资额 居 世界 前列 , 连续 多 年 对 世界 经济 增长 贡献率 超过 10% , 是 推动 新型 经济 全球化 的 中坚 力量 和 引领者 。</w:t>
      </w:r>
    </w:p>
    <w:p w14:paraId="097589BE">
      <w:r>
        <w:t>随着 进口 和 出口 、 货物</w:t>
      </w:r>
      <w:r>
        <w:tab/>
      </w:r>
      <w:r>
        <w:t>贸易</w:t>
      </w:r>
      <w:r>
        <w:tab/>
      </w:r>
      <w:r>
        <w:t>和 服务 贸易 、 双边 贸易 和 双向 投资 、 贸易 和 产业 协调 发展 , 我 国 参与 国际 循环 的 优势 快速 增强 。</w:t>
      </w:r>
    </w:p>
    <w:p w14:paraId="7D32055A">
      <w:r>
        <w:t>近年 来 , 逆 全球化 思潮 泛起 , 一些 国家 推行</w:t>
      </w:r>
      <w:r>
        <w:tab/>
      </w:r>
      <w:r>
        <w:t>贸易</w:t>
      </w:r>
      <w:r>
        <w:tab/>
      </w:r>
      <w:r>
        <w:t>保护 主义 、 单边主义 , 甚至 搞 知识 封锁 , 扩大 科技 鸿沟 , 全球 供应链 区域化 、 本地化 发展 趋势 增强 。</w:t>
      </w:r>
    </w:p>
    <w:p w14:paraId="03044AE8">
      <w:r>
        <w:t>面对 当前 世界 百 年 未 有 之 大 变局 加速 演进 和 世界 经济 增长 持续 放缓 态势 , 我 国 应 秉持 包容 互惠 原则 , 坚持 多边</w:t>
      </w:r>
      <w:r>
        <w:tab/>
      </w:r>
      <w:r>
        <w:t>贸易</w:t>
      </w:r>
      <w:r>
        <w:tab/>
      </w:r>
      <w:r>
        <w:t>体制 的 核心 价值 和 基本 原则 , 促进 贸易 和 投资 自由化 便利化 , 推动 经济 全球化 朝着 更加 开放 、 包容 、 普惠 、 平衡 、 共赢 的 方向 发展 。</w:t>
      </w:r>
    </w:p>
    <w:p w14:paraId="56BA4779">
      <w:r>
        <w:t>( 作者 为 商务部 国际</w:t>
      </w:r>
      <w:r>
        <w:tab/>
      </w:r>
      <w:r>
        <w:t>贸易</w:t>
      </w:r>
      <w:r>
        <w:tab/>
      </w:r>
      <w:r>
        <w:t xml:space="preserve">经济 合作 研究院 党委 书记 、 院长 ) </w:t>
      </w:r>
      <w:r>
        <w:br w:type="textWrapping"/>
      </w:r>
      <w:r>
        <w:t xml:space="preserve"> 从 二十 国 集团 领导人 应对 新 冠 肺炎 特别 峰会 到 第七十三 届 世界 卫生 大会 视频 会议 , 再 到 中非 团结 抗疫 特别 峰会 , 从 亚洲 基础 设施 投资 银行 第五 届 理事会 年会 到 2020年 中国 国际 服务</w:t>
      </w:r>
      <w:r>
        <w:tab/>
      </w:r>
      <w:r>
        <w:t>贸易</w:t>
      </w:r>
      <w:r>
        <w:tab/>
      </w:r>
      <w:r>
        <w:t>交易会 全球 服务 贸易 峰会 , 以及 联合国 成立 75 周年 系列 高级别 会议 , 关键 时刻 , 习近平 主席 提出 一 系列 重要 举措 , 倡导 共同 构建 人类 卫生 健康 共同体 , 展现 中国 与 各 国 团结 抗疫 、 共 克 时艰 的 坚定 决心 , 为 加强 国际 抗疫 合作 、 宏观 政策 协调 发挥 了 重要 引领性 作用 。</w:t>
      </w:r>
    </w:p>
    <w:p w14:paraId="290A69E1">
      <w:r>
        <w:t>( 四 ) 经济 跌入 负 增长 、</w:t>
      </w:r>
      <w:r>
        <w:tab/>
      </w:r>
      <w:r>
        <w:t>贸易</w:t>
      </w:r>
      <w:r>
        <w:tab/>
      </w:r>
      <w:r>
        <w:t>和 投资 大幅 萎缩 ...... 疫情 带给 全球 经济 的 冲击 , 除了 短期 困难 , 还 有 更 深远 的 忧虑 : " 新 冠 肺炎 疫情 会 成为 压垮 经济 全球化 的 最后 一 根 稻草 吗 ?</w:t>
      </w:r>
    </w:p>
    <w:p w14:paraId="0F8C9337">
      <w:r>
        <w:t xml:space="preserve">" </w:t>
      </w:r>
      <w:r>
        <w:br w:type="textWrapping"/>
      </w:r>
      <w:r>
        <w:t xml:space="preserve"> 法国 历史学家 贝尔纳・布里泽 深表 赞同 : " 世界 都 在 期待 中国 经济 恢复 活力 , 不仅 因为 中国 是 世界</w:t>
      </w:r>
      <w:r>
        <w:tab/>
      </w:r>
      <w:r>
        <w:t>贸易</w:t>
      </w:r>
      <w:r>
        <w:tab/>
      </w:r>
      <w:r>
        <w:t>大 国 , 更 重要 的 是 , 中国 让 其他 受 疫情 影响 的 国家 看到 了 疫情 终将 被 战胜 、 经济 和 生活 恢复 正常 的 希望 。</w:t>
      </w:r>
    </w:p>
    <w:p w14:paraId="1EF85A7B">
      <w:r>
        <w:t xml:space="preserve">" </w:t>
      </w:r>
      <w:r>
        <w:br w:type="textWrapping"/>
      </w:r>
      <w:r>
        <w:t xml:space="preserve"> 近年 来 , 针对 世界 经济 低迷不振 、 复苏 艰难 等 深 层次 问题 , 中国 发出 引领 经济 全球化 向 更加 开放 、 包容 、 普惠 、 平衡 、 共赢 方向 发展 的 时代 强音 –– 推动 共 建 " 一 带 一 路 " , 照亮 沿线 各 国 发展 梦想 ; 创造性 举办 中国 国际 进口 博览会 , 为 全球 企业 搭建 共 享 平台 ; 中国 国际 服务</w:t>
      </w:r>
      <w:r>
        <w:tab/>
      </w:r>
      <w:r>
        <w:t>贸易</w:t>
      </w:r>
      <w:r>
        <w:tab/>
      </w:r>
      <w:r>
        <w:t>交易会 提质 升级 , 助推 全球 服务业 开放 合作 ; 一 批 新 的 自由 贸易 试验区 相继 诞生 , 促进 中国 经济 与 世界 经济 深度 融合 ...... 越是 困难 , 越 见 勇往 直前 、 风雨无阻 的 战略 定力 。</w:t>
      </w:r>
    </w:p>
    <w:p w14:paraId="69D88CC8">
      <w:r>
        <w:t>维护 多边</w:t>
      </w:r>
      <w:r>
        <w:tab/>
      </w:r>
      <w:r>
        <w:t>贸易</w:t>
      </w:r>
      <w:r>
        <w:tab/>
      </w:r>
      <w:r>
        <w:t>体制 确保 产业链 稳定 畅通 疫情 在 全球 范围 内 暴发 , 使 很多 企业 和 生产 活动 遭到 沉重 打击 。</w:t>
      </w:r>
    </w:p>
    <w:p w14:paraId="339DD35C">
      <w:r>
        <w:t>" 我们 要 秉持 开放 包容 理念 , 坚定不移 构建 开放型 世界 经济 , 维护 以 世界</w:t>
      </w:r>
      <w:r>
        <w:tab/>
      </w:r>
      <w:r>
        <w:t>贸易</w:t>
      </w:r>
      <w:r>
        <w:tab/>
      </w:r>
      <w:r>
        <w:t>组织 为 基石 的 多边 贸易 体制 , 旗帜 鲜明 反对 单边主义 、 保护 主义 , 维护 全球 产业链 供应链 稳定 畅通 。</w:t>
      </w:r>
    </w:p>
    <w:p w14:paraId="25EBFFD8">
      <w:r>
        <w:t xml:space="preserve">" </w:t>
      </w:r>
      <w:r>
        <w:br w:type="textWrapping"/>
      </w:r>
      <w:r>
        <w:t xml:space="preserve"> 世贸 组织 前 总干事 阿泽维多 表示 , 促进 全球</w:t>
      </w:r>
      <w:r>
        <w:tab/>
      </w:r>
      <w:r>
        <w:t>贸易</w:t>
      </w:r>
      <w:r>
        <w:tab/>
      </w:r>
      <w:r>
        <w:t>和 投资 发展 对 经济 复苏 、 企业 生存 以及 改善 民生 有 更加 重要 和 紧迫 的 意义 。</w:t>
      </w:r>
    </w:p>
    <w:p w14:paraId="69C2C6ED">
      <w:r>
        <w:t>巴西 瓦加斯 基金会 国际 财务 管理 研究 中心 主任 夏华声 表示 , 坚定 维护 自由</w:t>
      </w:r>
      <w:r>
        <w:tab/>
      </w:r>
      <w:r>
        <w:t>贸易</w:t>
      </w:r>
      <w:r>
        <w:tab/>
      </w:r>
      <w:r>
        <w:t>和 基于 规则 的 多边 贸易 体制 , 一直 是 实现 全球 经济 持续 增长 的 重要 基础 之一 ; 重视 全球 合作 分工 以及 自由 贸易 , 才 能 真正 释放 世界 经济 发展 潜力 , 对于 各 国 加速 经济 复苏 至关 重要 。</w:t>
      </w:r>
    </w:p>
    <w:p w14:paraId="70565A8C">
      <w:r>
        <w:t>欧洲 政策 研究 中心 教授 格罗斯 表示 , 在 当前 全球性 危机 面前 , 经济 全球化 框架 下 的 自由</w:t>
      </w:r>
      <w:r>
        <w:tab/>
      </w:r>
      <w:r>
        <w:t>贸易</w:t>
      </w:r>
      <w:r>
        <w:tab/>
      </w:r>
      <w:r>
        <w:t>仍 是 世界 经济 复苏 最为 倚重 的 手段 之一 。</w:t>
      </w:r>
    </w:p>
    <w:p w14:paraId="3BDC8EA4">
      <w:r>
        <w:t>夏华声 表示 , 近年 来 , 中国 着力 优化 营商 环境 , 中国 国际 进口 博览会 、 中国 国际 服务</w:t>
      </w:r>
      <w:r>
        <w:tab/>
      </w:r>
      <w:r>
        <w:t>贸易</w:t>
      </w:r>
      <w:r>
        <w:tab/>
      </w:r>
      <w:r>
        <w:t>交易会 、 中国 进出口 商品 交易会 等 的 举办 , 展示 了 中国 扩大 开放 的 诚意 。</w:t>
      </w:r>
    </w:p>
    <w:p w14:paraId="17590512">
      <w:r>
        <w:t>美 中</w:t>
      </w:r>
      <w:r>
        <w:tab/>
      </w:r>
      <w:r>
        <w:t>贸易</w:t>
      </w:r>
      <w:r>
        <w:tab/>
      </w:r>
      <w:r>
        <w:t>全国 委员会 最新 发布 的 2020 年度 会员 调查 显示 , 近 七成 受 访 美国 企业 对 中国 市场 未来 5 年 的 商业 前景 感到 乐观 。</w:t>
      </w:r>
    </w:p>
    <w:p w14:paraId="4D242EB3">
      <w:r>
        <w:t>美国 利用 二战 后 其 主导 全球 经济</w:t>
      </w:r>
      <w:r>
        <w:tab/>
      </w:r>
      <w:r>
        <w:t>贸易</w:t>
      </w:r>
      <w:r>
        <w:tab/>
      </w:r>
      <w:r>
        <w:t>规则 制定 的 优势 地位 , 巧取豪夺 , 攫取 了 经济 全球化 的 最 大 好处 , 但 全球化 最 大 受益者 也 使 其 对 世界 市场 、 对 他国 的 依赖 和 需求 不 是 减少 了 , 而 是 增加 了 。</w:t>
      </w:r>
    </w:p>
    <w:p w14:paraId="0020547C">
      <w:r>
        <w:t>美国 纽约 大学 斯特恩 商学院 经济学 教授 努里尔・鲁比尼 指出 , 通过</w:t>
      </w:r>
      <w:r>
        <w:tab/>
      </w:r>
      <w:r>
        <w:t>贸易</w:t>
      </w:r>
      <w:r>
        <w:tab/>
      </w:r>
      <w:r>
        <w:t>、 金融 和 技术 制裁 实现 " 美元 武器化 " , 可能 会 加快 削弱 美元 的 全球 地位 。</w:t>
      </w:r>
    </w:p>
    <w:p w14:paraId="7355C926">
      <w:r>
        <w:t>中国 是 110多 个 国家 和 地区 的 最大</w:t>
      </w:r>
      <w:r>
        <w:tab/>
      </w:r>
      <w:r>
        <w:t>贸易</w:t>
      </w:r>
      <w:r>
        <w:tab/>
      </w:r>
      <w:r>
        <w:t>伙伴 , 已 与 160 个 国家 和 地区 建立 科技 合作 关系 , 签订 了 114 个 政府 间 科技 合作 协定 , 加入 了 200多 个 政府 间 国际 科技 合作 组织 。</w:t>
      </w:r>
    </w:p>
    <w:p w14:paraId="3D12A82C">
      <w:r>
        <w:t>中国 是 几乎 所有 国家 的 主要</w:t>
      </w:r>
      <w:r>
        <w:tab/>
      </w:r>
      <w:r>
        <w:t>贸易</w:t>
      </w:r>
      <w:r>
        <w:tab/>
      </w:r>
      <w:r>
        <w:t>伙伴 。</w:t>
      </w:r>
    </w:p>
    <w:p w14:paraId="0FCA8178">
      <w:r>
        <w:t>美国 约 1500 家 企业 向 法院 提出 诉讼 要求 美 政府 改变 关税 政策 【 作者 : 吴 乐 】 【 人民 日报 2020年 9月 29日 第1 版 要闻 】 本 报 驻 美国 记者 吴乐 据 美国 媒体 报道 , 过去 几 周 , 约 1500 家 美国 公司 在 美国 国际</w:t>
      </w:r>
      <w:r>
        <w:tab/>
      </w:r>
      <w:r>
        <w:t>贸易</w:t>
      </w:r>
      <w:r>
        <w:tab/>
      </w:r>
      <w:r>
        <w:t>法院 起诉 美国 政府 , 要求 法院 裁决 美 政府 依据 美 贸易法 " 101 条款 " 对 中国 商品 加征 关税 " 非法 " , 并 退还 企业 缴纳 的 相应 税金 。</w:t>
      </w:r>
    </w:p>
    <w:p w14:paraId="66D59822">
      <w:r>
        <w:t>这些 公司 在 起诉书 中 要求 美国 政府 改变 单方面 关税 政策 , 指出 美 政府 加征 这 两 轮 关税 的 时间 , 已 超出 美国 法律 要求 美国</w:t>
      </w:r>
      <w:r>
        <w:tab/>
      </w:r>
      <w:r>
        <w:t>贸易</w:t>
      </w:r>
      <w:r>
        <w:tab/>
      </w:r>
      <w:r>
        <w:t>代表 在 " 101 调查 " 结束 后 12 个 月 内 采取 行动 的 期限 , 同时 未 能 遵循 相关 行政 程序 , 包括 未 能 给予 利益 攸关 方 足够 机会 发表 意见 、 做出 关税 决策 时 未 充分 考虑 相关 因素 、 未 明确 解释 其 决策 理由 等 。</w:t>
      </w:r>
    </w:p>
    <w:p w14:paraId="2B3A2B64">
      <w:r>
        <w:t xml:space="preserve">特斯拉 总裁 埃隆・马斯克 表示 , 美国 政府 对 特斯拉 从 中国 进口 的 部分 零部件 征税 不 合法 , 对 这些 特定 零部件 加征 关税 会 增加 成本 , 影响 公司 盈利 能力 , 对 特斯拉 造成 严重 经济 损害 , 并 表示 政府 加征 关税 是 " 武断 的 、 反复无常 的 , 是 自由 裁量 权 的 滥用 " </w:t>
      </w:r>
      <w:r>
        <w:br w:type="textWrapping"/>
      </w:r>
      <w:r>
        <w:t xml:space="preserve"> 特斯拉 曾 在 2018年 向 美国</w:t>
      </w:r>
      <w:r>
        <w:tab/>
      </w:r>
      <w:r>
        <w:t>贸易</w:t>
      </w:r>
      <w:r>
        <w:tab/>
      </w:r>
      <w:r>
        <w:t>代表 办公室 提出 针对 该 公司 产品 中 用到 的 中国 零部件 的 征税 豁免 申请 , 理由 是 无法 在 美国 寻找 生产 替代 。</w:t>
      </w:r>
    </w:p>
    <w:p w14:paraId="719F6967">
      <w:r>
        <w:t>特斯拉 曾 在 2018年 向 美国</w:t>
      </w:r>
      <w:r>
        <w:tab/>
      </w:r>
      <w:r>
        <w:t>贸易</w:t>
      </w:r>
      <w:r>
        <w:tab/>
      </w:r>
      <w:r>
        <w:t>代表 办公室 提出 针对 该 公司 产品 中 用到 的 中国 零部件 的 征税 豁免 申请 , 理由 是 无法 在 美国 寻找 生产 替代 。</w:t>
      </w:r>
    </w:p>
    <w:p w14:paraId="0B9B789A">
      <w:r>
        <w:t>该 协会 国际</w:t>
      </w:r>
      <w:r>
        <w:tab/>
      </w:r>
      <w:r>
        <w:t>贸易</w:t>
      </w:r>
      <w:r>
        <w:tab/>
      </w:r>
      <w:r>
        <w:t>主管 表示 , 关税 降低 了 供应链 的 弹性 。</w:t>
      </w:r>
    </w:p>
    <w:p w14:paraId="666E59E0">
      <w:r>
        <w:t>智库 布鲁金斯 学会 本 月 的 一 份 研究 报告 指出 , 美国 企业 和 消费者 承担 了 政府 加征 关税 的 绝大部分 成本 , 伤害 了 依赖 进口 材料 的 行业 以及 出口 行业 的 就业者 , 此外 关税 并 没有 帮助 美国 达成 更 好 的</w:t>
      </w:r>
      <w:r>
        <w:tab/>
      </w:r>
      <w:r>
        <w:t>贸易</w:t>
      </w:r>
      <w:r>
        <w:tab/>
      </w:r>
      <w:r>
        <w:t>协议 , 也 没有 显著 改善 国家 安全 。</w:t>
      </w:r>
    </w:p>
    <w:p w14:paraId="327ACD7A">
      <w:r>
        <w:t>耶鲁 大学 杰克逊 全球 事务 学院 高级 研究员 斯蒂芬・罗奇 对 本 报 记者 表示 , 世贸 组织 专家组 的 报告 凸显 了 以 规则 为 基础 的 多边</w:t>
      </w:r>
      <w:r>
        <w:tab/>
      </w:r>
      <w:r>
        <w:t>贸易</w:t>
      </w:r>
      <w:r>
        <w:tab/>
      </w:r>
      <w:r>
        <w:t>体系 的 一 个 关键 基本 前提 , 即 任何 国家 的 贸易 单边 行动 都 必须 遵守 世贸 组织 的 相关 规定 。</w:t>
      </w:r>
    </w:p>
    <w:p w14:paraId="2C2998C3">
      <w:r>
        <w:t>从 实施 外商 投资法 、 扩容 自 贸 试验区 , 到 发布 《 海南 自由</w:t>
      </w:r>
      <w:r>
        <w:tab/>
      </w:r>
      <w:r>
        <w:t>贸易</w:t>
      </w:r>
      <w:r>
        <w:tab/>
      </w:r>
      <w:r>
        <w:t>港 建设 总体 方案 》 , 再 到 多 次 削减 关税 、 缩减 外商 投资 准入 负面 清单 , 中国 始终 秉持 开放 包容 理念 , 坚定不移 扩大 对 外 开放 , 与 世界 共享 发展 机遇 。</w:t>
      </w:r>
    </w:p>
    <w:p w14:paraId="52D649B4">
      <w:r>
        <w:t>中国 主张 秉持 开放 包容 理念 , 坚定不移 构建 开放型 世界 经济 , 维护 以 世界</w:t>
      </w:r>
      <w:r>
        <w:tab/>
      </w:r>
      <w:r>
        <w:t>贸易</w:t>
      </w:r>
      <w:r>
        <w:tab/>
      </w:r>
      <w:r>
        <w:t>组织 为 基石 的 多边 贸易 体制 , 旗帜 鲜明 反对 单边主义 、 保护 主义 , 维护 全球 产业链 供应链 稳定 畅通 。</w:t>
      </w:r>
    </w:p>
    <w:p w14:paraId="01D66891">
      <w:r>
        <w:t>联合国</w:t>
      </w:r>
      <w:r>
        <w:tab/>
      </w:r>
      <w:r>
        <w:t>贸易</w:t>
      </w:r>
      <w:r>
        <w:tab/>
      </w:r>
      <w:r>
        <w:t>和 发展 会议 近期 发布 报告 , 预计 今年 全球 经济 将 萎缩 4.1% , 但 中国 经济 仍 将 保持 正 增长 , 并 为 世界 经济 复苏 提供 机遇 。</w:t>
      </w:r>
    </w:p>
    <w:p w14:paraId="197644EA">
      <w:r>
        <w:t>在 当前 经济 全球化 遭遇 逆流 , 保护 主义 、 单边主义 上升 , 世界 经济 低迷 , 国际</w:t>
      </w:r>
      <w:r>
        <w:tab/>
      </w:r>
      <w:r>
        <w:t>贸易</w:t>
      </w:r>
      <w:r>
        <w:tab/>
      </w:r>
      <w:r>
        <w:t>和 投资 大幅 萎缩 的 背景 下 , 我 国 扩大 对 外 开放 的 步履 更加 坚定 。</w:t>
      </w:r>
    </w:p>
    <w:p w14:paraId="693E8E5D">
      <w:r>
        <w:t>–– 创新</w:t>
      </w:r>
      <w:r>
        <w:tab/>
      </w:r>
      <w:r>
        <w:t>贸易</w:t>
      </w:r>
      <w:r>
        <w:tab/>
      </w:r>
      <w:r>
        <w:t>方式 , 开放 质量 更 优 。</w:t>
      </w:r>
    </w:p>
    <w:p w14:paraId="1FE86FF6">
      <w:r>
        <w:t>推动</w:t>
      </w:r>
      <w:r>
        <w:tab/>
      </w:r>
      <w:r>
        <w:t>贸易</w:t>
      </w:r>
      <w:r>
        <w:tab/>
      </w:r>
      <w:r>
        <w:t>新 业态 快速 发展 、 举办 进 博会 、 连续 下调 关税 、 深化 全 国 通关 一体化 改革 ...... " 十三五 " 期间 , 我 国 坚持 优化 口岸 营商 环境 , 主动 开放 市场 , 积极 扩大 进口 , 推进 对外 贸易 创新 发展 , 贸易 质量 稳步 提升 。</w:t>
      </w:r>
    </w:p>
    <w:p w14:paraId="331BF29B">
      <w:r>
        <w:t>2019年 , 我 国 货物</w:t>
      </w:r>
      <w:r>
        <w:tab/>
      </w:r>
      <w:r>
        <w:t>贸易</w:t>
      </w:r>
      <w:r>
        <w:tab/>
      </w:r>
      <w:r>
        <w:t>进出口 总值 11.54万亿 元 , 稳 居 全球 货物 贸易 第一 大 国 。</w:t>
      </w:r>
    </w:p>
    <w:p w14:paraId="5236EDAA">
      <w:r>
        <w:t>今年 面对 新 冠 肺炎 疫情 严重 冲击 , 前 8 个 月 , 我 国 货物</w:t>
      </w:r>
      <w:r>
        <w:tab/>
      </w:r>
      <w:r>
        <w:t>贸易</w:t>
      </w:r>
      <w:r>
        <w:tab/>
      </w:r>
      <w:r>
        <w:t>进出口 总值 20.05万亿 元 , 比 去年 同 期 下降 0.6% , 降幅 较 前 7 个 月 收窄 1.1 个 百分点 , 为 全球 贸易 带来 一 抹 亮色 。</w:t>
      </w:r>
    </w:p>
    <w:p w14:paraId="204865EE">
      <w:r>
        <w:t>2019年 8月 , 山东 、 江苏 、 广西 、 河北 、 云南 、 黑龙江 等 6 个 自 贸 试验区 和 上海 自 贸 试验区 临港 新 片区 挂牌 运行 ; 2020年 9月 , 北京 、 湖南 、 安徽 自由</w:t>
      </w:r>
      <w:r>
        <w:tab/>
      </w:r>
      <w:r>
        <w:t>贸易</w:t>
      </w:r>
      <w:r>
        <w:tab/>
      </w:r>
      <w:r>
        <w:t>试验区 总体 方案 及 浙江 自由 贸易 试验区 扩展 区域 方案 发布 。</w:t>
      </w:r>
    </w:p>
    <w:p w14:paraId="147B26C4">
      <w:r>
        <w:t>作为 我国 全面 深化 改革 和 扩大 开放 的 " 试验田 " " 排头兵 " , 自贸 试验区 在 投资</w:t>
      </w:r>
      <w:r>
        <w:tab/>
      </w:r>
      <w:r>
        <w:t>贸易</w:t>
      </w:r>
      <w:r>
        <w:tab/>
      </w:r>
      <w:r>
        <w:t>自由化 便利化 、 金融 服务 实体 经济 、 政府 职能 转变 等 领域 进行 了 大胆 探索 , 取得 了 显著 成效 。</w:t>
      </w:r>
    </w:p>
    <w:p w14:paraId="538AF5BC">
      <w:r>
        <w:t>美国 撤出 《 中导 条约 》 , 退出 伊 核 全面 协议 , 取消 对 《 武器</w:t>
      </w:r>
      <w:r>
        <w:tab/>
      </w:r>
      <w:r>
        <w:t>贸易</w:t>
      </w:r>
      <w:r>
        <w:tab/>
      </w:r>
      <w:r>
        <w:t>条约 》 的 签署 , 消极 对待 延长 《 新 削减 战略 武器 条约 》 , 对 多 双边 军控 条约 体系 采取 赤裸裸 的 实用 态度 ; 四 、 谋求 自我 松绑 。</w:t>
      </w:r>
    </w:p>
    <w:p w14:paraId="1502008C">
      <w:r>
        <w:t>事实 表明 , 中国 内需 潜力 不断 释放 , 国内 大循环 活力 日益 强劲 ; 同时 , 国际 循环 也 在 中国 持续 扩大 开放 的 步伐 中 不断 获得 新 动力 –– 今年 8月 , 中国 外贸 进出口 同比 增长 6% ; 日前 , 中国 印发 《 中国 ( 北京 ) 、 ( 湖南 ) 、 ( 安徽 ) 自由</w:t>
      </w:r>
      <w:r>
        <w:tab/>
      </w:r>
      <w:r>
        <w:t>贸易</w:t>
      </w:r>
      <w:r>
        <w:tab/>
      </w:r>
      <w:r>
        <w:t>试验区 总体 方案 》 和 《 中国 ( 浙江 ) 自由 贸易 试验区 扩展 区域 方案 》 , 中国 自 贸 试验区 增加 至 21 个 ; 10月 11日 , 中国 发布 《 深圳 建设 中国 特色 社会主义 先行 示范区 综合 改革 试点 实施 方案 ( 2020 – 2025年 ) 》 , 赋予 深圳 在 重点 领域 和 关键 环节 改革 上 更 多 自主权 , 支持 深圳 在 更高 起点 、 更 高 层次 、 更 高 目标 上 推进 改革 开放 。</w:t>
      </w:r>
    </w:p>
    <w:p w14:paraId="0E712ECE">
      <w:r>
        <w:t>习近平 主席 最近 郑重 宣示 : " 我们 要 秉持 开放 包容 理念 , 坚定不移 构建 开放型 世界 经济 , 维护 以 世界</w:t>
      </w:r>
      <w:r>
        <w:tab/>
      </w:r>
      <w:r>
        <w:t>贸易</w:t>
      </w:r>
      <w:r>
        <w:tab/>
      </w:r>
      <w:r>
        <w:t>组织 为 基石 的 多边 贸易 体制 , 旗帜 鲜明 反对 单边主义 、 保护 主义 , 维护 全球 产业链 供应链 稳定 畅通 。</w:t>
      </w:r>
    </w:p>
    <w:p w14:paraId="271D44A4">
      <w:r>
        <w:br w:type="textWrapping"/>
      </w:r>
      <w:r>
        <w:t xml:space="preserve"> 外商 投资 准入 负面 清单 和 自由</w:t>
      </w:r>
      <w:r>
        <w:tab/>
      </w:r>
      <w:r>
        <w:t>贸易</w:t>
      </w:r>
      <w:r>
        <w:tab/>
      </w:r>
      <w:r>
        <w:t>试验区 负面 清单 越来越 短 , 金融业 准入 负面 清单 正式 清零 , 2020年 中国 国际 服务 贸易 交易会 成果 丰硕 , 第三 届 中国 国际 进口 博览会 吸引力 强大 ...... 国际 社会 公认 , 牵 手 中国 , 意味 着 发展 前景 天 高地 阔 。</w:t>
      </w:r>
    </w:p>
    <w:p w14:paraId="126B1F0C">
      <w:r>
        <w:t>引人注目 的 是 , 当前 虽然 跨国</w:t>
      </w:r>
      <w:r>
        <w:tab/>
      </w:r>
      <w:r>
        <w:t>贸易</w:t>
      </w:r>
      <w:r>
        <w:tab/>
      </w:r>
      <w:r>
        <w:t>投资 大幅 萎缩 , 但 绝大多数 跨国 公司 持续 看好 中国 , 在 中国 长期 经营 发展 的 战略 没有 变 。</w:t>
      </w:r>
    </w:p>
    <w:p w14:paraId="3292CB3A">
      <w:r>
        <w:t>随着 生产力 快速 发展 , 尤其是 信息 技术 加速 迭代 , 经济 活动 越来越 超越 国界 , 世界 各 国 逐渐 形成 相互 依存 、 相互 融通 的 经济</w:t>
      </w:r>
      <w:r>
        <w:tab/>
      </w:r>
      <w:r>
        <w:t>贸易</w:t>
      </w:r>
      <w:r>
        <w:tab/>
      </w:r>
      <w:r>
        <w:t>格局 , 全球 经济 日益 成为 一 个 紧密 联系 的 整体 。</w:t>
      </w:r>
    </w:p>
    <w:p w14:paraId="448B4EEE">
      <w:r>
        <w:t>特别是 在 当前 世界 经济 遭受 重创 、 国际</w:t>
      </w:r>
      <w:r>
        <w:tab/>
      </w:r>
      <w:r>
        <w:t>贸易</w:t>
      </w:r>
      <w:r>
        <w:tab/>
      </w:r>
      <w:r>
        <w:t>和 投资 大幅 萎缩 的 背景 下 , 我国 经济 率先 恢复 增长 , 展现 出 十足 韧性 和 潜力 。</w:t>
      </w:r>
    </w:p>
    <w:p w14:paraId="2F5FD8A7">
      <w:r>
        <w:t>新 中国 成立 后 特别是 改革 开放 以来 , 我 国 之所以 能 从 一 个 贫穷 落后 的 国家 发展 成为 世界 第二 大 经济体 , 成为 制造业 、 货物</w:t>
      </w:r>
      <w:r>
        <w:tab/>
      </w:r>
      <w:r>
        <w:t>贸易</w:t>
      </w:r>
      <w:r>
        <w:tab/>
      </w:r>
      <w:r>
        <w:t>、 外汇 储备 第一 大 国 , 一 个 重要 原因 就 是 无惧 风雨 、 迎难而上 , 总 能化 压力 为 动力 、 变 挑战 为 机遇 , 在 大风大浪 中 不断 发展 和 壮大 自己 。</w:t>
      </w:r>
    </w:p>
    <w:p w14:paraId="0B07507E">
      <w:r>
        <w:t>美 前 高官 强调 发动 " 新 冷战 " 将 导致 两败俱伤 【 作者 : 胡泽曦 】 【 人民 日报 2020年 10月 12日 第17 版 国际 】 本 报 华盛顿 10月 11日 电 ( 记者 胡泽曦 ) 美国 前</w:t>
      </w:r>
      <w:r>
        <w:tab/>
      </w:r>
      <w:r>
        <w:t>贸易</w:t>
      </w:r>
      <w:r>
        <w:tab/>
      </w:r>
      <w:r>
        <w:t>代表 、 前 副 国务卿 罗伯特・佐利克 日前 在 《 华盛顿 邮报 》 发表 文章 指出 , 美国 政府 发动 对 华 " 新 冷战 " 只 会 导致 两败俱伤 。</w:t>
      </w:r>
    </w:p>
    <w:p w14:paraId="32A7B2BD">
      <w:r>
        <w:t>文章 指出 , 对 华</w:t>
      </w:r>
      <w:r>
        <w:tab/>
      </w:r>
      <w:r>
        <w:t>贸易</w:t>
      </w:r>
      <w:r>
        <w:tab/>
      </w:r>
      <w:r>
        <w:t>冲突 迫使 美国 政府 花费 280亿 美元 补偿 本国 农民 , 并 导致 美国人 每 年 为 从 中国 购买 的 1500亿 美元 商品 支付 更 高 费用 。</w:t>
      </w:r>
    </w:p>
    <w:p w14:paraId="6680C2A4">
      <w:r>
        <w:t>去年 , 穆迪 公司 估计 , 美国 发起 的 对 华</w:t>
      </w:r>
      <w:r>
        <w:tab/>
      </w:r>
      <w:r>
        <w:t>贸易战</w:t>
      </w:r>
      <w:r>
        <w:tab/>
      </w:r>
      <w:r>
        <w:t>导致 美国 少 创造 了 10万 个 就业 岗位 。</w:t>
      </w:r>
    </w:p>
    <w:p w14:paraId="51F5DA59">
      <w:r>
        <w:t>...... 在 新 的 更 高 起点 上 , 习近平 总书记 亲自 谋划 、 亲自 部署 、 亲自 推动 粤 港 澳 大湾区 、 深圳 中国 特色 社会主义 先行 示范区 和 海南 自由</w:t>
      </w:r>
      <w:r>
        <w:tab/>
      </w:r>
      <w:r>
        <w:t>贸易</w:t>
      </w:r>
      <w:r>
        <w:tab/>
      </w:r>
      <w:r>
        <w:t>港 建设 , 赋予 经济 特区 新 的 重大 使命 , 为 新 时代 中国 改革 开放 再 出发 擘画 宏伟 蓝图 、 注入 强大 动力 。</w:t>
      </w:r>
    </w:p>
    <w:p w14:paraId="5FC6665E">
      <w:r>
        <w:t>受 自贸港 建设 拉动 , 今年 洋浦港 外贸 集装箱 量 较 2019年 同 期 增长 1.5 倍 ; 前 7 个 月 海南 新 设 外资 企业 288 家 , 同比 增长 52.18% ...... 从 经济 特区 到 自贸 试验区 , 从 先行 示范区 到 海南 自贸港 , 从 粤 港 澳 大湾区 到 共 建 " 一 带 一路 " ...... 中国 正 推动 构建 开放型 世界 经济 , 持续 推进</w:t>
      </w:r>
      <w:r>
        <w:tab/>
      </w:r>
      <w:r>
        <w:t>贸易</w:t>
      </w:r>
      <w:r>
        <w:tab/>
      </w:r>
      <w:r>
        <w:t>投资 便利化 , 在 更 高 水平 参与 国际 合作 的 同时 , 也 与 世界 共享 中国 发展 红利 。</w:t>
      </w:r>
    </w:p>
    <w:p w14:paraId="5951FC6A">
      <w:r>
        <w:t>2020年 6月 1日 , 《 海南 自由</w:t>
      </w:r>
      <w:r>
        <w:tab/>
      </w:r>
      <w:r>
        <w:t>贸易</w:t>
      </w:r>
      <w:r>
        <w:tab/>
      </w:r>
      <w:r>
        <w:t>港 建设 总体 方案 》 公布 , 中国 特色 自由 贸易 港 扬帆 起航 。</w:t>
      </w:r>
    </w:p>
    <w:p w14:paraId="394D474C">
      <w:r>
        <w:t>前 三 季度 , 我 国 货物</w:t>
      </w:r>
      <w:r>
        <w:tab/>
      </w:r>
      <w:r>
        <w:t>贸易</w:t>
      </w:r>
      <w:r>
        <w:tab/>
      </w:r>
      <w:r>
        <w:t>进出口 总值 21.12万亿 元 人民币 , 比 去年 同 期 增长 0.7% 。</w:t>
      </w:r>
    </w:p>
    <w:p w14:paraId="64B511D0">
      <w:r>
        <w:t>据 海关 统计 , 今年 前 三 季度 , 我 国 货物</w:t>
      </w:r>
      <w:r>
        <w:tab/>
      </w:r>
      <w:r>
        <w:t>贸易</w:t>
      </w:r>
      <w:r>
        <w:tab/>
      </w:r>
      <w:r>
        <w:t>进出口 总值 21.12万亿 元 人民币 , 比 去年 同 期 增长 0.7% 。</w:t>
      </w:r>
    </w:p>
    <w:p w14:paraId="11794549">
      <w:r>
        <w:t>根据 WTO 公布 的 月度 主要 经济体 货物</w:t>
      </w:r>
      <w:r>
        <w:tab/>
      </w:r>
      <w:r>
        <w:t>贸易</w:t>
      </w:r>
      <w:r>
        <w:tab/>
      </w:r>
      <w:r>
        <w:t>数据 测算 , 1 – 7月份 , 我 国 进出口 国际 市场 份额 为 12.6% , 其中 出口 份额 为 11.8% , 进口 份额 为 11.1% , 同比 分别 提升 1 、 1.1 和 0.8 个 百分点 。</w:t>
      </w:r>
    </w:p>
    <w:p w14:paraId="7463CA7F">
      <w:r>
        <w:t>李魁文 说 , 今年 , 通过 减免 进口 滞报金 、 滞纳金 、 免征 加工</w:t>
      </w:r>
      <w:r>
        <w:tab/>
      </w:r>
      <w:r>
        <w:t>贸易</w:t>
      </w:r>
      <w:r>
        <w:tab/>
      </w:r>
      <w:r>
        <w:t>货物 内销 缓税 利息 等 措施 , 累计 为 企业 减免 和 节约 资金 近 2亿 元 。</w:t>
      </w:r>
    </w:p>
    <w:p w14:paraId="335C6731">
      <w:r>
        <w:t>李魁文 介绍 , 当前 我 国 外贸 产品 基础 稳固 ,</w:t>
      </w:r>
      <w:r>
        <w:tab/>
      </w:r>
      <w:r>
        <w:t>贸易</w:t>
      </w:r>
      <w:r>
        <w:tab/>
      </w:r>
      <w:r>
        <w:t>方式 持续 优化 。</w:t>
      </w:r>
    </w:p>
    <w:p w14:paraId="7AEFA2C8">
      <w:r>
        <w:t>大力 支持 海南 自由</w:t>
      </w:r>
      <w:r>
        <w:tab/>
      </w:r>
      <w:r>
        <w:t>贸易</w:t>
      </w:r>
      <w:r>
        <w:tab/>
      </w:r>
      <w:r>
        <w:t>港 、 洋山 综合 保税区 建设 , 加大 自贸 试验区 海关 监管 制度 创新 和 复制 推广 力度 , 推进 全球 维修 和 再 制造 业务 在 综合 保税区 内 全面 实施 。</w:t>
      </w:r>
    </w:p>
    <w:p w14:paraId="5644C6A5">
      <w:r>
        <w:t>鼓励 中西部 、 东北 等 地 开展 市场 采购</w:t>
      </w:r>
      <w:r>
        <w:tab/>
      </w:r>
      <w:r>
        <w:t>贸易</w:t>
      </w:r>
      <w:r>
        <w:tab/>
      </w:r>
      <w:r>
        <w:t>试点 。</w:t>
      </w:r>
    </w:p>
    <w:p w14:paraId="278588AD">
      <w:r>
        <w:t>李魁文 表示 , 作为 新兴</w:t>
      </w:r>
      <w:r>
        <w:tab/>
      </w:r>
      <w:r>
        <w:t>贸易</w:t>
      </w:r>
      <w:r>
        <w:tab/>
      </w:r>
      <w:r>
        <w:t>业态 , 跨境 电商 凭借 其 线 上 交易 、 非接触式 交货 、 交易 链条 短 等 优势 逆势 上扬 , 为 外贸 企业 应对 疫情 冲击 发挥 了 积极 作用 。</w:t>
      </w:r>
    </w:p>
    <w:p w14:paraId="48D91B6E">
      <w:r>
        <w:t>对 部分 主要</w:t>
      </w:r>
      <w:r>
        <w:tab/>
      </w:r>
      <w:r>
        <w:t>贸易</w:t>
      </w:r>
      <w:r>
        <w:tab/>
      </w:r>
      <w:r>
        <w:t>国家 进出口 实现 了 较 快 增长 。</w:t>
      </w:r>
    </w:p>
    <w:p w14:paraId="4BFE28D8">
      <w:r>
        <w:t>今年 是 中国 – 东盟 自贸区 建成 10 周年 , 中方 愿 同 东盟 国家 共同 落实 好 自贸区 升级 《 议定书 》 , 年 内 签署 区域 全面 经济 伙伴 关系 协定 , 为 双方 合作 打造 更为 有利 的 环境 和 条件 , 携手 维护 全球 自由</w:t>
      </w:r>
      <w:r>
        <w:tab/>
      </w:r>
      <w:r>
        <w:t>贸易</w:t>
      </w:r>
      <w:r>
        <w:tab/>
      </w:r>
      <w:r>
        <w:t>体制 。</w:t>
      </w:r>
    </w:p>
    <w:p w14:paraId="5A5820ED">
      <w:r>
        <w:t>今年 以来 , 从 构建 更加 完善 的 要素 市场化 配置 体制 机制 , 到 出台 《 海南 自由</w:t>
      </w:r>
      <w:r>
        <w:tab/>
      </w:r>
      <w:r>
        <w:t>贸易</w:t>
      </w:r>
      <w:r>
        <w:tab/>
      </w:r>
      <w:r>
        <w:t>港 建设 总体 方案 》 ; 从 下调 部分 商品 进口 关税 、 积极 扩大 进口 到 进一步 缩减 外商 投资 准入 负面 清单 ; 从 进一步 扩容 自 贸 试验区 再 到 对外 发布 《 深圳 建设 中国 特色 社会主义 先行 示范区 综合 改革 试点 实施 方案 ( 2020 – 2025年 ) 》 , 明确 在 中央 改革 顶层 设计 和 战略 部署 下 , 赋予 深圳 在 重点 领域 和 关键 环节 改革 上 更 多 自主权 ...... 中国 全面 深化 改革 、 扩大 开放 的 步伐 坚定 有力 , 向 世界 清晰 表明 , 无论 国际 风云。</w:t>
      </w:r>
      <w:r>
        <w:br w:type="textWrapping"/>
      </w:r>
      <w:r>
        <w:t xml:space="preserve"> 中国 海关 总署 最新 发布 的 数据 显示 , 前 三 季度 中国 货物</w:t>
      </w:r>
      <w:r>
        <w:tab/>
      </w:r>
      <w:r>
        <w:t>贸易</w:t>
      </w:r>
      <w:r>
        <w:tab/>
      </w:r>
      <w:r>
        <w:t>进出口 总值 同比 增长 0.7% , 首次 实现 年 内 累计 增速 由 负 转正 。</w:t>
      </w:r>
    </w:p>
    <w:p w14:paraId="09AF22DC">
      <w:r>
        <w:t>我们 将 加快 落实 三 项 新 的 重大 任务 , 着力 强化 全球 资源 配置 、 科技 创新 策源 、 高端 产业 引领 、 开放 枢纽 门户 " 四 大 功能 " , 深化 国际 经济 、 金融 、</w:t>
      </w:r>
      <w:r>
        <w:tab/>
      </w:r>
      <w:r>
        <w:t>贸易</w:t>
      </w:r>
      <w:r>
        <w:tab/>
      </w:r>
      <w:r>
        <w:t>、 航运 和 科技 创新 " 五 个 中心 " 建设 , 全面 提升 城市 能级 和 核心 竞争力 。</w:t>
      </w:r>
    </w:p>
    <w:p w14:paraId="1ED919A2">
      <w:r>
        <w:t>" " 中国 经济 增速 还 将 加快 " 美国 《 华尔街 日报 》 报道 说 , 中国 出口 连续 6 个 月 正 增长 , 超出 市场 预期 , 一 系列</w:t>
      </w:r>
      <w:r>
        <w:tab/>
      </w:r>
      <w:r>
        <w:t>贸易</w:t>
      </w:r>
      <w:r>
        <w:tab/>
      </w:r>
      <w:r>
        <w:t>数据 表明 " 中国 经济 正 强劲 复苏 " 。</w:t>
      </w:r>
    </w:p>
    <w:p w14:paraId="09B91FCE">
      <w:r>
        <w:t>美联社 报道 说 , 随着 经济 复苏 , 9月份 中国 进出口</w:t>
      </w:r>
      <w:r>
        <w:tab/>
      </w:r>
      <w:r>
        <w:t>贸易</w:t>
      </w:r>
      <w:r>
        <w:tab/>
      </w:r>
      <w:r>
        <w:t>增速 加快 。</w:t>
      </w:r>
    </w:p>
    <w:p w14:paraId="1E05E2C4">
      <w:r>
        <w:t>美国 康奈尔 大学</w:t>
      </w:r>
      <w:r>
        <w:tab/>
      </w:r>
      <w:r>
        <w:t>贸易</w:t>
      </w:r>
      <w:r>
        <w:tab/>
      </w:r>
      <w:r>
        <w:t>政策 教授 埃斯瓦尔・普拉萨德 表示 , " 明智 地 " 使用 货币 和 财政 刺激 , 同时 有效 防控 疫情 , 是 中国 经济 实现 快速 复苏 的 主要 原因 。</w:t>
      </w:r>
    </w:p>
    <w:p w14:paraId="62D92885">
      <w:r>
        <w:t>全球 消费 需求 正 处于 低迷 状态 , 中国 无疑 将 在 促进 全球</w:t>
      </w:r>
      <w:r>
        <w:tab/>
      </w:r>
      <w:r>
        <w:t>贸易</w:t>
      </w:r>
      <w:r>
        <w:tab/>
      </w:r>
      <w:r>
        <w:t>和 投资 方面 发挥 重要 作用 。</w:t>
      </w:r>
    </w:p>
    <w:p w14:paraId="3FF45810">
      <w:r>
        <w:t>美 中</w:t>
      </w:r>
      <w:r>
        <w:tab/>
      </w:r>
      <w:r>
        <w:t>贸易</w:t>
      </w:r>
      <w:r>
        <w:tab/>
      </w:r>
      <w:r>
        <w:t>全国 委员会 最新 发布 的 2020 年度 会员 调查 显示 , 近 七成 受 访 美国 企业 对 中国 市场 未来 5 年 的 商业 前景 感到 乐观 。</w:t>
      </w:r>
    </w:p>
    <w:p w14:paraId="1BE32299">
      <w:r>
        <w:t>胡春华 会见 美 中</w:t>
      </w:r>
      <w:r>
        <w:tab/>
      </w:r>
      <w:r>
        <w:t>贸易</w:t>
      </w:r>
      <w:r>
        <w:tab/>
      </w:r>
      <w:r>
        <w:t>全国 委员会 董事会 代表团 【 人民 日报 2020年 10月 21日 第1 版 要闻 】 本 报 北京 10月 20日 电 国务院 副总理 胡春华 20日 在 北京 以 视频 方式 会见 美 中 贸易 全国 委员会 董事会 主席 兰博文 率领 的 代表团 。</w:t>
      </w:r>
    </w:p>
    <w:p w14:paraId="73B317AD">
      <w:r>
        <w:t>双方 就 中国 经济 形势 、 中 美</w:t>
      </w:r>
      <w:r>
        <w:tab/>
      </w:r>
      <w:r>
        <w:t>贸易</w:t>
      </w:r>
      <w:r>
        <w:tab/>
      </w:r>
      <w:r>
        <w:t>、 美国 企业 在 华 投资 等 问题 进行 了 交流 。</w:t>
      </w:r>
    </w:p>
    <w:p w14:paraId="38A04EB8">
      <w:r>
        <w:t>中国 是 全球</w:t>
      </w:r>
      <w:r>
        <w:tab/>
      </w:r>
      <w:r>
        <w:t>贸易</w:t>
      </w:r>
      <w:r>
        <w:tab/>
      </w:r>
      <w:r>
        <w:t>复苏 的 重要 贡献者 " –– 访 IMF 亚太 部 副主任 肯尼斯・康 【 作者 : 吴 乐 】 【 人民 日报 2020年 10月 22日 第1 版 要闻 】 本 报 驻 美国 记者 吴乐 当地 时间 10月 21日 , 国际 货币 基金 组织 ( IMF ) 发布 最新 一 期 《 亚太 地区 经济 展望 》 报告 , 预测 今年 亚洲 经济 将 萎缩 2.2% , 明年 回升 至 增长 6.9% 。</w:t>
      </w:r>
    </w:p>
    <w:p w14:paraId="78F8C0E2">
      <w:r>
        <w:t>IMF 亚太 部 副主任 肯尼斯・康 在 接受 本 报 记者 专访 时 表示 , 新 冠 肺炎 疫情 对 亚洲 地区 的 经济 影响 巨大 , 复苏 之 路 不 平衡 且 不 确定 , 但 中国 经济 恢复 增长 令 人 印象 深刻 , " 中国 是 全球</w:t>
      </w:r>
      <w:r>
        <w:tab/>
      </w:r>
      <w:r>
        <w:t>贸易</w:t>
      </w:r>
      <w:r>
        <w:tab/>
      </w:r>
      <w:r>
        <w:t>复苏 的 重要 贡献者 " 。</w:t>
      </w:r>
    </w:p>
    <w:p w14:paraId="7A0C8859">
      <w:r>
        <w:t>" 全球</w:t>
      </w:r>
      <w:r>
        <w:tab/>
      </w:r>
      <w:r>
        <w:t>贸易</w:t>
      </w:r>
      <w:r>
        <w:tab/>
      </w:r>
      <w:r>
        <w:t>紧张 局势 的 升级 是 亚洲 和 世界 的 一 个 担忧 , 尤其 因为 亚洲 是 全球 价值链 和 知识 扩散 的 主要 枢纽 。</w:t>
      </w:r>
    </w:p>
    <w:p w14:paraId="663CFBF7">
      <w:r>
        <w:br w:type="textWrapping"/>
      </w:r>
      <w:r>
        <w:t xml:space="preserve"> 肯尼斯・康 呼吁 , 通过 合作 解决</w:t>
      </w:r>
      <w:r>
        <w:tab/>
      </w:r>
      <w:r>
        <w:t>贸易</w:t>
      </w:r>
      <w:r>
        <w:tab/>
      </w:r>
      <w:r>
        <w:t>争端 和 推动 多边 贸易 体制 现代化 仍然 至关重要 , 只有 这样 , 全球 贸易 才 能 继续 成为 经济 增长 和 改善 生活 水平 的 重要 驱动力 。</w:t>
      </w:r>
    </w:p>
    <w:p w14:paraId="4C9B2B5D"/>
    <w:p w14:paraId="77DB798E">
      <w:r>
        <w:t>此前 , 美国 联邦</w:t>
      </w:r>
      <w:r>
        <w:tab/>
      </w:r>
      <w:r>
        <w:t>贸易</w:t>
      </w:r>
      <w:r>
        <w:tab/>
      </w:r>
      <w:r>
        <w:t>委员会 对 谷歌 搜索 业务 进行 了 调查 , 该 调查 于 2011年 结束 , 当时 未 发现 不当 行为 。</w:t>
      </w:r>
    </w:p>
    <w:p w14:paraId="39D33692">
      <w:r>
        <w:t>美方 逆 经济 全球化 大势 而 动 , 固执 地 充当 世界 经济 发展 的 绊脚石 , 疯狂 为 患 全球 经济 安全 , 令 人 不齿 国际 货币 基金 组织 在 最新 一 期 《 世界 经济 展望 》 报告 中 指出 , 2020年 世界 经济 处于 深度 衰退 ,</w:t>
      </w:r>
      <w:r>
        <w:tab/>
      </w:r>
      <w:r>
        <w:t>贸易</w:t>
      </w:r>
      <w:r>
        <w:tab/>
      </w:r>
      <w:r>
        <w:t>和 投资 限制 措施 增加 、 地缘 政治 不 确定性 上升 等 因素 都 将 损害 经济 复苏 。</w:t>
      </w:r>
    </w:p>
    <w:p w14:paraId="76E14DC9">
      <w:r>
        <w:t>近年 来 , 美方 频频 单方面 挑起 并 升级 经贸 摩擦 , 将 关税 武器化 , 破坏</w:t>
      </w:r>
      <w:r>
        <w:tab/>
      </w:r>
      <w:r>
        <w:t>贸易</w:t>
      </w:r>
      <w:r>
        <w:tab/>
      </w:r>
      <w:r>
        <w:t>和 投资 自由化 便利化 进程 , 给 世界 经济 造成 沉重 代价 。</w:t>
      </w:r>
    </w:p>
    <w:p w14:paraId="3C72148D">
      <w:r>
        <w:t>世界</w:t>
      </w:r>
      <w:r>
        <w:tab/>
      </w:r>
      <w:r>
        <w:t>贸易</w:t>
      </w:r>
      <w:r>
        <w:tab/>
      </w:r>
      <w:r>
        <w:t>组织 发布 的 《 全球 贸易 数据 与 展望 》 显示 , 2019年 全球 货物 贸易量 下降 0.1% , 贸易 紧张 局势 是 主要 原因 之一 。</w:t>
      </w:r>
    </w:p>
    <w:p w14:paraId="7F8B3ADD">
      <w:r>
        <w:t>在 中 美 双方 的 共同 努力 下 , 中 美 省 州长 论坛 迄今 已 成功 举办 5 届 , 21 个 中国 省 ( 区 、 市 ) 和 15 个 美国 州政府 领导 出席 , 成为 中 美 地方 合作 的 重要 平台 , 受到 两 国 地方 政府 广泛 欢迎 , 促进 了 彼此 投资</w:t>
      </w:r>
      <w:r>
        <w:tab/>
      </w:r>
      <w:r>
        <w:t>贸易</w:t>
      </w:r>
      <w:r>
        <w:tab/>
      </w:r>
      <w:r>
        <w:t>合作 , 给 两 国 人民 带来 了 经济 实惠 , 创造 了 就业 。</w:t>
      </w:r>
    </w:p>
    <w:p w14:paraId="1B5E21BB">
      <w:r>
        <w:t>彰显 中国 坚持 扩大 对 外 开放 的 决心 " 中国 国际 进口 博览会 是 迄今 为止 世界 上 第一 个 以 进口 为 主题 的 国家级 展会 , 是 国际</w:t>
      </w:r>
      <w:r>
        <w:tab/>
      </w:r>
      <w:r>
        <w:t>贸易</w:t>
      </w:r>
      <w:r>
        <w:tab/>
      </w:r>
      <w:r>
        <w:t>发展史 上 一 大 创举 。</w:t>
      </w:r>
    </w:p>
    <w:p w14:paraId="0540B6B7">
      <w:r>
        <w:t>作为 各 国 展示 发展 成就 、 开展 国际</w:t>
      </w:r>
      <w:r>
        <w:tab/>
      </w:r>
      <w:r>
        <w:t>贸易</w:t>
      </w:r>
      <w:r>
        <w:tab/>
      </w:r>
      <w:r>
        <w:t>的 开放型 合作 平台 , 进博会 为 各 国 企业 开展 合作 创造 了 前所未有 的 机遇 。</w:t>
      </w:r>
    </w:p>
    <w:p w14:paraId="1EAE2B4D">
      <w:r>
        <w:t>摩洛哥 化妆品 企业 IntelCare 的</w:t>
      </w:r>
      <w:r>
        <w:tab/>
      </w:r>
      <w:r>
        <w:t>贸易</w:t>
      </w:r>
      <w:r>
        <w:tab/>
      </w:r>
      <w:r>
        <w:t>主管 阿法 芙・赖斯 说 , " 进博会 上 , 经销商 、 业内 专家 和 用户 等 相聚 一起 交流 , 这 种 氛围 对 拓展 新 客户 十分 有利 。</w:t>
      </w:r>
    </w:p>
    <w:p w14:paraId="1ABFF1E1">
      <w:r>
        <w:t>" 他 强调 , 疫情 对 全球 经济 造成 冲击 , " 中国 为 推动 跨境</w:t>
      </w:r>
      <w:r>
        <w:tab/>
      </w:r>
      <w:r>
        <w:t>贸易</w:t>
      </w:r>
      <w:r>
        <w:tab/>
      </w:r>
      <w:r>
        <w:t>和 国际 合作 提供 中国 方案 , 如期 举办 进 博会 , 将 有力 鼓舞 并 促进 全球 经济 复苏 。</w:t>
      </w:r>
    </w:p>
    <w:p w14:paraId="50AF1476">
      <w:r>
        <w:t>美国 国际</w:t>
      </w:r>
      <w:r>
        <w:tab/>
      </w:r>
      <w:r>
        <w:t>贸易</w:t>
      </w:r>
      <w:r>
        <w:tab/>
      </w:r>
      <w:r>
        <w:t>委员会 的 数据 显示 , 今年 前 8 个 月 , 美国 商品 进口 同比 减少 11% , 但 工业 机器人 进口 增长 5% 。</w:t>
      </w:r>
    </w:p>
    <w:p w14:paraId="67B0D6E5">
      <w:r>
        <w:t>从 退出 伊 核 问题 全面 协议 、 《 中导 条约 》 、 《 开放 天空 条约 》 , 撤销 签署 《 武器</w:t>
      </w:r>
      <w:r>
        <w:tab/>
      </w:r>
      <w:r>
        <w:t>贸易</w:t>
      </w:r>
      <w:r>
        <w:tab/>
      </w:r>
      <w:r>
        <w:t>条约 》 , 到 独家 阻挠 《 禁止 生物 武器 公约 》 核查 议定书 谈判 , 美方 把 自己 置于 国际 道义 的 对立面 。</w:t>
      </w:r>
    </w:p>
    <w:p w14:paraId="0630FBD7">
      <w:r>
        <w:t>这 体现 了 中国 支持 多边</w:t>
      </w:r>
      <w:r>
        <w:tab/>
      </w:r>
      <w:r>
        <w:t>贸易</w:t>
      </w:r>
      <w:r>
        <w:tab/>
      </w:r>
      <w:r>
        <w:t>体制 、 推动 发展 自由 贸易 的 一贯 立场 , 是 中国 推动 建设 开放型 世界 经济 、 支持 经济 全球化 的 实际 行动 。</w:t>
      </w:r>
    </w:p>
    <w:p w14:paraId="203A291F">
      <w:r>
        <w:t>" 进 博会 将 最 不 发达 国家 的 企业 介绍 给 中国 和 全 世界 的 企业 , 给 它们 带来 融入 全球</w:t>
      </w:r>
      <w:r>
        <w:tab/>
      </w:r>
      <w:r>
        <w:t>贸易</w:t>
      </w:r>
      <w:r>
        <w:tab/>
      </w:r>
      <w:r>
        <w:t>体系 的 机会 。</w:t>
      </w:r>
    </w:p>
    <w:p w14:paraId="589AABA6">
      <w:r>
        <w:br w:type="textWrapping"/>
      </w:r>
      <w:r>
        <w:t xml:space="preserve"> 与 " 四 叶草 " 一 街 之 隔 , 绿地 全球 商品</w:t>
      </w:r>
      <w:r>
        <w:tab/>
      </w:r>
      <w:r>
        <w:t>贸易</w:t>
      </w:r>
      <w:r>
        <w:tab/>
      </w:r>
      <w:r>
        <w:t>港 搭建 起 一站式 交易 服务 平台 , 常 年 为 参展商 和 采购商 提供 在线 展示 、 对接 平台 。</w:t>
      </w:r>
    </w:p>
    <w:p w14:paraId="40B7EFEC">
      <w:r>
        <w:t>在 她 看来 , 改革 开放 让 中国 架起 通向 世界 之 桥 , 今天 中国 还 在 搭建 通往 繁荣 之 桥 、 未来 之 桥 –– " 进博会 正 是 通往 繁荣 之 桥 的 契机 , 标志 着 中国 推动 全球</w:t>
      </w:r>
      <w:r>
        <w:tab/>
      </w:r>
      <w:r>
        <w:t>贸易</w:t>
      </w:r>
      <w:r>
        <w:tab/>
      </w:r>
      <w:r>
        <w:t>格局 的 转型 , 对 中国 有益 , 也 对 全 世界 有益 。</w:t>
      </w:r>
    </w:p>
    <w:p w14:paraId="6B7C0ACC">
      <w:r>
        <w:t xml:space="preserve">" </w:t>
      </w:r>
      <w:r>
        <w:br w:type="textWrapping"/>
      </w:r>
      <w:r>
        <w:t xml:space="preserve"> 从 深圳 到 浦东 , 从 沿海 沿边 沿江 沿线 和 内陆 中心 城市 对 外 开放 , 到 加入 世贸 组织 、 共 建 " 一 带 一 路 " 、 设立 自由</w:t>
      </w:r>
      <w:r>
        <w:tab/>
      </w:r>
      <w:r>
        <w:t>贸易</w:t>
      </w:r>
      <w:r>
        <w:tab/>
      </w:r>
      <w:r>
        <w:t>试验区 、 谋划 中国 特色 自由 贸易港 、 成功 举办 进 博会 ...... 改革 开放 , 创造 了 人类 历史 的 发展 奇迹 , 成为 当代 中国 最 显著 的 特征 、 最 壮丽 的 气象 。</w:t>
      </w:r>
    </w:p>
    <w:p w14:paraId="10B71AB0">
      <w:r>
        <w:t>从 深圳 到 浦东 , 从 沿海 沿边 沿江 沿线 和 内陆 中心 城市 对 外 开放 , 到 加入 世贸 组织 、 共 建 " 一 带 一 路 " 、 设立 自由</w:t>
      </w:r>
      <w:r>
        <w:tab/>
      </w:r>
      <w:r>
        <w:t>贸易</w:t>
      </w:r>
      <w:r>
        <w:tab/>
      </w:r>
      <w:r>
        <w:t>试验区 、 谋划 中国 特色 自由 贸易港 、 成功 举办 进 博会 ...... 改革 开放 , 创造 了 人类 历史 的 发展 奇迹 , 成为 当代 中国 最 显著 的 特征 、 最 壮丽 的 气象 。</w:t>
      </w:r>
    </w:p>
    <w:p w14:paraId="5B879F0A">
      <w:r>
        <w:t>今年 , 中国 扩大 开放 按下 " 加速 键 " : 构建 更加 完善 的 要素 市场化 配置 体制 机制 , 出台 方案 建设 海南 自由</w:t>
      </w:r>
      <w:r>
        <w:tab/>
      </w:r>
      <w:r>
        <w:t>贸易</w:t>
      </w:r>
      <w:r>
        <w:tab/>
      </w:r>
      <w:r>
        <w:t>港 , 缩减 外商 投资 准入 负面 清单 , 扩容 自由 贸易 试验区 , 赋予 深圳 在 重点 领域 和 关键 环节 改革 上 更 多 自主权 ...... 中国 以 行动 表明 , 将 坚定不移 奉行 互利 共赢 的 开放 战略 , 以 高 水平 对外 开放 打造 国际 合作 和 竞争 新 优势 。</w:t>
      </w:r>
    </w:p>
    <w:p w14:paraId="7CED18F2">
      <w:r>
        <w:t>环顾 世界 , 经济 全球化 遭遇 逆流 , 保护 主义 、 单边主义 上升 , 世界 经济 低迷 , 国际</w:t>
      </w:r>
      <w:r>
        <w:tab/>
      </w:r>
      <w:r>
        <w:t>贸易</w:t>
      </w:r>
      <w:r>
        <w:tab/>
      </w:r>
      <w:r>
        <w:t>和 投资 大幅 萎缩 , 给 人类 生产 生活 带来 前所未有 的 挑战 和 考验 。</w:t>
      </w:r>
    </w:p>
    <w:p w14:paraId="2EE305B5">
      <w:r>
        <w:t>" 中国 将 坚定不移 扩大 对 外 开放 " –– 加快 推动 形成 全面 开放 新 格局 , 迈向 更 高 水平 对 外  开放 新 境界 上海 绿地 全球 商品</w:t>
      </w:r>
      <w:r>
        <w:tab/>
      </w:r>
      <w:r>
        <w:t>贸易</w:t>
      </w:r>
      <w:r>
        <w:tab/>
      </w:r>
      <w:r>
        <w:t>港 , 吸引 了 70 个 国家 和 地区 的 176 家 客商 入驻 , 引进 商品 8万余 件 , 国际 贸易 年 进口额 超 百亿 元 。</w:t>
      </w:r>
    </w:p>
    <w:p w14:paraId="565ECC17">
      <w:r>
        <w:t>习近平 总书记 亲自 谋划 的 进博会 , 是 世界 上 第一 个 以 进口 为 主题 的 国家级 展会 , 是 中国 主动 向 世界 开放 市场 的 重大 举措 , 体现 了 中国 支持 多边</w:t>
      </w:r>
      <w:r>
        <w:tab/>
      </w:r>
      <w:r>
        <w:t>贸易</w:t>
      </w:r>
      <w:r>
        <w:tab/>
      </w:r>
      <w:r>
        <w:t>体制 、 推动 发展 自由 贸易 的 一贯 立场 。</w:t>
      </w:r>
    </w:p>
    <w:p w14:paraId="026CBCBD">
      <w:r>
        <w:t>"</w:t>
      </w:r>
      <w:r>
        <w:br w:type="textWrapping"/>
      </w:r>
      <w:r>
        <w:br w:type="textWrapping"/>
      </w:r>
      <w:r>
        <w:t xml:space="preserve"> 打造 对 外 开放 新 平台 , 开放 的 大门 越 开 越 大 –– 在 全 国 设立 21 个 自 贸 试验区 , 改革 开放 试验田 作用 充分 显现 ; 海南 自由 贸易 港 建设 总体 方案 出台 , 中国 特色 自由</w:t>
      </w:r>
      <w:r>
        <w:tab/>
      </w:r>
      <w:r>
        <w:t>贸易</w:t>
      </w:r>
      <w:r>
        <w:tab/>
      </w:r>
      <w:r>
        <w:t>港 扬帆 起航 ; 共 建 " 一 带 一 路 " 走 深 走实 , 中国 同 138 个 国家 和 30 个 国际 组织 签署 200 份 合作 文件 , 共同 开展 超过 2000 个 合作 项目 ; 外贸 新 业态 新 模式 蓬勃 发展 , 跨境 电商 综合 试验区 增加 到 105 个 ...... 构建 开放型 经济 新 体制 , 不断 破除 体制 机制 障碍 –– 深化 管理 体制 改革 , 外商 投资法 和 优化 营商 环境 条例 正式 施行 , 取消 外资 逐案 审批制 , 全国 和 自 贸 试验区 外资 准入 负面 清单 分别 压减</w:t>
      </w:r>
    </w:p>
    <w:p w14:paraId="5EBC1C07"/>
    <w:p w14:paraId="718C349F">
      <w:r>
        <w:t>在 世界 银行 营商 环境 排名 升至 第11 位 ...... 加快 构建 新 发展 格局 , 更 好 联通 国内 国际 市场 –– 积极 利用 国际 国内 两 个 市场 、 两 种 资源 , 吸引 外资 能力 持续 提升 , 今年 前 三 季度 实际 使用 外资 7188.1亿 元 , 同比 增长 5.2% ; 贸易 大 国 地位 更加 巩固 , 前 三 季度 货物 贸易 进出口 总值 达 21.12万亿 元 , 同比 增长 0.7% , 季度 进出口 总值 创出 历史 新高 ...... 面对 世界 百 年 未 有 之 大 变局 , 遭遇 经济 全球化 逆流 , 应对</w:t>
      </w:r>
      <w:r>
        <w:tab/>
      </w:r>
      <w:r>
        <w:t>贸易</w:t>
      </w:r>
      <w:r>
        <w:tab/>
      </w:r>
      <w:r>
        <w:t>摩擦 , 习近平 总书记 以 " 乱云飞渡 仍 从容 " 的 战略 定力 、 " 不 畏 浮云 遮 望眼 " 的 视野 胸襟 , 顺应 时代 发展 新 要求 和 人民 新 期待 , 领导 中国 始终 高举 开放 大旗 。</w:t>
      </w:r>
    </w:p>
    <w:p w14:paraId="63325DED">
      <w:r>
        <w:t>数字 见证 了 共建 " 一带一路 " 成果 : 中国 与 沿线 国家 货物</w:t>
      </w:r>
      <w:r>
        <w:tab/>
      </w:r>
      <w:r>
        <w:t>贸易</w:t>
      </w:r>
      <w:r>
        <w:tab/>
      </w:r>
      <w:r>
        <w:t>累计 总额 超过 7.8万亿 美元 , 对 沿线 国家 直接 投资 超过 1100亿 美元 ...... 加大 对 " 雪中送炭 " 式 的 民生 项目 投资 , 大力 发展 跨境 电子 商务 等 贸易 新 业态 、 新 模式 , 推动 教育 、 科技 、 文化 、 旅游 、 卫生 等 领域 深入 交流 ...... 党 的 十九 大 以来 , 我国 推出 一 系列 举措 让 " 一带一路 " 建设 不断 走 深 走实 , 从 总体 布局 的 " 大写意 " 走向 精谨 细腻 的 " 工笔画 " 。</w:t>
      </w:r>
    </w:p>
    <w:p w14:paraId="1E4A340D">
      <w:r>
        <w:t>从 坚定 支持 多边</w:t>
      </w:r>
      <w:r>
        <w:tab/>
      </w:r>
      <w:r>
        <w:t>贸易</w:t>
      </w:r>
      <w:r>
        <w:tab/>
      </w:r>
      <w:r>
        <w:t>体制 , 积极 参与 世界 贸易 组织 改革 , 到 加快 建设 面向 全球 的 自贸区 网络 ; 从 加强 与 联合国 交流 合作 , 到 在 二十 国 集团 、 金砖 国家 等 国际 平台 积极 发声 ...... 秉持 共商 共 建 共享 理念 , 中国 推动 国际 政治 经济 秩序 朝着 更加 公正 合理 的 方向 发展 , 中国 倡议 、 中国 方案 为 解决 世界 难题 贡献 了 智慧 。</w:t>
      </w:r>
    </w:p>
    <w:p w14:paraId="1FBBA03B">
      <w:r>
        <w:t>进 博会 的 广泛 参与度 , 体现 出 中国 主动 扩大 进口 和 开放 市场 的 诚意 , 也 反映 了 国际 社会 对 改善 全球</w:t>
      </w:r>
      <w:r>
        <w:tab/>
      </w:r>
      <w:r>
        <w:t>贸易</w:t>
      </w:r>
      <w:r>
        <w:tab/>
      </w:r>
      <w:r>
        <w:t>环境 、 实现 合作 共赢 的 期盼 。</w:t>
      </w:r>
    </w:p>
    <w:p w14:paraId="7BFEB22D">
      <w:r>
        <w:t>连续 1 次 参展 的 美国 嘉吉 公司 亚太区 总裁 安博泰 表示 , 进 博会 不仅 是 一 个 展会 , 更 重要 的 是 , 它 体现 了 中国 对于 推动 全球</w:t>
      </w:r>
      <w:r>
        <w:tab/>
      </w:r>
      <w:r>
        <w:t>贸易</w:t>
      </w:r>
      <w:r>
        <w:tab/>
      </w:r>
      <w:r>
        <w:t>的 支持 。</w:t>
      </w:r>
    </w:p>
    <w:p w14:paraId="0E7BE24A">
      <w:r>
        <w:t>" 在 全球 疫情 蔓延 带来 诸多 不确定性 的 背景 下 , 进博会 为 加强 经济 合作 和 促进 互利 互惠</w:t>
      </w:r>
      <w:r>
        <w:tab/>
      </w:r>
      <w:r>
        <w:t>贸易</w:t>
      </w:r>
      <w:r>
        <w:tab/>
      </w:r>
      <w:r>
        <w:t>提供 了 独特 机会 " , 有助于 维护 全球 产业链 供应链 稳定 畅通 。</w:t>
      </w:r>
    </w:p>
    <w:p w14:paraId="41A4DDC4">
      <w:r>
        <w:t>合力 面对 全球性 挑战 , 习近平 主席 指出 , 共同 维护 以 联合国 宪章 宗旨 和 原则 为 基础 的 国际 秩序 , 坚持 多边 贸易 体制 的 核心 价值 和 基本 原则 , 促进</w:t>
      </w:r>
      <w:r>
        <w:tab/>
      </w:r>
      <w:r>
        <w:t>贸易</w:t>
      </w:r>
      <w:r>
        <w:tab/>
      </w:r>
      <w:r>
        <w:t>和 投资 自由化 便利化 , 推动 经济 全球化 朝着 更加 开放 、 包容 、 普惠 、 平衡 、 共赢 的 方向 发展 。</w:t>
      </w:r>
    </w:p>
    <w:p w14:paraId="6CDC7A79">
      <w:r>
        <w:t>南非 堪希尔 公司 大 中华 区 首席 执行官 李建 说 , 中国 举办 进 博会 主动 扩大 进口 , 这 在 国际</w:t>
      </w:r>
      <w:r>
        <w:tab/>
      </w:r>
      <w:r>
        <w:t>贸易</w:t>
      </w:r>
      <w:r>
        <w:tab/>
      </w:r>
      <w:r>
        <w:t>中 属于 首创 , 充分 体现 出 中国 加强 对 外 开放 的 决心 以及 负 责任 大 国 的 胸襟 。</w:t>
      </w:r>
    </w:p>
    <w:p w14:paraId="61535EBA">
      <w:r>
        <w:t>" 中国 将 坚定不移 扩大 对 外 开放 " –– 加快 推动 形成 全面 开放 新 格局 , 迈向 更 高 水平 对 外  开放 新 境界 上海 绿地 全球 商品</w:t>
      </w:r>
      <w:r>
        <w:tab/>
      </w:r>
      <w:r>
        <w:t>贸易</w:t>
      </w:r>
      <w:r>
        <w:tab/>
      </w:r>
      <w:r>
        <w:t>港 , 吸引 了 70 个 国家 和 地区 的 176 家 客商 入驻 , 引进 商品 8万余 件 , 国际 贸易 年 进口额 超 百亿 元 。</w:t>
      </w:r>
    </w:p>
    <w:p w14:paraId="220C9935">
      <w:r>
        <w:t>习近平 总书记 亲自 谋划 的 进博会 , 是 世界 上 第一 个 以 进口 为 主题 的 国家级 展会 , 是 中国 主动 向 世界 开放 市场 的 重大 举措 , 体现 了 中国 支持 多边</w:t>
      </w:r>
      <w:r>
        <w:tab/>
      </w:r>
      <w:r>
        <w:t>贸易</w:t>
      </w:r>
      <w:r>
        <w:tab/>
      </w:r>
      <w:r>
        <w:t>体制 、 推动 发展 自由 贸易 的 一贯 立场 。</w:t>
      </w:r>
      <w:r>
        <w:br w:type="textWrapping"/>
      </w:r>
      <w:r>
        <w:tab/>
      </w:r>
      <w:r>
        <w:tab/>
      </w:r>
      <w:r>
        <w:br w:type="textWrapping"/>
      </w:r>
      <w:r>
        <w:t xml:space="preserve"> 打造 对 外 开放 新 平台 , 开放 的 大门 越 开 越 大 –– 在 全 国 设立 21 个 自 贸 试验区 , 改革 开放 试验田 作用 充分 显现 ; 海南 自由 贸易 港 建设 总体 方案 出台 , 中国 特色 自由</w:t>
      </w:r>
      <w:r>
        <w:tab/>
      </w:r>
      <w:r>
        <w:t>贸易</w:t>
      </w:r>
      <w:r>
        <w:tab/>
      </w:r>
      <w:r>
        <w:t>港 扬帆 起航 ; 共 建 " 一 带 一 路 " 走 深 走 实 , 中国 同 118 个 国家 和 10 个 国际 组织 签署 200 份 合作 文件 , 共同 开展 超过 2000 个 合作 项目 ; 外贸 新 业态 新 模式 蓬勃 发展 , 跨境 电商 综合 试验区 增加 到 105 个 ...... 构建 开放型 经济 新 体制 , 不断 破除 体制 机制 障碍 –– 深化 管理 体制 改革 , 外商 投资法 和 优化 营商 环境 条例 正式 施行 , 取消 外资 逐案 审批制 , 全国 和 自 贸 试验区 外资 准入 负面 清单 分别 压减</w:t>
      </w:r>
      <w:r>
        <w:br w:type="textWrapping"/>
      </w:r>
      <w:r>
        <w:tab/>
      </w:r>
      <w:r>
        <w:tab/>
      </w:r>
      <w:r>
        <w:br w:type="textWrapping"/>
      </w:r>
      <w:r>
        <w:tab/>
      </w:r>
      <w:r>
        <w:tab/>
      </w:r>
      <w:r>
        <w:br w:type="textWrapping"/>
      </w:r>
      <w:r>
        <w:t>全国 和 自 贸 试验区 外资 准入 负面 清单 分别 压减 至 11 条 和 10 条 ; 持续 优化 营商 环境 , 授权 全 国 所有 地级 及 以上 城市 开展 外商 投资 企业 注册 登记 , 通关 便利化 水平 进一步 提升 , 我国 在 世界 银行 营商 环境 排名 升至 第11 位 ...... 加快 构建 新 发展 格局 , 更 好 联通 国内 国际 市场 –– 积极 利用 国际 国内 两 个 市场 、 两 种 资源 , 吸引 外资 能力 持续 提升 , 今年 前 三 季度 实际 使用 外资 7188.1亿 元 , 同比 增长 5.2% ;</w:t>
      </w:r>
      <w:r>
        <w:tab/>
      </w:r>
      <w:r>
        <w:t>贸易</w:t>
      </w:r>
      <w:r>
        <w:tab/>
      </w:r>
      <w:r>
        <w:t>大 国 地位 更加 巩固 , 前 三 季度 货物 贸易 进出口 总值 达 21.12万亿 元 , 同比 增长 0.7% , 季度 进出口 总值 创出 历史 新高 ...... 面对 世界 百 年 未 有 之 大 变局 , 遭遇 经济 全球化 逆流 , 应对 贸易 摩擦 , 习近平 总书记 以 " 乱云飞渡 仍 从容 " 的 战略 定力 、 " 不 畏 浮云 遮 望眼 " 的 视野 胸襟 , 顺应 时代 发展 新 要求 和 人民 新 期待 , 领导 中国 始终 高举 开放 大旗 。</w:t>
      </w:r>
    </w:p>
    <w:p w14:paraId="585E584D">
      <w:r>
        <w:t>在 世界 银行 营商 环境 排名 升至 第11 位 ...... 加快 构建 新 发展 格局 , 更 好 联通 国内 国际 市场 –– 积极 利用 国际 国内 两 个 市场 、 两 种 资源 , 吸引 外资 能力 持续 提升 , 今年 前 三 季度 实际 使用 外资 7188.1亿 元 , 同比 增长 5.2% ; 贸易 大 国 地位 更加 巩固 , 前 三 季度 货物 贸易 进出口 总值 达 21.12万亿 元 , 同比 增长 0.7% , 季度 进出口 总值 创出 历史 新高 ...... 面对 世界 百 年 未 有 之 大 变局 , 遭遇 经济 全球化 逆流 , 应对</w:t>
      </w:r>
      <w:r>
        <w:tab/>
      </w:r>
      <w:r>
        <w:t>贸易</w:t>
      </w:r>
      <w:r>
        <w:tab/>
      </w:r>
      <w:r>
        <w:t>摩擦 , 习近平 总书记 以 " 乱云飞渡 仍 从容 " 的 战略 定力 、 " 不 畏 浮云 遮 望眼 " 的 视野 胸襟 , 顺应 时代 发展 新 要求 和 人民 新 期待 , 领导 中国 始终 高举 开放 大旗 。</w:t>
      </w:r>
    </w:p>
    <w:p w14:paraId="366E57D7">
      <w:r>
        <w:t>数字 见证 了 共建 " 一带一路 " 成果 : 中国 与 沿线 国家 货物</w:t>
      </w:r>
      <w:r>
        <w:tab/>
      </w:r>
      <w:r>
        <w:t>贸易</w:t>
      </w:r>
      <w:r>
        <w:tab/>
      </w:r>
      <w:r>
        <w:t>累计 总额 超过 7.8万亿 美元 , 对 沿线 国家 直接 投资 超过 1100亿 美元 ...... 加大 对 " 雪中送炭 " 式 的 民生 项目 投资 , 大力 发展 跨境 电子 商务 等 贸易 新 业态 、 新 模式 , 推动 教育 、 科技 、 文化 、 旅游 、 卫生 等 领域 深入 交流 ...... 党 的 十九 大 以来 , 我国 推出 一 系列 举措 让 " 一带一路 " 建设 不断 走 深 走实 , 从 总体 布局 的 " 大写意 " 走向 精谨 细腻 的 " 工笔画 " 。</w:t>
      </w:r>
    </w:p>
    <w:p w14:paraId="422CB317">
      <w:r>
        <w:t>从 坚定 支持 多边</w:t>
      </w:r>
      <w:r>
        <w:tab/>
      </w:r>
      <w:r>
        <w:t>贸易</w:t>
      </w:r>
      <w:r>
        <w:tab/>
      </w:r>
      <w:r>
        <w:t>体制 , 积极 参与 世界 贸易 组织 改革 , 到 加快 建设 面向 全球 的 自贸区 网络 ; 从 加强 与 联合国 交流 合作 , 到 在 二十 国 集团 、 金砖 国家 等 国际 平台 积极 发声 ...... 秉持 共商 共 建 共享 理念 , 中国 推动 国际 政治 经济 秩序 朝着 更加 公正 合理 的 方向 发展 , 中国 倡议 、 中国 方案 为 解决 世界 难题 贡献 了 智慧 。</w:t>
      </w:r>
    </w:p>
    <w:p w14:paraId="47DF46FB">
      <w:r>
        <w:t>服务 升级 便利 快速 通关 本 报 记者 沈文敏 10月 26日 , 一 枚 重达 88 克拉 的 超大 黑 钻 在 上海 浦东 国际 机场 进境 , 当天 通关 , 运抵 进 博会 " 6 天 + 165 天 " 常年 交易 服务 平台 –– 绿地 全球 商品</w:t>
      </w:r>
      <w:r>
        <w:tab/>
      </w:r>
      <w:r>
        <w:t>贸易</w:t>
      </w:r>
      <w:r>
        <w:tab/>
      </w:r>
      <w:r>
        <w:t>港 。</w:t>
      </w:r>
    </w:p>
    <w:p w14:paraId="5BB2EBEA">
      <w:r>
        <w:t>上海 海关 重点 推进 " 通关 便利化 升级 " , 针对 第三 届 进 博会 , 试点 上线 展览品 进境 " 无纸化 通关 " , 企业 以 电子 方式 录入 或 上传 有关 展品 备案 和 报关 数据 , 通过 单一 窗口 上传 各 种</w:t>
      </w:r>
      <w:r>
        <w:tab/>
      </w:r>
      <w:r>
        <w:t>贸易</w:t>
      </w:r>
      <w:r>
        <w:tab/>
      </w:r>
      <w:r>
        <w:t>单证 , 海关 关员 线上 完成 审单 放行 , " 让 数据 多 跑路 , 让 企业 少 跑腿 " , 进境 展品 通关 速度 大幅 提高 。</w:t>
      </w:r>
    </w:p>
    <w:p w14:paraId="7A115CF3">
      <w:r>
        <w:t>进 博会 这 一 让 展品 变 商品 、 让 展商 变 投资商 的 全球</w:t>
      </w:r>
      <w:r>
        <w:tab/>
      </w:r>
      <w:r>
        <w:t>贸易</w:t>
      </w:r>
      <w:r>
        <w:tab/>
      </w:r>
      <w:r>
        <w:t>盛会 , 有助于 各 国 企业 深化 交流 合作 、 共 享 中国 机遇 。</w:t>
      </w:r>
    </w:p>
    <w:p w14:paraId="0727DA88">
      <w:r>
        <w:t>" 金光 集团 APP ( 中国 ) 副总裁 翟京丽 表示 , 中国 坚定 支持</w:t>
      </w:r>
      <w:r>
        <w:tab/>
      </w:r>
      <w:r>
        <w:t>贸易</w:t>
      </w:r>
      <w:r>
        <w:tab/>
      </w:r>
      <w:r>
        <w:t>和 投资 自由化 便利化 , 坚定不移 全面 扩大 开放 , 坚持 推动 经济 全球化 朝着 更加 开放 、 包容 、 普惠 、 平衡 、 共赢 的 方向 发展 , 在 当下 意义 非凡 。</w:t>
      </w:r>
    </w:p>
    <w:p w14:paraId="1EF73773">
      <w:r>
        <w:t>前 10月 我 国 外贸 进出口 同比 增 1.1% 连续 5 个 月 实现 正 增长 【 作者 : 杜海涛 】 本 报 北京 11月 7日 电 ( 记者 杜海涛 ) 据 海关 统计 , 今年 前 10 个 月 , 我 国 外贸 延续 增长 态势 , 货物</w:t>
      </w:r>
      <w:r>
        <w:tab/>
      </w:r>
      <w:r>
        <w:t>贸易</w:t>
      </w:r>
      <w:r>
        <w:tab/>
      </w:r>
      <w:r>
        <w:t>进出口 总值 25.95万亿 元 , 比 去年 同 期 增长 1.1% 。</w:t>
      </w:r>
    </w:p>
    <w:p w14:paraId="0D16F86B">
      <w:r>
        <w:t>其中 , 出口 14.11万亿 元 , 增长 2.4% ; 进口 11.62万亿 元 , 下降 0.5% ;</w:t>
      </w:r>
      <w:r>
        <w:tab/>
      </w:r>
      <w:r>
        <w:t>贸易</w:t>
      </w:r>
      <w:r>
        <w:tab/>
      </w:r>
      <w:r>
        <w:t>顺差 2.71万亿 元 , 增加 16.9% 。</w:t>
      </w:r>
    </w:p>
    <w:p w14:paraId="4544D8D8">
      <w:r>
        <w:t>其中 , 出口 1.62万亿 元 , 增长 7.6% ; 进口 1.22万亿 元 , 增长 0.9% ;</w:t>
      </w:r>
      <w:r>
        <w:tab/>
      </w:r>
      <w:r>
        <w:t>贸易</w:t>
      </w:r>
      <w:r>
        <w:tab/>
      </w:r>
      <w:r>
        <w:t>顺差 4017.5亿 元 , 增加 14.9% 。</w:t>
      </w:r>
    </w:p>
    <w:p w14:paraId="7D3FA43E">
      <w:r>
        <w:t>开发 开放 10 年 , 浦东 取得 了 历史性 成就 , 生产 总值 从 1990年 的 60.24亿 元 增长 到 2019年 的 1.27万亿 元 , 成为 上海 国际 经济 、 金融 、</w:t>
      </w:r>
      <w:r>
        <w:tab/>
      </w:r>
      <w:r>
        <w:t>贸易</w:t>
      </w:r>
      <w:r>
        <w:tab/>
      </w:r>
      <w:r>
        <w:t>、 航运 和 科技 创新 中心 建设 核心 承载区 。</w:t>
      </w:r>
    </w:p>
    <w:p w14:paraId="0D8CCD32">
      <w:r>
        <w:t>2014年 , 上海 自贸区 率先 建立 本 外币 一体化 运作 的 自由</w:t>
      </w:r>
      <w:r>
        <w:tab/>
      </w:r>
      <w:r>
        <w:t>贸易</w:t>
      </w:r>
      <w:r>
        <w:tab/>
      </w:r>
      <w:r>
        <w:t>账户 体系 , 跨境 人民币 业务 进一步 深化 , 跨境 双向 人民币 资金 池 业务 持续 增长 。</w:t>
      </w:r>
    </w:p>
    <w:p w14:paraId="6DA8B594">
      <w:r>
        <w:t>今年 9月 , 自由</w:t>
      </w:r>
      <w:r>
        <w:tab/>
      </w:r>
      <w:r>
        <w:t>贸易</w:t>
      </w:r>
      <w:r>
        <w:tab/>
      </w:r>
      <w:r>
        <w:t>账户 又 获准 支持 上海 发展 离岸 经贸 业务 。</w:t>
      </w:r>
    </w:p>
    <w:p w14:paraId="7C4AD45D">
      <w:r>
        <w:t>后 疫情 时代 , 促进 全球</w:t>
      </w:r>
      <w:r>
        <w:tab/>
      </w:r>
      <w:r>
        <w:t>贸易</w:t>
      </w:r>
      <w:r>
        <w:tab/>
      </w:r>
      <w:r>
        <w:t>和 投资 十分 重要 , 进 博会 为 各 国 企业 提供 了 与 中国 市场 建立 联系 的 机会 , 有利于 促进 国际 经贸 合作 。</w:t>
      </w:r>
    </w:p>
    <w:p w14:paraId="5DC1FFAD">
      <w:r>
        <w:t>进 博会 如期 举办 , 为 各 国 带来 共同 发展 的 机遇 , 彰显 中国 坚定不移 全面 扩大 对 外 开放 、 维护 多边</w:t>
      </w:r>
      <w:r>
        <w:tab/>
      </w:r>
      <w:r>
        <w:t>贸易</w:t>
      </w:r>
      <w:r>
        <w:tab/>
      </w:r>
      <w:r>
        <w:t>、 促进 合作 共赢 的 决心 和 信心 , 展现 了 负 责任 大 国 的 担当 。</w:t>
      </w:r>
    </w:p>
    <w:p w14:paraId="4E4F4A5E">
      <w:r>
        <w:br w:type="textWrapping"/>
      </w:r>
      <w:r>
        <w:br w:type="textWrapping"/>
      </w:r>
      <w:r>
        <w:t xml:space="preserve"> 美方 不 履行 温室 气体 减排 义务 , 却 频频 要求 发展中 国家 加大 减排 力度 ; 美国 是 野生 动物 及 其 制品 贩运 的 最 大 目的地国 和 消费国 之一 , 美方 高调 呼吁 全球 开展 打击 野生 动物 非法 贸易 , 却 对 自身 违反 《 濒危 野生 动植物 种 国际</w:t>
      </w:r>
      <w:r>
        <w:tab/>
      </w:r>
      <w:r>
        <w:t>贸易</w:t>
      </w:r>
      <w:r>
        <w:tab/>
      </w:r>
      <w:r>
        <w:t xml:space="preserve">公约 》 避而不谈 ; 美国 是 最 大 的 固体 废弃物 出口国 和 人均 塑料 消费 大 国 , 美方 迄今 未 批准 《 控制 危险 废物 越境 转移 及 其 处置 巴塞尔 公约 》 , 还 为 解决 自身 垃圾 出口 需求 , 多 次 攻击 指责 中国 将 废塑料 等 " 洋 垃圾 " 纳入 《 禁止 进口 固体 废物 目录 》 ...... 大量 事实 表明 , 美方 漠视 自身 在 气候 环境 领域 的 斑斑 劣迹 , 还 不知羞耻 地 上演 极 具 破坏性 的 政治 闹剧 , 践踏 国际法 和 国际 规则 , </w:t>
      </w:r>
    </w:p>
    <w:p w14:paraId="767A6E7B">
      <w:r>
        <w:br w:type="textWrapping"/>
      </w:r>
      <w:r>
        <w:t xml:space="preserve"> 坚定 维护 自由</w:t>
      </w:r>
      <w:r>
        <w:tab/>
      </w:r>
      <w:r>
        <w:t>贸易</w:t>
      </w:r>
      <w:r>
        <w:tab/>
      </w:r>
      <w:r>
        <w:t>和 多边 贸易 体制 , 以 签署 《 区域 全面 经济 伙伴 关系 协定 》 为 契机 , 提升 贸易 和 投资 自由化 便利化 水平 。</w:t>
      </w:r>
    </w:p>
    <w:p w14:paraId="17E2F137">
      <w:r>
        <w:t>各 方应 坚持 多边主义 , 支持 东盟 中心 地位 , 加强 沟通 协调 , 缓解 疫情 给 经济 带来 的 冲击 , 支持 促进</w:t>
      </w:r>
      <w:r>
        <w:tab/>
      </w:r>
      <w:r>
        <w:t>贸易</w:t>
      </w:r>
      <w:r>
        <w:tab/>
      </w:r>
      <w:r>
        <w:t>跨境 流通 、 畅通 产业链 供应链 的 举措 , 确保 宏观 经济 和 金融 稳定 , 加强 互联 互通 , 推进 疫后 经济 复苏 进程 , 实现 可持续 发展 目标 。</w:t>
      </w:r>
    </w:p>
    <w:p w14:paraId="784C98C1">
      <w:r>
        <w:t>新 冠 肺炎 疫情 仍 在 全球 肆虐 , 世界 经济 受到 严重 冲击 , 多边</w:t>
      </w:r>
      <w:r>
        <w:tab/>
      </w:r>
      <w:r>
        <w:t>贸易</w:t>
      </w:r>
      <w:r>
        <w:tab/>
      </w:r>
      <w:r>
        <w:t>体制 受挫 , 全球 治理 难题 日益 凸显 , 各 国 面临 许多 共同 挑战 。</w:t>
      </w:r>
    </w:p>
    <w:p w14:paraId="2D8D12C9">
      <w:r>
        <w:t>坚定 维护 自由</w:t>
      </w:r>
      <w:r>
        <w:tab/>
      </w:r>
      <w:r>
        <w:t>贸易</w:t>
      </w:r>
      <w:r>
        <w:tab/>
      </w:r>
      <w:r>
        <w:t>和 多边 贸易 体制 , 以 签署 《 区域 全面 经济 伙伴 关系 协定 》 为 契机 , 提升 贸易 和 投资 自由化 便利化 水平 。</w:t>
      </w:r>
    </w:p>
    <w:p w14:paraId="18166770">
      <w:r>
        <w:t>各 方应 坚持 多边主义 , 支持 东盟 中心 地位 , 加强 沟通 协调 , 缓解 疫情 给 经济 带来 的 冲击 , 支持 促进</w:t>
      </w:r>
      <w:r>
        <w:tab/>
      </w:r>
      <w:r>
        <w:t>贸易</w:t>
      </w:r>
      <w:r>
        <w:tab/>
      </w:r>
      <w:r>
        <w:t>跨境 流通 、 畅通 产业链 供应链 的 举措 , 确保 宏观 经济 和 金融 稳定 , 加强 互联 互通 , 推进 疫后 经济 复苏 进程 , 实现 可持续 发展 目标 。</w:t>
      </w:r>
    </w:p>
    <w:p w14:paraId="2E8AF2EE">
      <w:r>
        <w:t>新 冠 肺炎 疫情 仍 在 全球 肆虐 , 世界 经济 受到 严重 冲击 , 多边</w:t>
      </w:r>
      <w:r>
        <w:tab/>
      </w:r>
      <w:r>
        <w:t>贸易</w:t>
      </w:r>
      <w:r>
        <w:tab/>
      </w:r>
      <w:r>
        <w:t>体制 受挫 , 全球 治理 难题 日益 凸显 , 各 国 面临 许多 共同 挑战 。</w:t>
      </w:r>
    </w:p>
    <w:p w14:paraId="239653A1">
      <w:r>
        <w:t>今年 9月 , 第七十四 届 联合国 大会 以 169 票 的 高票 , 表决 通过 新 冠 肺炎 疫情 综合性 决议 , 敦促 会员国 促进 包容 和 团结 , 反对 种族主义 、 仇外 、 仇恨 言论 、 暴力 和 歧视 , 不 颁布 和 实施 任何 不 符合 国际法 和 《 联合国 宪章 》 的 单 方面 经济 、 金融 和</w:t>
      </w:r>
      <w:r>
        <w:tab/>
      </w:r>
      <w:r>
        <w:t>贸易</w:t>
      </w:r>
      <w:r>
        <w:tab/>
      </w:r>
      <w:r>
        <w:t>措施 , 呼吁 会员国 致力于 让 所有 国家 及时 获得 优质 、 安全 、 有效 和 负担 得 起 的 诊断 工具 、 治疗 方法 、 药物 和 疫苗 。</w:t>
      </w:r>
    </w:p>
    <w:p w14:paraId="5912FFAF">
      <w:r>
        <w:t>今年 9月 举办 的 中国 国际 服务</w:t>
      </w:r>
      <w:r>
        <w:tab/>
      </w:r>
      <w:r>
        <w:t>贸易</w:t>
      </w:r>
      <w:r>
        <w:tab/>
      </w:r>
      <w:r>
        <w:t>交易会 吸引 148 个 国家 和 地区 的 2.2万 家 企业 和 机构线 上线 下 参展 参会 。</w:t>
      </w:r>
    </w:p>
    <w:p w14:paraId="48E7BF41">
      <w:r>
        <w:t>2019年 8月 10日 , 中国 ( 广西 ) 自由</w:t>
      </w:r>
      <w:r>
        <w:tab/>
      </w:r>
      <w:r>
        <w:t>贸易</w:t>
      </w:r>
      <w:r>
        <w:tab/>
      </w:r>
      <w:r>
        <w:t>试验区 正式 揭牌 成立 。</w:t>
      </w:r>
    </w:p>
    <w:p w14:paraId="7DA102EA">
      <w:r>
        <w:t>依托 跨境 电商 综合 试验区 、 综合 保税区 和 自由</w:t>
      </w:r>
      <w:r>
        <w:tab/>
      </w:r>
      <w:r>
        <w:t>贸易</w:t>
      </w:r>
      <w:r>
        <w:tab/>
      </w:r>
      <w:r>
        <w:t>试验区 " 三 区 " 叠加 的 政策 优势 , 跨境 电商 新 业态 新 模式 正在 广西 蓬勃 兴起 。</w:t>
      </w:r>
    </w:p>
    <w:p w14:paraId="24F9D733">
      <w:r>
        <w:t>一 年 多 来 , 从 突出 贸易 便利化 到 突出 国际 产能 合作 , 广西 自 贸 试验区 突出 中国 – 东盟 开放 合作 先行 先试 , 加快 推进 《 中国 ( 广西 ) 自由</w:t>
      </w:r>
      <w:r>
        <w:tab/>
      </w:r>
      <w:r>
        <w:t>贸易</w:t>
      </w:r>
      <w:r>
        <w:tab/>
      </w:r>
      <w:r>
        <w:t>试验区 总体 方案 》 赋予 的 120 项 改革 试点 任务 , 实施率 达 92.5% , 78 项 试点 任务 取得 阶段性 成效 。</w:t>
      </w:r>
    </w:p>
    <w:p w14:paraId="1FC193AD">
      <w:r>
        <w:t>" 广西 把 自 贸 试验区 建设 与 金融 开放 门户 建设 有机 结合 起来 , 依托 钦州港 片区 开展 中 马 ' 两 国 双园 ' 点 对 点 金融 开放 试点 , 积极 探索 建立 服务 跨境</w:t>
      </w:r>
      <w:r>
        <w:tab/>
      </w:r>
      <w:r>
        <w:t>贸易</w:t>
      </w:r>
      <w:r>
        <w:tab/>
      </w:r>
      <w:r>
        <w:t>、 跨境 物流 、 跨境 产业 合作 的 人民币 结算 试点 , 建立 更 完善 的 金融 开放 合作 机制 。</w:t>
      </w:r>
    </w:p>
    <w:p w14:paraId="604B06A6">
      <w:r>
        <w:t xml:space="preserve">" </w:t>
      </w:r>
      <w:r>
        <w:br w:type="textWrapping"/>
      </w:r>
      <w:r>
        <w:t xml:space="preserve"> 11月 我 国 外贸 进 出口 增长 7.8% 连续 6 个 月 实现 正 增长 【 作者 : 杜海涛 】 本 报 北京 12月 7日 电 ( 记者 杜海涛 ) 据 海关 统计 : 今年 前 11 个 月 , 我 国 货物</w:t>
      </w:r>
      <w:r>
        <w:tab/>
      </w:r>
      <w:r>
        <w:t>贸易</w:t>
      </w:r>
      <w:r>
        <w:tab/>
      </w:r>
      <w:r>
        <w:t>进出口 总值 29.04万亿 元 , 比 去年 同 期 增长 1.8% 。</w:t>
      </w:r>
    </w:p>
    <w:p w14:paraId="394AEDFD">
      <w:r>
        <w:t>其中 , 出口 16.11万亿 元 , 增长 1.7% ; 进口 12.91万亿 元 , 下降 0.5% ;</w:t>
      </w:r>
      <w:r>
        <w:tab/>
      </w:r>
      <w:r>
        <w:t>贸易</w:t>
      </w:r>
      <w:r>
        <w:tab/>
      </w:r>
      <w:r>
        <w:t>顺差 1.22万亿 元 , 增加 24.6% 。</w:t>
      </w:r>
    </w:p>
    <w:p w14:paraId="0A98DB08">
      <w:r>
        <w:t>其中 , 出口 1.8万亿 元 , 增长 14.9% ; 进口 1.29万亿 元 , 下降 0.8% ;</w:t>
      </w:r>
      <w:r>
        <w:tab/>
      </w:r>
      <w:r>
        <w:t>贸易</w:t>
      </w:r>
      <w:r>
        <w:tab/>
      </w:r>
      <w:r>
        <w:t>顺差 5071亿 元 , 增加 92.6% 。</w:t>
      </w:r>
    </w:p>
    <w:p w14:paraId="25176666">
      <w:r>
        <w:t>海关 数据 显示 : 前 11月 , 我 国 一般</w:t>
      </w:r>
      <w:r>
        <w:tab/>
      </w:r>
      <w:r>
        <w:t>贸易</w:t>
      </w:r>
      <w:r>
        <w:tab/>
      </w:r>
      <w:r>
        <w:t>进出口 增长 、 比重 提升 。</w:t>
      </w:r>
    </w:p>
    <w:p w14:paraId="0DC01C24">
      <w:r>
        <w:t>一般</w:t>
      </w:r>
      <w:r>
        <w:tab/>
      </w:r>
      <w:r>
        <w:t>贸易</w:t>
      </w:r>
      <w:r>
        <w:tab/>
      </w:r>
      <w:r>
        <w:t>进出口 17.19万亿 元 , 增长 1.2% , 占 我 国 外贸 总值 的 59.9% , 比 去年 同 期 提升 0.8 个 百分点 。</w:t>
      </w:r>
    </w:p>
    <w:p w14:paraId="1E0456B0">
      <w:r>
        <w:t>我 国 对 东盟 、 欧盟 、 美国 、 日本 和 韩国 等 前 5 大</w:t>
      </w:r>
      <w:r>
        <w:tab/>
      </w:r>
      <w:r>
        <w:t>贸易</w:t>
      </w:r>
      <w:r>
        <w:tab/>
      </w:r>
      <w:r>
        <w:t>伙伴 进出口 均 增长 。</w:t>
      </w:r>
    </w:p>
    <w:p w14:paraId="277E6DF6">
      <w:r>
        <w:t>还应 看到 , 当前 经济 全球化 遭遇 逆流 , 保护主义 、 单边主义 上升 , 国际</w:t>
      </w:r>
      <w:r>
        <w:tab/>
      </w:r>
      <w:r>
        <w:t>贸易</w:t>
      </w:r>
      <w:r>
        <w:tab/>
      </w:r>
      <w:r>
        <w:t>投资 持续 低迷 , 全球 产业链 供应链 价值链 受到 非经济 因素 严重 冲击 。</w:t>
      </w:r>
    </w:p>
    <w:p w14:paraId="384D4FE8">
      <w:r>
        <w:t>王毅 同 美 中</w:t>
      </w:r>
      <w:r>
        <w:tab/>
      </w:r>
      <w:r>
        <w:t>贸易</w:t>
      </w:r>
      <w:r>
        <w:tab/>
      </w:r>
      <w:r>
        <w:t>全国 委员会 董事会 代表团 视频 交流 【 作者 : 杨迅 】 本 报 北京 12月 7日 电 ( 记者 杨迅 ) 国务 委员 兼 外长 王毅 7日 在 京 同 美 中 贸易 全国 委员会 董事会 代表团 举行 视频 交流 。</w:t>
      </w:r>
    </w:p>
    <w:p w14:paraId="08FF5372">
      <w:r>
        <w:t>党 的 十九 大 后 , 习近平 总书记 根据 形势 和 任务 需要 , 又 提出 了 海南 自由</w:t>
      </w:r>
      <w:r>
        <w:tab/>
      </w:r>
      <w:r>
        <w:t>贸易</w:t>
      </w:r>
      <w:r>
        <w:tab/>
      </w:r>
      <w:r>
        <w:t>港 建设 、 长三角 一体化 发展 、 黄河 流域 生态 保护 和 高 质量 发展 等 战略 。</w:t>
      </w:r>
    </w:p>
    <w:p w14:paraId="4630FFED">
      <w:r>
        <w:t>" " 为 各 地区 发展 提供 了 巨大 市场 机遇 " 中国 海关 总署 日前 发布 的 今年 前 11 个 月 货物</w:t>
      </w:r>
      <w:r>
        <w:tab/>
      </w:r>
      <w:r>
        <w:t>贸易</w:t>
      </w:r>
      <w:r>
        <w:tab/>
      </w:r>
      <w:r>
        <w:t>进出口 数据 显示 , 在 全球 贸易 大幅 下滑 的 背景 下 , 中国 外贸 进出口 呈现 逆势 增长 的 态势 。</w:t>
      </w:r>
    </w:p>
    <w:p w14:paraId="60D6F3D3">
      <w:r>
        <w:t>埃及 《 今日 消息报 》 网站 报道 , 中国 提出 加快 构建 新 发展 格局 , 并 推出 了 一 系列 扩大 开放 的 政策 措施 , " 继续 推动</w:t>
      </w:r>
      <w:r>
        <w:tab/>
      </w:r>
      <w:r>
        <w:t>贸易</w:t>
      </w:r>
      <w:r>
        <w:tab/>
      </w:r>
      <w:r>
        <w:t>和 投资 自由化 便利化 , 同 世界 各 国 共 享 发展 机遇 、 实现 互利 共赢 " 。</w:t>
      </w:r>
    </w:p>
    <w:p w14:paraId="3154BF7E">
      <w:r>
        <w:t>我 国 率先 恢复 经济 正 增长 而且 国内 循环 顺畅 , 形成 了 对 全球 资源 要素 的 引力场 , 对 外</w:t>
      </w:r>
      <w:r>
        <w:tab/>
      </w:r>
      <w:r>
        <w:t>贸易</w:t>
      </w:r>
      <w:r>
        <w:tab/>
      </w:r>
      <w:r>
        <w:t>和 投资 回稳 向 好 。</w:t>
      </w:r>
    </w:p>
    <w:p w14:paraId="1B431673">
      <w:r>
        <w:t>今年 前 11 个 月 , 我 国 货物</w:t>
      </w:r>
      <w:r>
        <w:tab/>
      </w:r>
      <w:r>
        <w:t>贸易</w:t>
      </w:r>
      <w:r>
        <w:tab/>
      </w:r>
      <w:r>
        <w:t>进出口 总值 达 29.04万亿 元 人民币 , 比 去年 同 期 增长 1.8% , 与 东盟 、 欧盟 、 美国 前 三 大 贸易 伙伴 贸易 总额 分别 增长 6.7% 、 4.7% 、 6.9% 。</w:t>
      </w:r>
    </w:p>
    <w:p w14:paraId="77C0ECCD">
      <w:r>
        <w:t>自由</w:t>
      </w:r>
      <w:r>
        <w:tab/>
      </w:r>
      <w:r>
        <w:t>贸易</w:t>
      </w:r>
      <w:r>
        <w:tab/>
      </w:r>
      <w:r>
        <w:t>试验区 再 扩容 , 已 在 东 西 南 北 中 设立 21 个 自 贸 试验区 。</w:t>
      </w:r>
    </w:p>
    <w:p w14:paraId="3F496910">
      <w:r>
        <w:t>落实 海南 自由</w:t>
      </w:r>
      <w:r>
        <w:tab/>
      </w:r>
      <w:r>
        <w:t>贸易</w:t>
      </w:r>
      <w:r>
        <w:tab/>
      </w:r>
      <w:r>
        <w:t>港 建设 总体 方案 , 以 贸易 投资 自由化 便利化 为 重点 , 加快 建设 中国 特色 自由 贸易 港 。</w:t>
      </w:r>
    </w:p>
    <w:p w14:paraId="7E505690">
      <w:r>
        <w:t>几十 年 来 , 各 国 在</w:t>
      </w:r>
      <w:r>
        <w:tab/>
      </w:r>
      <w:r>
        <w:t>贸易</w:t>
      </w:r>
      <w:r>
        <w:tab/>
      </w:r>
      <w:r>
        <w:t>投资 和 公共 卫生 等 领域 持续 展开 合作 , 许多 国家 成功 摆脱 贫困 , 走向 富裕 。</w:t>
      </w:r>
    </w:p>
    <w:p w14:paraId="6B15C4A7">
      <w:r>
        <w:t>我 认为 有 一 个 非常 重要 的 关键 因素 , 那 就 是 建设 开放 经济 和 开展 自由</w:t>
      </w:r>
      <w:r>
        <w:tab/>
      </w:r>
      <w:r>
        <w:t>贸易</w:t>
      </w:r>
      <w:r>
        <w:tab/>
      </w:r>
      <w:r>
        <w:t>。</w:t>
      </w:r>
    </w:p>
    <w:p w14:paraId="3D261BB3">
      <w:r>
        <w:t>美 中</w:t>
      </w:r>
      <w:r>
        <w:tab/>
      </w:r>
      <w:r>
        <w:t>贸易</w:t>
      </w:r>
      <w:r>
        <w:tab/>
      </w:r>
      <w:r>
        <w:t>全国 委员会 此前 调查 显示 , 近 70% 受 访 美国 企业 对 中国 未来 5 年 的 市场 前景 抱有 信心 。</w:t>
      </w:r>
    </w:p>
    <w:p w14:paraId="7A01848E">
      <w:r>
        <w:t>全 国 外商 投资 准入 负面 清单 由 40 条 减到 11 条 , 设立 海南 自由</w:t>
      </w:r>
      <w:r>
        <w:tab/>
      </w:r>
      <w:r>
        <w:t>贸易</w:t>
      </w:r>
      <w:r>
        <w:tab/>
      </w:r>
      <w:r>
        <w:t>港 , 增设 1 个 自 贸 试验区 , 深入 推进 金融 等 服务业 开放 ...... 这些 实实在在 的 开放 举措 , 昭示 出 中国 做大 互利 共赢 蛋糕 的 诚意 和 决心 , 在 当前 世界 经济 形势 下 具有 非同 寻常 的 感召力 。</w:t>
      </w:r>
    </w:p>
    <w:p w14:paraId="71FBAFA4">
      <w:r>
        <w:t>正 如 比利时 – 中国 经济</w:t>
      </w:r>
      <w:r>
        <w:tab/>
      </w:r>
      <w:r>
        <w:t>贸易</w:t>
      </w:r>
      <w:r>
        <w:tab/>
      </w:r>
      <w:r>
        <w:t>委员会 主席 贝尔纳・德威特 所 言 : " 当 一些 国家 试图 对 外商 投资 关闭 大门 的 时候 , 中国 政府 正在 采取 多 项 措施 坚持 对外 开放 , 值得 全 世界 认可 和 支持 。</w:t>
      </w:r>
    </w:p>
    <w:p w14:paraId="5F8E2E32">
      <w:r>
        <w:t xml:space="preserve">" </w:t>
      </w:r>
      <w:r>
        <w:br w:type="textWrapping"/>
      </w:r>
      <w:r>
        <w:t xml:space="preserve"> 外商 投资 准入 负面 清单 进一步 " 瘦身 " , 自由</w:t>
      </w:r>
      <w:r>
        <w:tab/>
      </w:r>
      <w:r>
        <w:t>贸易</w:t>
      </w:r>
      <w:r>
        <w:tab/>
      </w:r>
      <w:r>
        <w:t>试验区 再次 扩容 , 海南 自由 贸易 港 建设 总体 方案 、 深圳 进一步 扩大 改革 开放 的 实施 方案 发布 实施 , 2020年 中国 国际 服务 贸易 交易会 、 第三 届 中国 国际 进口 博览会 、 第十七 届 中国 – 东盟 博览会 等 成功 举办 ...... 中国 以 一 系列 扩大 开放 的 举措 , 助力 世界 经济 走向 复苏 。</w:t>
      </w:r>
    </w:p>
    <w:p w14:paraId="4B8B5AD2">
      <w:r>
        <w:br w:type="textWrapping"/>
      </w:r>
      <w:r>
        <w:t xml:space="preserve"> 在 多边 舞台 上 , 中方 呼吁 减免 关税 、 取消 壁垒 、 畅通</w:t>
      </w:r>
      <w:r>
        <w:tab/>
      </w:r>
      <w:r>
        <w:t>贸易</w:t>
      </w:r>
      <w:r>
        <w:tab/>
      </w:r>
      <w:r>
        <w:t>, 毫不 动摇 支持 以 世界 贸易 组织 为 核心 的 多边 贸易 体制 , 促进 自由 开放 的 贸易 和 投资 , 引导 经济 全球化 朝着 更加 开放 、 包容 、 普惠 、 平衡 、 共赢 的 方向 发展 。</w:t>
      </w:r>
    </w:p>
    <w:p w14:paraId="68CE19A8">
      <w:r>
        <w:t>二十 国 集团 领导人 利雅得 峰会 宣言 明确 写道 , " 我们 致力于 实现 自由 、 公平 、 包容 、 非歧视 、 透明 、 可 预期 和 稳定 的</w:t>
      </w:r>
      <w:r>
        <w:tab/>
      </w:r>
      <w:r>
        <w:t>贸易</w:t>
      </w:r>
      <w:r>
        <w:tab/>
      </w:r>
      <w:r>
        <w:t>和 投资 环境 , 并 保持 市场 开放 " ; 2020年 亚太 经合 组织 领导人 吉隆坡 宣言 强调 , " 我们 重申 支持 各方 同意 的 世界 贸易 组织 规则 , 增强 国际 贸易 往来 的 稳定性 和 可 预测性 " 。</w:t>
      </w:r>
    </w:p>
    <w:p w14:paraId="45BB1E6B">
      <w:r>
        <w:t>区域 全面 经济 伙伴 关系 协定 的 正式 签署 , 被 认为 是 自由</w:t>
      </w:r>
      <w:r>
        <w:tab/>
      </w:r>
      <w:r>
        <w:t>贸易</w:t>
      </w:r>
      <w:r>
        <w:tab/>
      </w:r>
      <w:r>
        <w:t>的 胜利 , 或 将 加快 几十 年 来 全球 经济 中心 和 重心 不断 向 东方 转移 的 趋势 。</w:t>
      </w:r>
    </w:p>
    <w:p w14:paraId="368AC74A">
      <w:r>
        <w:t>巴黎 和平 论坛 主席 、 世界</w:t>
      </w:r>
      <w:r>
        <w:tab/>
      </w:r>
      <w:r>
        <w:t>贸易</w:t>
      </w:r>
      <w:r>
        <w:tab/>
      </w:r>
      <w:r>
        <w:t>组织 前 总干事 帕斯卡尔・拉米 指出 , 中国 提出 的 构建 人类 命运 共同体 是 关于 全球 治理 问题 的 重要 思想 , 完全 适用 于 解决 全 人类 团结 抗疫 面临 的 包括 疫苗 供应 在内 的 一 系列 迫切 问题 。</w:t>
      </w:r>
    </w:p>
    <w:p w14:paraId="050C2240">
      <w:r>
        <w:t>共同 点亮 全球 经济 复苏 之 光 ( 20 20・年终 专稿 ) 【 作者 : 孟祥麟 ; 吴 乐 � ; 俞懿春 ; 敬宜 】 【 人民 日报 2020年 12月 21日 第1 版 要闻 】 本 报 记者 孟祥麟 吴 乐� 俞懿春 敬 宜 受 疫情 影响 , 国际</w:t>
      </w:r>
      <w:r>
        <w:tab/>
      </w:r>
      <w:r>
        <w:t>贸易</w:t>
      </w:r>
      <w:r>
        <w:tab/>
      </w:r>
      <w:r>
        <w:t>和 投资 急剧 萎缩 , 人员 货物 流动 严重 受阻 , 全球 产业链 供应链 遭受 冲击 , 世界 经济 陷入 第二 次 世界 大战 结束 以来 最 严重 的 衰退 。</w:t>
      </w:r>
    </w:p>
    <w:p w14:paraId="0B09634E">
      <w:r>
        <w:t>" 我们 要 坚持 开放 创新 , 促进 世界 经济 复苏 " " 要 坚定 维护 以 规则 为 基础 、 透明 、 非歧视 、 开放 、 包容 的 多边</w:t>
      </w:r>
      <w:r>
        <w:tab/>
      </w:r>
      <w:r>
        <w:t>贸易</w:t>
      </w:r>
      <w:r>
        <w:tab/>
      </w:r>
      <w:r>
        <w:t>体制 " " 要 直面 经济 全球化 遇到 的 挑战 , 使 经济 全球化 朝着 更加 开放 、 包容 、 普惠 、 平衡 、 共赢 的 方向 发展 " " 中国 愿 同 各 国 一 道 , 在 开放 中 创造 机遇 , 在 合作 中 破解 难题 , 携手 创造 人类 更加 美好 的 明天 " ...... 立足 现实 , 着眼 未来 , 习近平 主席 提出 一 系列 走出 危机 、 促进 发展 的 中国 方案 , 为 推动 世界 经济 尽快 步入 复苏 轨道 注入 信心 与 动力 。</w:t>
      </w:r>
    </w:p>
    <w:p w14:paraId="02336947">
      <w:r>
        <w:t>–– 全球</w:t>
      </w:r>
      <w:r>
        <w:tab/>
      </w:r>
      <w:r>
        <w:t>贸易</w:t>
      </w:r>
      <w:r>
        <w:tab/>
      </w:r>
      <w:r>
        <w:t>萎缩 。</w:t>
      </w:r>
    </w:p>
    <w:p w14:paraId="095A7647">
      <w:r>
        <w:t>各 国 相继 采取 管制 措施 , 限制 人员 货物 流动 , 让 原本 自 国际 金融 危机 以来 持续 低迷 的 全球</w:t>
      </w:r>
      <w:r>
        <w:tab/>
      </w:r>
      <w:r>
        <w:t>贸易</w:t>
      </w:r>
      <w:r>
        <w:tab/>
      </w:r>
      <w:r>
        <w:t>更 显 颓势 。</w:t>
      </w:r>
    </w:p>
    <w:p w14:paraId="6E783F16">
      <w:r>
        <w:t>世界</w:t>
      </w:r>
      <w:r>
        <w:tab/>
      </w:r>
      <w:r>
        <w:t>贸易</w:t>
      </w:r>
      <w:r>
        <w:tab/>
      </w:r>
      <w:r>
        <w:t>组织 预计 , 2020年 全球 货物 贸易量 将 下降 9.2% 。</w:t>
      </w:r>
    </w:p>
    <w:p w14:paraId="16190FCB">
      <w:r>
        <w:t>德国 安联 集团 旗下 的</w:t>
      </w:r>
      <w:r>
        <w:tab/>
      </w:r>
      <w:r>
        <w:t>贸易</w:t>
      </w:r>
      <w:r>
        <w:tab/>
      </w:r>
      <w:r>
        <w:t>信用 保险 公司 对 德国 、 美国 、 英国 、 法国 、 意大利 5 国约 1200 家 企业 进行 的 调查 显示 , 94% 的 受访 企业 表示 , 疫情 发生 后 一度 面临 供应链 中断 , 约 15 的 企业 遭遇 严重 的 供应链 中断 。</w:t>
      </w:r>
    </w:p>
    <w:p w14:paraId="5A7F9D29">
      <w:r>
        <w:t>" 要 在 做好 疫情 防控 前提 下 , 恢复 全球 产业链 、 供应链 安全 顺畅 运转 , 降低 关税 、 减少 壁垒 , 探讨 重要 医疗 物资</w:t>
      </w:r>
      <w:r>
        <w:tab/>
      </w:r>
      <w:r>
        <w:t>贸易</w:t>
      </w:r>
      <w:r>
        <w:tab/>
      </w:r>
      <w:r>
        <w:t>自由化 。</w:t>
      </w:r>
    </w:p>
    <w:p w14:paraId="2CA1D4AB">
      <w:r>
        <w:br w:type="textWrapping"/>
      </w:r>
      <w:r>
        <w:t xml:space="preserve"> " 我们 应该 遵循 共商 共 建 共 享 原则 , 坚持 多边主义 , 坚持 开放 包容 , 坚持 互利 合作 , 坚持 与时俱进 " " 我们 将 继续 坚定 支持 多边</w:t>
      </w:r>
      <w:r>
        <w:tab/>
      </w:r>
      <w:r>
        <w:t>贸易</w:t>
      </w:r>
      <w:r>
        <w:tab/>
      </w:r>
      <w:r>
        <w:t>体制 , 更加 积极 地 参与 全球 经济 治理 体系 改革 , 推动 建立 更加 公平 合理 的 国际 经济 治理 体系 " ...... 在 二十 国 集团 领导人 第十五 次 峰会 、 亚太 经合 组织 工商 领导人 对话 会 等 场合 , 习近平 主席 提出 一 系列 关于 全球 治理 的 重要 主张 , 引发 热烈 反响 。</w:t>
      </w:r>
    </w:p>
    <w:p w14:paraId="57685C64">
      <w:r>
        <w:t>中国 为 构建 开放型 世界 经济 、 支持 多边</w:t>
      </w:r>
      <w:r>
        <w:tab/>
      </w:r>
      <w:r>
        <w:t>贸易</w:t>
      </w:r>
      <w:r>
        <w:tab/>
      </w:r>
      <w:r>
        <w:t>体制 、 推动 经济 全球化 发挥 了 积极 作用 。</w:t>
      </w:r>
    </w:p>
    <w:p w14:paraId="59AD51FA">
      <w:r>
        <w:t>遇到 分歧 应 通过 对话 解决 , 不 能 以 热战 、 冷战 或</w:t>
      </w:r>
      <w:r>
        <w:tab/>
      </w:r>
      <w:r>
        <w:t>贸易战</w:t>
      </w:r>
      <w:r>
        <w:tab/>
      </w:r>
      <w:r>
        <w:t>等 方式 相 威胁 。</w:t>
      </w:r>
    </w:p>
    <w:p w14:paraId="692EC201">
      <w:r>
        <w:t>中 美 应 共同 推动 构建 开放型 世界 经济 , 促进 自由</w:t>
      </w:r>
      <w:r>
        <w:tab/>
      </w:r>
      <w:r>
        <w:t>贸易</w:t>
      </w:r>
      <w:r>
        <w:tab/>
      </w:r>
      <w:r>
        <w:t>, 支持 公平 竞争 , 维护 全球 产业链 、 供应链 安全 稳定 , 倡导 绿色 和 可持续 发展 。</w:t>
      </w:r>
    </w:p>
    <w:p w14:paraId="41D58691">
      <w:r>
        <w:t>需求 侧 , 商品 零售 、 服务 消费 均 实现 持续 改善 , 消费 信心 增加 ; 供给 侧 , 11月 制造业 PMI 为 52.1% , 创 年 内 新 高 ; 今年 前 11 个 月 , 我 国 货物</w:t>
      </w:r>
      <w:r>
        <w:tab/>
      </w:r>
      <w:r>
        <w:t>贸易</w:t>
      </w:r>
      <w:r>
        <w:tab/>
      </w:r>
      <w:r>
        <w:t>进出口 总值 29.04万亿 元 人民币 , 同比 增长 1.8% ...... 中国 交出 的 一 份 份 " 成绩单 " , 引发 国际 舆论 热议 , 彰显 中国 经济 的 强大 韧性 和 活力 。</w:t>
      </w:r>
    </w:p>
    <w:p w14:paraId="37983939">
      <w:r>
        <w:br w:type="textWrapping"/>
      </w:r>
      <w:r>
        <w:t xml:space="preserve"> 面对 全球 疫情 扩散 蔓延 、 世界 经济 深度 衰退 、 国际 贸易 和 投资 大幅 萎缩 , 个别 国家 大 搞 保护 主义 、 单边主义 , 中国 则 坚毅 前行 , 跑出 对 外 开放 加速度 –– 全面 实施 外商 投资法 及 其 实施 条例 、 进一步 缩减 外商 投资 准入 负面 清单 、 稳步 推动 金融 市场 准入 、 出台 海南 自由</w:t>
      </w:r>
      <w:r>
        <w:tab/>
      </w:r>
      <w:r>
        <w:t>贸易</w:t>
      </w:r>
      <w:r>
        <w:tab/>
      </w:r>
      <w:r>
        <w:t xml:space="preserve">港 建设 总体 方案 、 强化 深圳 和 浦东 的 改革 开放 举措 、 深化 服务 贸易 创新 发展 试点 . </w:t>
      </w:r>
      <w:r>
        <w:br w:type="textWrapping"/>
      </w:r>
      <w:r>
        <w:tab/>
      </w:r>
      <w:r>
        <w:tab/>
      </w:r>
      <w:r>
        <w:br w:type="textWrapping"/>
      </w:r>
      <w:r>
        <w:br w:type="textWrapping"/>
      </w:r>
      <w:r>
        <w:t xml:space="preserve"> ..... 9月 , 服贸 会 在 北京 隆重 召开 , 展区 人气 满满 , 数字</w:t>
      </w:r>
      <w:r>
        <w:tab/>
      </w:r>
      <w:r>
        <w:t>贸易</w:t>
      </w:r>
      <w:r>
        <w:tab/>
      </w:r>
      <w:r>
        <w:t>、 5 G 通信 、 智慧 办公 、 工业 互联网 、 跨境 电商 等 诸多 前沿 技术 令 人 目不暇接 ; 11月 上旬 , 进博会 在 上海 如期 举办 , 以 更 大 的 商业 展览 空间 、 更 严格 的 防疫 措施 、 更 前沿 的 产品 展示 、 更 便利 的 通关 服务 , 被 外媒 誉为 " 规模 更 大 、 质量 更 高 " 的 一 届 盛会 ; 11月 底 举办 的 中国 – 东盟 博览会 上 , 打开 " 云上东 博会 " , 观众 可以 近 距离 感受 东盟 各 国 文化 及 琳琅满目</w:t>
      </w:r>
      <w:r>
        <w:br w:type="textWrapping"/>
      </w:r>
      <w:r>
        <w:t xml:space="preserve"> 世界</w:t>
      </w:r>
      <w:r>
        <w:tab/>
      </w:r>
      <w:r>
        <w:t>贸易</w:t>
      </w:r>
      <w:r>
        <w:tab/>
      </w:r>
      <w:r>
        <w:t>组织 前 总干事 拉米 对 此 寄予 厚望 。</w:t>
      </w:r>
    </w:p>
    <w:p w14:paraId="65D823A9">
      <w:r>
        <w:t>深化 双边 、 多边 、 区域 合作 , 参与 多 双边 区域 投资</w:t>
      </w:r>
      <w:r>
        <w:tab/>
      </w:r>
      <w:r>
        <w:t>贸易</w:t>
      </w:r>
      <w:r>
        <w:tab/>
      </w:r>
      <w:r>
        <w:t>合作 机制 , 作为 负 责任 大 国 的 中国 勇于 担当 : 这 一 年 , 共 建 " 一 带 一 路 " 呈现 出 十足 韧性 。</w:t>
      </w:r>
    </w:p>
    <w:p w14:paraId="469FF9A4">
      <w:r>
        <w:br w:type="textWrapping"/>
      </w:r>
      <w:r>
        <w:t xml:space="preserve"> 前 三 季度 , 中国 与 沿线 国家</w:t>
      </w:r>
      <w:r>
        <w:tab/>
      </w:r>
      <w:r>
        <w:t>贸易</w:t>
      </w:r>
      <w:r>
        <w:tab/>
      </w:r>
      <w:r>
        <w:t xml:space="preserve">进出口 总额 达 9634.2亿 美元 , 对 沿线 国家 非 金融 类 直接 投资 达 130.2亿 美元 , 同比 增长 29.7% , 中 老 铁路 等 一 批 重大 项目 取得 新 进展 ; 亚 投行 成立 5 周年 之 时 , 朋友圈 进一步 扩大 , 成员 已 由 最初 的 57 个 发展 到 103 个 , 提供 了 近 200亿 美元 的 基础 设施 投资 , 设立 的 " 新 冠 肺炎 危机 恢复 基金 " 规模 达 130亿 美元 , 截至 12月 17日 , 已 批准 了 27 个 项目 , 总额 超过 70亿 美元 </w:t>
      </w:r>
    </w:p>
    <w:p w14:paraId="2FDCF013">
      <w:r>
        <w:br w:type="textWrapping"/>
      </w:r>
      <w:r>
        <w:t xml:space="preserve"> " 搬上 云端 " 的 第127 届 和 第128 届 广交会 , 2020年 中国 国际 服务</w:t>
      </w:r>
      <w:r>
        <w:tab/>
      </w:r>
      <w:r>
        <w:t>贸易</w:t>
      </w:r>
      <w:r>
        <w:tab/>
      </w:r>
      <w:r>
        <w:t>交易会 , 第三 届 中国 国际 进口 博览会 ...... 特殊 时期 , 中国 架起 扩大 对 外 合作 的 桥梁 , 提出 一 系列 扩大 开放 措施 。</w:t>
      </w:r>
    </w:p>
    <w:p w14:paraId="1C81EFA1">
      <w:r>
        <w:br w:type="textWrapping"/>
      </w:r>
      <w:r>
        <w:t xml:space="preserve"> " 我们 要 秉持 开放 包容 理念 , 坚定不移 构建 开放型 世界 经济 , 维护 以 世界</w:t>
      </w:r>
      <w:r>
        <w:tab/>
      </w:r>
      <w:r>
        <w:t>贸易</w:t>
      </w:r>
      <w:r>
        <w:tab/>
      </w:r>
      <w:r>
        <w:t>组织 为 基石 的 多边 贸易 体制 , 旗帜 鲜明 反对 单边主义 、 保护主义 , 维护 全球 产业链 供应链 稳定 畅通 " " 我们 不 追求 一枝独秀 , 不 搞 你 输 我 赢 , 也 不 会 关起 门 来 封闭 运行 , 将 逐步 形成 以 国内 大循环 为 主体 、 国内 国际 双循环 相互 促进 的 新 发展 格局 , 为 中国 经济 发展 开辟 空间 , 为 世界 经济 复苏 和 增长 增添 动力 " ...... 在 联合国 、 二十 国 集团 、 亚太 经合 组织 、 金砖 国家 等 多边 舞台 上 , 习近平 主席</w:t>
      </w:r>
    </w:p>
    <w:p w14:paraId="49F2CF09">
      <w:r>
        <w:br w:type="textWrapping"/>
      </w:r>
      <w:r>
        <w:t xml:space="preserve"> " 我们 要 秉持 开放 包容 理念 , 坚定不移 构建 开放型 世界 经济 , 维护 以 世界 贸易 组织 为 基石 的 多边</w:t>
      </w:r>
      <w:r>
        <w:tab/>
      </w:r>
      <w:r>
        <w:t>贸易</w:t>
      </w:r>
      <w:r>
        <w:tab/>
      </w:r>
      <w:r>
        <w:t>体制 , 旗帜 鲜明 反对 单边主义 、 保护 主义 , 维护 全球 产业链 供应链 稳定 畅通 " " 我们 不 追求 一枝独秀 , 不 搞 你 输 我 赢 , 也 不 会 关起 门 来 封闭 运行 , 将 逐步 形成 以 国内 大循环 为 主体 、 国内 国际 双循环 相互 促进 的 新 发展 格局 , 为 中国 经济 发展 开辟 空间 , 为 世界 经济 复苏 和 增长 增添 动力 " ...... 在 联合国 、 二十 国 集团 、 亚太 经合 组织 、 金砖 国家 等 多边 舞台 上 , 习近平 主席 就 坚持 开放 、 包容 、</w:t>
      </w:r>
      <w:r>
        <w:br w:type="textWrapping"/>
      </w:r>
      <w:r>
        <w:tab/>
      </w:r>
      <w:r>
        <w:tab/>
      </w:r>
      <w:r>
        <w:br w:type="textWrapping"/>
      </w:r>
      <w:r>
        <w:tab/>
      </w:r>
      <w:r>
        <w:tab/>
      </w:r>
      <w:r>
        <w:br w:type="textWrapping"/>
      </w:r>
      <w:r>
        <w:t xml:space="preserve"> 从 供给 端 看 , 疫情 防控 极大 限制 了 人员 流动 并 对 相关 国际</w:t>
      </w:r>
      <w:r>
        <w:tab/>
      </w:r>
      <w:r>
        <w:t>贸易</w:t>
      </w:r>
      <w:r>
        <w:tab/>
      </w:r>
      <w:r>
        <w:t>与 投资 造成 直接 冲击 , 全球 产业链 陷入 " 断链 " 危机 。</w:t>
      </w:r>
    </w:p>
    <w:p w14:paraId="4E5A10CF">
      <w:r>
        <w:t>全球</w:t>
      </w:r>
      <w:r>
        <w:tab/>
      </w:r>
      <w:r>
        <w:t>贸易</w:t>
      </w:r>
      <w:r>
        <w:tab/>
      </w:r>
      <w:r>
        <w:t>和 投资 大幅 萎缩 。</w:t>
      </w:r>
    </w:p>
    <w:p w14:paraId="7043B3FC">
      <w:r>
        <w:t>世界</w:t>
      </w:r>
      <w:r>
        <w:tab/>
      </w:r>
      <w:r>
        <w:t>贸易</w:t>
      </w:r>
      <w:r>
        <w:tab/>
      </w:r>
      <w:r>
        <w:t>组织 预计 , 2020年 全球 货物 贸易量 将 下降 9.2% , 降幅 或 超过 2008年 全球 金融 危机 后 的 下降 幅度 ; 联合国 贸发 会议 发布 的 《 全球 投资 趋势 监测 报告 》 显示 , 今年 上半年 全球 外国 直接 投资 同比 下降 49% , 达到 近 20 年 来 最 低 ...... 2020年 美国 经济 将 衰退 4.1% , 欧元区 经济 将 衰退 8.1% , 印度 经济 将 衰退 10.1% ...... IMF 作出 一 系列 悲观 预测 。</w:t>
      </w:r>
    </w:p>
    <w:p w14:paraId="705CB2C5">
      <w:r>
        <w:t>世界</w:t>
      </w:r>
      <w:r>
        <w:tab/>
      </w:r>
      <w:r>
        <w:t>贸易</w:t>
      </w:r>
      <w:r>
        <w:tab/>
      </w:r>
      <w:r>
        <w:t>组织 预计 , 2020年 全球 货物 贸易量 将 下降 9.2% , 降幅 或 超过 2008年 全球 金融 危机 后 的 下降 幅度 ; 联合国 贸发 会议 发布 的 《 全球 投资 趋势 监测 报告 》 显示 , 今年 上半年 全球 外国 直接 投资 同比 下降 49% , 达到 近 20 年 来 最 低 ...... 2020年 美国 经济 将 衰退 4.3% , 欧元区 经济 将 衰退 8.3% , 印度 经济 将 衰退 10.3% ...... IMF 作出 一 系列 悲观 预测 。</w:t>
      </w:r>
    </w:p>
    <w:p w14:paraId="71883A39">
      <w:r>
        <w:t>中国 工程院 副院长 钟志华 介绍 , 基于 世界 银行 、 世界</w:t>
      </w:r>
      <w:r>
        <w:tab/>
      </w:r>
      <w:r>
        <w:t>贸易</w:t>
      </w:r>
      <w:r>
        <w:tab/>
      </w:r>
      <w:r>
        <w:t>组织 等 机构 的 最新 数据 , 中国 工程院 制造 强 国 战略 研究 课题组 利用 制造 强国 评价 指标 体系 , 对 9 个 国家 进行 制造 强国 发展 指数 测算 。</w:t>
      </w:r>
    </w:p>
    <w:p w14:paraId="122E9977">
      <w:r>
        <w:t>一 个 重大 教训 , 就 是 主要 国家 之间 缺乏 政策 协调 , 彼此 采取 了 以邻为壑 的</w:t>
      </w:r>
      <w:r>
        <w:tab/>
      </w:r>
      <w:r>
        <w:t>贸易</w:t>
      </w:r>
      <w:r>
        <w:tab/>
      </w:r>
      <w:r>
        <w:t>政策 和 货币 政策 , 让 全球 经济 体系 分崩离析 。</w:t>
      </w:r>
    </w:p>
    <w:p w14:paraId="20C22E58">
      <w:r>
        <w:t>世界</w:t>
      </w:r>
      <w:r>
        <w:tab/>
      </w:r>
      <w:r>
        <w:t>贸易</w:t>
      </w:r>
      <w:r>
        <w:tab/>
      </w:r>
      <w:r>
        <w:t>组织 预计 , 2020年 全球 货物 贸易量 将 下降 9.2% , 降幅 或 超过 2008年 国际 金融 危机 后 的 下降 幅度 ; 联合国 贸易 和 发展 会议 发布 的 《 全球 投资 趋势 监测 报告 》 显示 , 2020年 上半年 全球 外国 直接 投资 同比 下降 49% ...... 世界 经济 是否 将 陷入 比 20世纪 大 萧条 时期 更为 严重 的 衰退 ?</w:t>
      </w:r>
    </w:p>
    <w:p w14:paraId="54789DB7">
      <w:r>
        <w:t>从 建设 海南 自由</w:t>
      </w:r>
      <w:r>
        <w:tab/>
      </w:r>
      <w:r>
        <w:t>贸易</w:t>
      </w:r>
      <w:r>
        <w:tab/>
      </w:r>
      <w:r>
        <w:t>港 到 支持 深圳 实施 综合 改革 试点 , 中国 积极 探索 更 高 水平 开放 路径 。</w:t>
      </w:r>
    </w:p>
    <w:p w14:paraId="324754B7">
      <w:r>
        <w:t>中国 进出口 商品 交易会 ( 广交会 ) 、 中国 国际 服务</w:t>
      </w:r>
      <w:r>
        <w:tab/>
      </w:r>
      <w:r>
        <w:t>贸易</w:t>
      </w:r>
      <w:r>
        <w:tab/>
      </w:r>
      <w:r>
        <w:t>交易会 、 中国 国际 进口 博览会 、 中国 – 东盟 博览会 ...... 中国 搭台 , 世界 响应 。</w:t>
      </w:r>
    </w:p>
    <w:p w14:paraId="7589C526">
      <w:r>
        <w:t>美 中</w:t>
      </w:r>
      <w:r>
        <w:tab/>
      </w:r>
      <w:r>
        <w:t>贸易</w:t>
      </w:r>
      <w:r>
        <w:tab/>
      </w:r>
      <w:r>
        <w:t>全国 委员会 的 调查 报告 显示 , 中国 仍然 是 美国 公司 的 全球 首 要 优先 市场 之一 , 81% 的 受 访 美国 企业 将 中国 视作 其 全球 战略 中 最 重要 或 前 五 大 市场 之一 。</w:t>
      </w:r>
    </w:p>
    <w:p w14:paraId="2D9666E1">
      <w:r>
        <w:t>日本</w:t>
      </w:r>
      <w:r>
        <w:tab/>
      </w:r>
      <w:r>
        <w:t>贸易</w:t>
      </w:r>
      <w:r>
        <w:tab/>
      </w:r>
      <w:r>
        <w:t>振兴 机构 发布 的 调查 报告 显示 , 受访 的 1500 家 在 华 日本 企业 中 , 91.7% 的 企业 表示 并 没有 计划 转移 在 华 业务 。</w:t>
      </w:r>
    </w:p>
    <w:p w14:paraId="7DF58114">
      <w:r>
        <w:t>进入 21 世纪 以来 , 新 一 轮 科技 革命 和 产业 变革 加速 发展 , 世界</w:t>
      </w:r>
      <w:r>
        <w:tab/>
      </w:r>
      <w:r>
        <w:t>贸易</w:t>
      </w:r>
      <w:r>
        <w:tab/>
      </w:r>
      <w:r>
        <w:t>和 产业 分工 格局 发生 重大 调整 , 世界 经济 处于 新 老长 周期 交汇期 与 新 旧 动能 转换 期 , 国际 力量 对比 呈现 趋势性 变迁 。</w:t>
      </w:r>
    </w:p>
    <w:p w14:paraId="4E65D713">
      <w:r>
        <w:t xml:space="preserve"> 世界 经济 陷入 严重 衰退 , 中国 推出 一 系列 扩大 开放 政策 措施 受 疫情 影响 , 国际</w:t>
      </w:r>
      <w:r>
        <w:tab/>
      </w:r>
      <w:r>
        <w:t>贸易</w:t>
      </w:r>
      <w:r>
        <w:tab/>
      </w:r>
      <w:r>
        <w:t>和 投资 急剧 萎缩 , 人员 货物 流动 严重 受阻 , 全球 产业链 供应链 遭受 冲击 , 世界 经济 陷入 第二 次 世界 大战 结束 以来 最 严重 衰退 。</w:t>
      </w:r>
    </w:p>
    <w:p w14:paraId="33F8C2A7">
      <w:r>
        <w:t>中国 不断 扩大 对 外  开放 , 增强 了 国际 社会 对 经济 全球化 和 自由</w:t>
      </w:r>
      <w:r>
        <w:tab/>
      </w:r>
      <w:r>
        <w:t>贸易</w:t>
      </w:r>
      <w:r>
        <w:tab/>
      </w:r>
      <w:r>
        <w:t>的 信心 。</w:t>
      </w:r>
    </w:p>
    <w:p w14:paraId="695056D5">
      <w:r>
        <w:t>海南 自由 </w:t>
      </w:r>
      <w:r>
        <w:tab/>
      </w:r>
      <w:r>
        <w:t>贸易 </w:t>
      </w:r>
      <w:r>
        <w:tab/>
      </w:r>
      <w:r>
        <w:t>港 扬帆起航！</w:t>
      </w:r>
    </w:p>
    <w:p w14:paraId="4E41524D">
      <w:r>
        <w:br w:type="textWrapping"/>
      </w:r>
    </w:p>
    <w:p w14:paraId="3AFF3634">
      <w:r>
        <w:t>美 中</w:t>
      </w:r>
      <w:r>
        <w:tab/>
      </w:r>
      <w:r>
        <w:t>贸易</w:t>
      </w:r>
      <w:r>
        <w:tab/>
      </w:r>
      <w:r>
        <w:t>全国 委员会 的 调查 显示 , 近 70% 受 访 美国 企业 对 中国 未来 5 年 的 市场 前景 抱有 信心 。</w:t>
      </w:r>
    </w:p>
    <w:p w14:paraId="6BCF47BF">
      <w:r>
        <w:t>蔡伟 才 说 , 中国 改革 开放 40多 年 来 , 尤其是 加入 世界</w:t>
      </w:r>
      <w:r>
        <w:tab/>
      </w:r>
      <w:r>
        <w:t>贸易</w:t>
      </w:r>
      <w:r>
        <w:tab/>
      </w:r>
      <w:r>
        <w:t>组织 以来 , 市场 日益 开放 , 外商 对 中国 市场 的 参与度 愈加 广泛 、 深入 。</w:t>
      </w:r>
    </w:p>
    <w:p w14:paraId="0A0068F2">
      <w:r>
        <w:t>" 藏独 " 组织 毫 无 合法性 –– 评 美国 所谓 " 2020年 西藏 政策 及 支持 法案 " 【 作者 : 肖杰 】 【 人民 日报 2021年 1月 7日 第16 版 综合 】 中国 藏学 研究 中心 肖 杰 近年 来 , 以</w:t>
      </w:r>
      <w:r>
        <w:tab/>
      </w:r>
      <w:r>
        <w:t>贸易</w:t>
      </w:r>
      <w:r>
        <w:tab/>
      </w:r>
      <w:r>
        <w:t>摩擦 和 技术 封锁 等 为 重点 , 美国 对 华 防范 和 打压 势头 不断 加剧 。</w:t>
      </w:r>
    </w:p>
    <w:p w14:paraId="4CC6B772">
      <w:r>
        <w:t>当日 例行 记者会 上 , 有 记者 问 : 美国 国务卿 蓬佩奥 发表 声明 称 , 被 香港 警方 拘捕 的 50余 人 应该 被 立即 无 条件 释放 , 美方 将 考虑 制裁 执行 这 项 行动 的 个人 和 实体 , 并 对 香港 驻 美 经济</w:t>
      </w:r>
      <w:r>
        <w:tab/>
      </w:r>
      <w:r>
        <w:t>贸易</w:t>
      </w:r>
      <w:r>
        <w:tab/>
      </w:r>
      <w:r>
        <w:t>办事处 实施 限制 , 对 " 破坏 " 香港 民主 进程 的 官员 立即 采取 额外 行动 。</w:t>
      </w:r>
    </w:p>
    <w:p w14:paraId="7E787EB4">
      <w:r>
        <w:t>IMF 欢迎 中国 对 参与 国际 合作 应对 全球 挑战 作出 的 承诺 , 认为 中国 在 支持 以 规则 为 基础 的 开放 国际</w:t>
      </w:r>
      <w:r>
        <w:tab/>
      </w:r>
      <w:r>
        <w:t>贸易</w:t>
      </w:r>
      <w:r>
        <w:tab/>
      </w:r>
      <w:r>
        <w:t>体系 中 可以 发挥 重要 作用 , 包括 在 提供 新 冠 疫苗 、 应对 气候 变化 、 减少 温室 气体 排放 和 增加 绿色 投资 等 方面 作出 贡献 。</w:t>
      </w:r>
    </w:p>
    <w:p w14:paraId="6FA1CDFA">
      <w:r>
        <w:t>中国 国际 发展 合作 的 文化 根脉 和 精神 源泉 ( 二 ) 新 时代 的 中国 国际 发展 合作观 ( 三 ) 中国 国际 发展 合作 的 政策 主张 ( 四 ) 中国 开展 国际 发展 合作 的 务实 举措二 、 新 时代 中国 国际 发展 合作 取得 新 进展 ( 一 ) 规模 稳步 扩大 ( 二 ) 方式 更加 多元 ( 三 ) 改革 管理 实现 新 突破 三 、 助力 共 建 " 一 带 一 路 " 国际 合作 ( 一 ) 深化 政策 沟通 ( 二 ) 加快 设施 联通 ( 三 ) 推动</w:t>
      </w:r>
      <w:r>
        <w:tab/>
      </w:r>
      <w:r>
        <w:t>贸易</w:t>
      </w:r>
      <w:r>
        <w:tab/>
      </w:r>
      <w:r>
        <w:t>畅通 ( 四 ) 促进 资金 融通 ( 五 ) 增进 民心 相通 四 、 推动 落实 联合国 2010 年 可持续 发展 议程 ( 一 ) 助力 消除 贫困 ( 二 ) 提升 粮食 安全 ( 三 ) 推动 卫生 发展 ( 四 ) 保障 优质 教育 ( 五 ) 促进 性别 平等 ( 六 ) 改善 基础 设施 ( 七 ) 推进 可 持续 创新 经济 增长 ( 八 ) 支持 生态 环保五 、 携手 应对 全球 人道主义 挑战 ( 一 ) 开展 自然 灾害 应急 救援 ( 二 ) 响应 公共 卫生 突发 事件 ( 三 ) 提供</w:t>
      </w:r>
      <w:r>
        <w:br w:type="textWrapping"/>
      </w:r>
      <w:r>
        <w:tab/>
      </w:r>
      <w:r>
        <w:tab/>
      </w:r>
      <w:r>
        <w:br w:type="textWrapping"/>
      </w:r>
      <w:r>
        <w:t xml:space="preserve"> 中国 国际 发展 合作 以 共 建 " 一 带 一 路 " 为 平台 , 积极 参与 、 配合 " 一带一路 " 建设 , 促进 相关 国家 政策 沟通 、 设施 联通 、</w:t>
      </w:r>
      <w:r>
        <w:tab/>
      </w:r>
      <w:r>
        <w:t>贸易</w:t>
      </w:r>
      <w:r>
        <w:tab/>
      </w:r>
      <w:r>
        <w:t>畅通 、 资金 融通 、 民心 相通 , 为 将 " 一带一路 " 打造 成为 和平 之 路 、 繁荣 之 路 、 开放 之 路 、 绿色 之 路 、 创新 之 路 、 文明 之 路 、 廉洁 之 路 作出 积极 贡献 。</w:t>
      </w:r>
    </w:p>
    <w:p w14:paraId="2D67E323">
      <w:r>
        <w:t>三 、 助力 共 建 " 一 带 一 路 " 国际 合作 共建 " 一 带 一 路 " 倡议 提出 以来 , 中国 根据 有关 国家 发展 需要 , 积极 开展 发展 合作 , 在 深化 政策 沟通 、 加快 设施 联通 、 推动</w:t>
      </w:r>
      <w:r>
        <w:tab/>
      </w:r>
      <w:r>
        <w:t>贸易</w:t>
      </w:r>
      <w:r>
        <w:tab/>
      </w:r>
      <w:r>
        <w:t>畅通 、 促进 资金 融通 、 增进 民心 相通 上 发挥 作用 , 为 各 国 发展 培育 空间 、 创造 机遇 , 推动 高 质量 共建 " 一 带 一 路 " 。</w:t>
      </w:r>
    </w:p>
    <w:p w14:paraId="05817E2D">
      <w:r>
        <w:t>( 三 ) 推动</w:t>
      </w:r>
      <w:r>
        <w:tab/>
      </w:r>
      <w:r>
        <w:t>贸易</w:t>
      </w:r>
      <w:r>
        <w:tab/>
      </w:r>
      <w:r>
        <w:t>畅通 贸易 是 经济 增长 的 重要 引擎 。</w:t>
      </w:r>
    </w:p>
    <w:p w14:paraId="53D22A43">
      <w:r>
        <w:t>中国 通过 促贸 援助 , 帮助 相关 国家 改善</w:t>
      </w:r>
      <w:r>
        <w:tab/>
      </w:r>
      <w:r>
        <w:t>贸易</w:t>
      </w:r>
      <w:r>
        <w:tab/>
      </w:r>
      <w:r>
        <w:t>条件 、 提升 贸易 发展 能力 , 为 共建 " 一 带 一 路 " 国家 间 实现 贸易 畅通 夯实 基础 。</w:t>
      </w:r>
    </w:p>
    <w:p w14:paraId="40AC22BC">
      <w:r>
        <w:t>–– 促进</w:t>
      </w:r>
      <w:r>
        <w:tab/>
      </w:r>
      <w:r>
        <w:t>贸易</w:t>
      </w:r>
      <w:r>
        <w:tab/>
      </w:r>
      <w:r>
        <w:t>便利化 。</w:t>
      </w:r>
    </w:p>
    <w:p w14:paraId="26BD4A55">
      <w:r>
        <w:t>为 增强 发展中 国家 在 全球 供应链 布局 中 的 竞争力 , 积极 帮助 共 建 " 一 带 一 路 " 国家 改善</w:t>
      </w:r>
      <w:r>
        <w:tab/>
      </w:r>
      <w:r>
        <w:t>贸易</w:t>
      </w:r>
      <w:r>
        <w:tab/>
      </w:r>
      <w:r>
        <w:t>基础 设施 , 推进 贸易 流通 现代化 。</w:t>
      </w:r>
    </w:p>
    <w:p w14:paraId="46D97605">
      <w:r>
        <w:t>–– 提升</w:t>
      </w:r>
      <w:r>
        <w:tab/>
      </w:r>
      <w:r>
        <w:t>贸易</w:t>
      </w:r>
      <w:r>
        <w:tab/>
      </w:r>
      <w:r>
        <w:t>发展 能力 。</w:t>
      </w:r>
    </w:p>
    <w:p w14:paraId="1F91812C">
      <w:r>
        <w:t>2011年 至 2018年 , 为 相关 国家 举办 100多 期 与</w:t>
      </w:r>
      <w:r>
        <w:tab/>
      </w:r>
      <w:r>
        <w:t>贸易</w:t>
      </w:r>
      <w:r>
        <w:tab/>
      </w:r>
      <w:r>
        <w:t>相关 的 专题 研修 项目 , 包括 贸易 便利化 、 国际 物流 运输 与 多式 联运 服务 、 电子 商务 、 出入境 卫生 检疫 、 出入境 动植物 检验 检疫 、 进出口 食品 安全 等 , 推动 相关 国家 贸易 政策 对接 协调 , 畅通 自由 贸易 网络 。</w:t>
      </w:r>
    </w:p>
    <w:p w14:paraId="2C154948">
      <w:r>
        <w:t>在 世界</w:t>
      </w:r>
      <w:r>
        <w:tab/>
      </w:r>
      <w:r>
        <w:t>贸易</w:t>
      </w:r>
      <w:r>
        <w:tab/>
      </w:r>
      <w:r>
        <w:t>组织 、 世界 海关 组织 设立 基金 , 开展 贸易 能力 建设 , 支持 发展 中 经济体 特别是 最 不 发达 国家 更 好 地 融入 多边 贸易 体制 。</w:t>
      </w:r>
    </w:p>
    <w:p w14:paraId="47A90FE5">
      <w:r>
        <w:t>实施 重要 生态 系统 保护 和 修复 重大 工程 , 推进 京 津冀 协同 发展 、 长江 经济带 发展 、 粤 港 澳 大湾区 建设 、 长三角 一体化 发展 、 黄河 流域 生态 保护 和 高 质量 发展 、 海南 自由</w:t>
      </w:r>
      <w:r>
        <w:tab/>
      </w:r>
      <w:r>
        <w:t>贸易</w:t>
      </w:r>
      <w:r>
        <w:tab/>
      </w:r>
      <w:r>
        <w:t>港 建设 等 重大 战略 涉及 区域 生态 系统 保护 和 修复 , 深入 实施 退耕 还林 还 草 、 三 北 防护林 体系 建设 、 草原 生态 修复 等 重点 工程 。</w:t>
      </w:r>
    </w:p>
    <w:p w14:paraId="3BD39BA2">
      <w:r>
        <w:t>民营 企业 成为 进出口 增长 的 重要 拉动 力量  2020年 , 我 国 外贸 迎难而上 , 进出口 从 2020年 6月份 起 连续 7 个 月 实现 正 增长 , 全 年 进出口 、 出口 总值 双双 创 历史 新高 , 货物</w:t>
      </w:r>
      <w:r>
        <w:tab/>
      </w:r>
      <w:r>
        <w:t>贸易</w:t>
      </w:r>
      <w:r>
        <w:tab/>
      </w:r>
      <w:r>
        <w:t>第一 大 国 地位 进一步 巩固 , 展现 了 强大 的 韧性 和 综合 竞争力 。</w:t>
      </w:r>
    </w:p>
    <w:p w14:paraId="40066EB8">
      <w:r>
        <w:t>一般</w:t>
      </w:r>
      <w:r>
        <w:tab/>
      </w:r>
      <w:r>
        <w:t>贸易</w:t>
      </w:r>
      <w:r>
        <w:tab/>
      </w:r>
      <w:r>
        <w:t>进出口 占 比 持续 提升 , 比 2019年 提升 0.9 个 百分点 。</w:t>
      </w:r>
    </w:p>
    <w:p w14:paraId="51D24CA7">
      <w:r>
        <w:t>贸易</w:t>
      </w:r>
      <w:r>
        <w:tab/>
      </w:r>
      <w:r>
        <w:t>伙伴 更 趋 多元 。</w:t>
      </w:r>
    </w:p>
    <w:p w14:paraId="0BD38B45">
      <w:r>
        <w:t>李魁文 表示 , 目前 RCEP 是 全球 体量 最 大 的 自贸区 , 涵盖 全球 约 10% 人口 、 10% 经济 总量 和 10% 对 外</w:t>
      </w:r>
      <w:r>
        <w:tab/>
      </w:r>
      <w:r>
        <w:t>贸易</w:t>
      </w:r>
      <w:r>
        <w:tab/>
      </w:r>
      <w:r>
        <w:t>。</w:t>
      </w:r>
    </w:p>
    <w:p w14:paraId="4D929F6C">
      <w:r>
        <w:t>新 冠 肺炎 疫情 发生 以来 , 国际 交流 和 人员 往来 严重 受阻 , 全球</w:t>
      </w:r>
      <w:r>
        <w:tab/>
      </w:r>
      <w:r>
        <w:t>贸易</w:t>
      </w:r>
      <w:r>
        <w:tab/>
      </w:r>
      <w:r>
        <w:t>和 投资 大幅 下降 , 世界 经济 受到 供给侧 、 需求侧 的 冲击 。</w:t>
      </w:r>
    </w:p>
    <w:p w14:paraId="0CFAC569">
      <w:r>
        <w:t>世界 经济 论坛 发布 报告 指出 , 疫情 防控 期间 全球</w:t>
      </w:r>
      <w:r>
        <w:tab/>
      </w:r>
      <w:r>
        <w:t>贸易</w:t>
      </w:r>
      <w:r>
        <w:tab/>
      </w:r>
      <w:r>
        <w:t>正在 经历 技术 变革 , 贸易 技术 可能 推动 知识 密集型 产品 和 服务 跨境 流动 , 技术 进步 可以 帮助 缩小 发达 国家 与 发展中 国家 、 小型 与 大型 企业 间 的 差距 , 甚至 提供 跨越式 赶超 机会 。</w:t>
      </w:r>
    </w:p>
    <w:p w14:paraId="0B73F216">
      <w:r>
        <w:t>美 中</w:t>
      </w:r>
      <w:r>
        <w:tab/>
      </w:r>
      <w:r>
        <w:t>贸易</w:t>
      </w:r>
      <w:r>
        <w:tab/>
      </w:r>
      <w:r>
        <w:t>全国 委员会 呼吁 美 政府 削减 对 华 关税 相关 报告 强调 美国 从 对 华 贸易 中 受益 【 作者 : 吴 乐� 】 【 人民 日报 2021年 1月 18日 第16 版 国际 】 本 报 驻 美国 记者 吴 乐 � 美 中 贸易 全国 委员会 和 牛津 经济 研究院 近日 联合 发布 报告 强调 , 美国 从 对 华 贸易 投资 中 受益 , 中 美 经贸 摩擦 有损 美国 经济 。</w:t>
      </w:r>
    </w:p>
    <w:p w14:paraId="7A1AFE85">
      <w:r>
        <w:t>美 中</w:t>
      </w:r>
      <w:r>
        <w:tab/>
      </w:r>
      <w:r>
        <w:t>贸易</w:t>
      </w:r>
      <w:r>
        <w:tab/>
      </w:r>
      <w:r>
        <w:t>全国 委员会 会长 克雷格・艾伦 表示 : " 我们 在 过去 几 年 看到 , 提高 关税 只 会 增加 美国 家庭 成本 , 减少 他们 的 机会 。</w:t>
      </w:r>
    </w:p>
    <w:p w14:paraId="78A32DEC">
      <w:r>
        <w:t xml:space="preserve">" </w:t>
      </w:r>
      <w:r>
        <w:br w:type="textWrapping"/>
      </w:r>
      <w:r>
        <w:t xml:space="preserve"> 他 呼吁 美国 政府 制定 更 有效 、 更 有 原则 和 更 务实 的 对 华</w:t>
      </w:r>
      <w:r>
        <w:tab/>
      </w:r>
      <w:r>
        <w:t>贸易</w:t>
      </w:r>
      <w:r>
        <w:tab/>
      </w:r>
      <w:r>
        <w:t>政策 。</w:t>
      </w:r>
    </w:p>
    <w:p w14:paraId="2725AF72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HAlNTcxMTI1MDIyUdpeDU4uLM/DyQAsNaAEYgeiEsAAAA"/>
  </w:docVars>
  <w:rsids>
    <w:rsidRoot w:val="00B47730"/>
    <w:rsid w:val="00034616"/>
    <w:rsid w:val="0006063C"/>
    <w:rsid w:val="0015074B"/>
    <w:rsid w:val="0029639D"/>
    <w:rsid w:val="00303485"/>
    <w:rsid w:val="00326F90"/>
    <w:rsid w:val="0050138E"/>
    <w:rsid w:val="0069744B"/>
    <w:rsid w:val="00754772"/>
    <w:rsid w:val="008518C7"/>
    <w:rsid w:val="008777B7"/>
    <w:rsid w:val="00AA1D8D"/>
    <w:rsid w:val="00B47730"/>
    <w:rsid w:val="00B832F1"/>
    <w:rsid w:val="00BC4370"/>
    <w:rsid w:val="00CA062C"/>
    <w:rsid w:val="00CB0664"/>
    <w:rsid w:val="00CF0896"/>
    <w:rsid w:val="00FC693F"/>
    <w:rsid w:val="02182ED7"/>
    <w:rsid w:val="024504DC"/>
    <w:rsid w:val="034A3564"/>
    <w:rsid w:val="0370464D"/>
    <w:rsid w:val="05C863D5"/>
    <w:rsid w:val="0BB53545"/>
    <w:rsid w:val="0C3D1EB8"/>
    <w:rsid w:val="17C74D2B"/>
    <w:rsid w:val="1824217E"/>
    <w:rsid w:val="1A1245F4"/>
    <w:rsid w:val="1DB63878"/>
    <w:rsid w:val="1DE1641B"/>
    <w:rsid w:val="1F3D7F9C"/>
    <w:rsid w:val="221F0D41"/>
    <w:rsid w:val="24AE5267"/>
    <w:rsid w:val="28687E65"/>
    <w:rsid w:val="28F60FCD"/>
    <w:rsid w:val="2976210D"/>
    <w:rsid w:val="2B116592"/>
    <w:rsid w:val="2B361B54"/>
    <w:rsid w:val="2D9C4F6B"/>
    <w:rsid w:val="2E291E44"/>
    <w:rsid w:val="2E2C36E3"/>
    <w:rsid w:val="30E958BB"/>
    <w:rsid w:val="31CF4AB1"/>
    <w:rsid w:val="33CA19D4"/>
    <w:rsid w:val="356B4AF0"/>
    <w:rsid w:val="35885CAA"/>
    <w:rsid w:val="395D0BF4"/>
    <w:rsid w:val="398C14D9"/>
    <w:rsid w:val="3B3D6F2F"/>
    <w:rsid w:val="3F6A7BC7"/>
    <w:rsid w:val="405D1866"/>
    <w:rsid w:val="428442BD"/>
    <w:rsid w:val="44F63EA4"/>
    <w:rsid w:val="489D725F"/>
    <w:rsid w:val="48D34A2F"/>
    <w:rsid w:val="491237A9"/>
    <w:rsid w:val="4A062BE2"/>
    <w:rsid w:val="4D0C6761"/>
    <w:rsid w:val="51EC090F"/>
    <w:rsid w:val="526E596C"/>
    <w:rsid w:val="55410DBD"/>
    <w:rsid w:val="55A559A5"/>
    <w:rsid w:val="591A3FB4"/>
    <w:rsid w:val="595219A0"/>
    <w:rsid w:val="5F7A1C50"/>
    <w:rsid w:val="60EA0710"/>
    <w:rsid w:val="618C48B8"/>
    <w:rsid w:val="63E636A7"/>
    <w:rsid w:val="683055A2"/>
    <w:rsid w:val="694A2693"/>
    <w:rsid w:val="76874EE2"/>
    <w:rsid w:val="76982C90"/>
    <w:rsid w:val="7C2808E1"/>
    <w:rsid w:val="7D0E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336</Pages>
  <Words>2188</Words>
  <Characters>2273</Characters>
  <Lines>3666</Lines>
  <Paragraphs>1032</Paragraphs>
  <TotalTime>54</TotalTime>
  <ScaleCrop>false</ScaleCrop>
  <LinksUpToDate>false</LinksUpToDate>
  <CharactersWithSpaces>3584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</cp:lastModifiedBy>
  <dcterms:modified xsi:type="dcterms:W3CDTF">2025-10-13T00:26:21Z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eyJoZGlkIjoiZWM0ZWNlZjgzZjZiZDM1YmU2NDkyZDAyNTcyZjA3MTAiLCJ1c2VySWQiOiIyNjc4MzQ4NjcifQ==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3B17178D68A445B4BC77750493763F14_12</vt:lpwstr>
  </property>
</Properties>
</file>